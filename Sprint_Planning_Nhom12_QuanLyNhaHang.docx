
<file path=[Content_Types].xml><?xml version="1.0" encoding="utf-8"?>
<Types xmlns="http://schemas.openxmlformats.org/package/2006/content-types">
  <Default Extension="xml" ContentType="application/xml"/>
  <Default Extension="wmf" ContentType="image/x-wmf"/>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spacing w:before="1200"/>
        <w:jc w:val="center"/>
        <w:rPr>
          <w:rFonts w:hint="default" w:ascii="Times New Roman" w:hAnsi="Times New Roman" w:cs="Times New Roman"/>
        </w:rPr>
      </w:pPr>
      <w:r>
        <w:rPr>
          <w:rFonts w:hint="default" w:ascii="Times New Roman" w:hAnsi="Times New Roman" w:cs="Times New Roman"/>
          <w:b/>
          <w:sz w:val="50"/>
        </w:rPr>
        <w:t>SPRINT PLANNING</w:t>
      </w:r>
    </w:p>
    <w:p>
      <w:pPr>
        <w:jc w:val="center"/>
        <w:rPr>
          <w:rFonts w:hint="default" w:ascii="Times New Roman" w:hAnsi="Times New Roman" w:cs="Times New Roman"/>
        </w:rPr>
      </w:pPr>
      <w:r>
        <w:rPr>
          <w:rFonts w:hint="default" w:ascii="Times New Roman" w:hAnsi="Times New Roman" w:cs="Times New Roman"/>
          <w:b/>
          <w:sz w:val="38"/>
        </w:rPr>
        <w:t>DỰ ÁN HỆ THỐNG QUẢN LÝ NHÀ HÀNG</w:t>
      </w:r>
    </w:p>
    <w:p>
      <w:pPr>
        <w:jc w:val="center"/>
        <w:rPr>
          <w:rFonts w:hint="default" w:ascii="Times New Roman" w:hAnsi="Times New Roman" w:cs="Times New Roman"/>
        </w:rPr>
      </w:pPr>
      <w:r>
        <w:rPr>
          <w:rFonts w:hint="default" w:ascii="Times New Roman" w:hAnsi="Times New Roman" w:cs="Times New Roman"/>
          <w:b/>
          <w:sz w:val="32"/>
        </w:rPr>
        <w:t>NHÓM 12</w:t>
      </w:r>
    </w:p>
    <w:p>
      <w:pPr>
        <w:jc w:val="center"/>
        <w:rPr>
          <w:rFonts w:hint="default" w:ascii="Times New Roman" w:hAnsi="Times New Roman" w:cs="Times New Roman"/>
        </w:rPr>
      </w:pPr>
      <w:r>
        <w:rPr>
          <w:rFonts w:hint="default" w:ascii="Times New Roman" w:hAnsi="Times New Roman" w:cs="Times New Roman"/>
          <w:sz w:val="24"/>
        </w:rPr>
        <w:t>CÔNG NGHỆ PHẦN MỀM NÂNG CAO</w:t>
      </w:r>
    </w:p>
    <w:p>
      <w:pPr>
        <w:pStyle w:val="2"/>
        <w:bidi w:val="0"/>
        <w:rPr>
          <w:rFonts w:hint="default" w:ascii="Times New Roman" w:hAnsi="Times New Roman" w:cs="Times New Roman"/>
        </w:rPr>
      </w:pPr>
      <w:r>
        <w:rPr>
          <w:rFonts w:hint="default" w:ascii="Times New Roman" w:hAnsi="Times New Roman" w:cs="Times New Roman"/>
        </w:rPr>
        <w:t>SPRINT PLANNING – SPRINT 1</w:t>
      </w:r>
      <w:bookmarkStart w:id="0" w:name="_GoBack"/>
      <w:bookmarkEnd w:id="0"/>
    </w:p>
    <w:tbl>
      <w:tblPr>
        <w:tblStyle w:val="3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957"/>
        <w:gridCol w:w="4957"/>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4957" w:type="dxa"/>
            <w:shd w:val="clear" w:color="auto" w:fill="D9EAF7"/>
            <w:vAlign w:val="center"/>
          </w:tcPr>
          <w:p>
            <w:pPr>
              <w:spacing w:after="0" w:line="240" w:lineRule="auto"/>
              <w:jc w:val="center"/>
              <w:rPr>
                <w:rFonts w:hint="default" w:ascii="Times New Roman" w:hAnsi="Times New Roman" w:cs="Times New Roman"/>
                <w:sz w:val="24"/>
                <w:szCs w:val="24"/>
              </w:rPr>
            </w:pPr>
            <w:r>
              <w:rPr>
                <w:rFonts w:hint="default" w:ascii="Times New Roman" w:hAnsi="Times New Roman" w:cs="Times New Roman"/>
                <w:b/>
                <w:sz w:val="24"/>
                <w:szCs w:val="24"/>
              </w:rPr>
              <w:t>Nội dung</w:t>
            </w:r>
          </w:p>
        </w:tc>
        <w:tc>
          <w:tcPr>
            <w:tcW w:w="4957" w:type="dxa"/>
            <w:shd w:val="clear" w:color="auto" w:fill="D9EAF7"/>
            <w:vAlign w:val="center"/>
          </w:tcPr>
          <w:p>
            <w:pPr>
              <w:spacing w:after="0" w:line="240" w:lineRule="auto"/>
              <w:jc w:val="center"/>
              <w:rPr>
                <w:rFonts w:hint="default" w:ascii="Times New Roman" w:hAnsi="Times New Roman" w:cs="Times New Roman"/>
                <w:sz w:val="24"/>
                <w:szCs w:val="24"/>
              </w:rPr>
            </w:pPr>
            <w:r>
              <w:rPr>
                <w:rFonts w:hint="default" w:ascii="Times New Roman" w:hAnsi="Times New Roman" w:cs="Times New Roman"/>
                <w:b/>
                <w:sz w:val="24"/>
                <w:szCs w:val="24"/>
              </w:rPr>
              <w:t>Thông tin</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957" w:type="dxa"/>
            <w:vAlign w:val="center"/>
          </w:tcPr>
          <w:p>
            <w:pPr>
              <w:spacing w:after="0" w:line="240" w:lineRule="auto"/>
              <w:jc w:val="center"/>
              <w:rPr>
                <w:rFonts w:hint="default" w:ascii="Times New Roman" w:hAnsi="Times New Roman" w:cs="Times New Roman"/>
                <w:sz w:val="24"/>
                <w:szCs w:val="24"/>
              </w:rPr>
            </w:pPr>
            <w:r>
              <w:rPr>
                <w:rFonts w:hint="default" w:ascii="Times New Roman" w:hAnsi="Times New Roman" w:cs="Times New Roman"/>
                <w:b w:val="0"/>
                <w:sz w:val="24"/>
                <w:szCs w:val="24"/>
              </w:rPr>
              <w:t>Mã sprint</w:t>
            </w:r>
          </w:p>
        </w:tc>
        <w:tc>
          <w:tcPr>
            <w:tcW w:w="4957" w:type="dxa"/>
            <w:vAlign w:val="center"/>
          </w:tcPr>
          <w:p>
            <w:pPr>
              <w:spacing w:after="0" w:line="240" w:lineRule="auto"/>
              <w:jc w:val="center"/>
              <w:rPr>
                <w:rFonts w:hint="default" w:ascii="Times New Roman" w:hAnsi="Times New Roman" w:cs="Times New Roman"/>
                <w:sz w:val="24"/>
                <w:szCs w:val="24"/>
              </w:rPr>
            </w:pPr>
            <w:r>
              <w:rPr>
                <w:rFonts w:hint="default" w:ascii="Times New Roman" w:hAnsi="Times New Roman" w:cs="Times New Roman"/>
                <w:b w:val="0"/>
                <w:sz w:val="24"/>
                <w:szCs w:val="24"/>
              </w:rPr>
              <w:t>Sprint 1</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957" w:type="dxa"/>
            <w:vAlign w:val="center"/>
          </w:tcPr>
          <w:p>
            <w:pPr>
              <w:spacing w:after="0" w:line="240" w:lineRule="auto"/>
              <w:jc w:val="center"/>
              <w:rPr>
                <w:rFonts w:hint="default" w:ascii="Times New Roman" w:hAnsi="Times New Roman" w:cs="Times New Roman"/>
                <w:sz w:val="24"/>
                <w:szCs w:val="24"/>
              </w:rPr>
            </w:pPr>
            <w:r>
              <w:rPr>
                <w:rFonts w:hint="default" w:ascii="Times New Roman" w:hAnsi="Times New Roman" w:cs="Times New Roman"/>
                <w:b w:val="0"/>
                <w:sz w:val="24"/>
                <w:szCs w:val="24"/>
              </w:rPr>
              <w:t>Thời gian bắt đầu</w:t>
            </w:r>
          </w:p>
        </w:tc>
        <w:tc>
          <w:tcPr>
            <w:tcW w:w="4957" w:type="dxa"/>
            <w:vAlign w:val="center"/>
          </w:tcPr>
          <w:p>
            <w:pPr>
              <w:spacing w:after="0" w:line="240" w:lineRule="auto"/>
              <w:jc w:val="center"/>
              <w:rPr>
                <w:rFonts w:hint="default" w:ascii="Times New Roman" w:hAnsi="Times New Roman" w:cs="Times New Roman"/>
                <w:sz w:val="24"/>
                <w:szCs w:val="24"/>
              </w:rPr>
            </w:pPr>
            <w:r>
              <w:rPr>
                <w:rFonts w:hint="default" w:ascii="Times New Roman" w:hAnsi="Times New Roman" w:cs="Times New Roman"/>
                <w:b w:val="0"/>
                <w:sz w:val="24"/>
                <w:szCs w:val="24"/>
              </w:rPr>
              <w:t>10/09/2026</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957" w:type="dxa"/>
            <w:vAlign w:val="center"/>
          </w:tcPr>
          <w:p>
            <w:pPr>
              <w:spacing w:after="0" w:line="240" w:lineRule="auto"/>
              <w:jc w:val="center"/>
              <w:rPr>
                <w:rFonts w:hint="default" w:ascii="Times New Roman" w:hAnsi="Times New Roman" w:cs="Times New Roman"/>
                <w:sz w:val="24"/>
                <w:szCs w:val="24"/>
              </w:rPr>
            </w:pPr>
            <w:r>
              <w:rPr>
                <w:rFonts w:hint="default" w:ascii="Times New Roman" w:hAnsi="Times New Roman" w:cs="Times New Roman"/>
                <w:b w:val="0"/>
                <w:sz w:val="24"/>
                <w:szCs w:val="24"/>
              </w:rPr>
              <w:t>Thời gian kết thúc</w:t>
            </w:r>
          </w:p>
        </w:tc>
        <w:tc>
          <w:tcPr>
            <w:tcW w:w="4957" w:type="dxa"/>
            <w:vAlign w:val="center"/>
          </w:tcPr>
          <w:p>
            <w:pPr>
              <w:spacing w:after="0" w:line="240" w:lineRule="auto"/>
              <w:jc w:val="center"/>
              <w:rPr>
                <w:rFonts w:hint="default" w:ascii="Times New Roman" w:hAnsi="Times New Roman" w:cs="Times New Roman"/>
                <w:sz w:val="24"/>
                <w:szCs w:val="24"/>
              </w:rPr>
            </w:pPr>
            <w:r>
              <w:rPr>
                <w:rFonts w:hint="default" w:ascii="Times New Roman" w:hAnsi="Times New Roman" w:cs="Times New Roman"/>
                <w:b w:val="0"/>
                <w:sz w:val="24"/>
                <w:szCs w:val="24"/>
              </w:rPr>
              <w:t>28/09/2026</w:t>
            </w:r>
          </w:p>
        </w:tc>
      </w:tr>
    </w:tbl>
    <w:p>
      <w:pPr>
        <w:spacing w:after="0"/>
        <w:rPr>
          <w:rFonts w:hint="default" w:ascii="Times New Roman" w:hAnsi="Times New Roman" w:cs="Times New Roman"/>
        </w:rPr>
      </w:pPr>
    </w:p>
    <w:p>
      <w:pPr>
        <w:pStyle w:val="3"/>
        <w:rPr>
          <w:rFonts w:hint="default" w:ascii="Times New Roman" w:hAnsi="Times New Roman" w:cs="Times New Roman"/>
        </w:rPr>
      </w:pPr>
      <w:r>
        <w:rPr>
          <w:rFonts w:hint="default" w:ascii="Times New Roman" w:hAnsi="Times New Roman" w:cs="Times New Roman"/>
        </w:rPr>
        <w:t>1. Mục tiêu Sprint</w:t>
      </w:r>
    </w:p>
    <w:p>
      <w:pPr>
        <w:pStyle w:val="20"/>
        <w:spacing w:after="40"/>
        <w:rPr>
          <w:rFonts w:hint="default" w:ascii="Times New Roman" w:hAnsi="Times New Roman" w:cs="Times New Roman"/>
          <w:sz w:val="24"/>
          <w:szCs w:val="24"/>
        </w:rPr>
      </w:pPr>
      <w:r>
        <w:rPr>
          <w:rFonts w:hint="default" w:ascii="Times New Roman" w:hAnsi="Times New Roman" w:cs="Times New Roman"/>
          <w:sz w:val="24"/>
          <w:szCs w:val="24"/>
        </w:rPr>
        <w:t>Hoàn thiện các chức năng quản lý thông tin món ăn và nhóm món</w:t>
      </w:r>
    </w:p>
    <w:p>
      <w:pPr>
        <w:pStyle w:val="20"/>
        <w:spacing w:after="40"/>
        <w:rPr>
          <w:rFonts w:hint="default" w:ascii="Times New Roman" w:hAnsi="Times New Roman" w:cs="Times New Roman"/>
          <w:sz w:val="24"/>
          <w:szCs w:val="24"/>
        </w:rPr>
      </w:pPr>
      <w:r>
        <w:rPr>
          <w:rFonts w:hint="default" w:ascii="Times New Roman" w:hAnsi="Times New Roman" w:cs="Times New Roman"/>
          <w:sz w:val="24"/>
          <w:szCs w:val="24"/>
        </w:rPr>
        <w:t>Cho phép cập nhật/tạm ngừng phục vụ món theo tình trạng kinh doanh</w:t>
      </w:r>
    </w:p>
    <w:p>
      <w:pPr>
        <w:pStyle w:val="3"/>
        <w:rPr>
          <w:rFonts w:hint="default" w:ascii="Times New Roman" w:hAnsi="Times New Roman" w:cs="Times New Roman"/>
        </w:rPr>
      </w:pPr>
      <w:r>
        <w:rPr>
          <w:rFonts w:hint="default" w:ascii="Times New Roman" w:hAnsi="Times New Roman" w:cs="Times New Roman"/>
        </w:rPr>
        <w:t>2. Backlog được chọn cho Sprint</w:t>
      </w:r>
    </w:p>
    <w:tbl>
      <w:tblPr>
        <w:tblStyle w:val="3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52"/>
        <w:gridCol w:w="1652"/>
        <w:gridCol w:w="1652"/>
        <w:gridCol w:w="1652"/>
        <w:gridCol w:w="1652"/>
        <w:gridCol w:w="1652"/>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1652" w:type="dxa"/>
            <w:shd w:val="clear" w:color="auto" w:fill="D9EAF7"/>
            <w:vAlign w:val="center"/>
          </w:tcPr>
          <w:p>
            <w:pPr>
              <w:spacing w:after="0" w:line="240" w:lineRule="auto"/>
              <w:jc w:val="center"/>
              <w:rPr>
                <w:rFonts w:hint="default" w:ascii="Times New Roman" w:hAnsi="Times New Roman" w:cs="Times New Roman"/>
                <w:sz w:val="20"/>
                <w:szCs w:val="20"/>
              </w:rPr>
            </w:pPr>
            <w:r>
              <w:rPr>
                <w:rFonts w:hint="default" w:ascii="Times New Roman" w:hAnsi="Times New Roman" w:cs="Times New Roman"/>
                <w:b/>
                <w:sz w:val="20"/>
                <w:szCs w:val="20"/>
              </w:rPr>
              <w:t>User Story</w:t>
            </w:r>
          </w:p>
        </w:tc>
        <w:tc>
          <w:tcPr>
            <w:tcW w:w="1652" w:type="dxa"/>
            <w:shd w:val="clear" w:color="auto" w:fill="D9EAF7"/>
            <w:vAlign w:val="center"/>
          </w:tcPr>
          <w:p>
            <w:pPr>
              <w:spacing w:after="0" w:line="240" w:lineRule="auto"/>
              <w:jc w:val="center"/>
              <w:rPr>
                <w:rFonts w:hint="default" w:ascii="Times New Roman" w:hAnsi="Times New Roman" w:cs="Times New Roman"/>
                <w:sz w:val="20"/>
                <w:szCs w:val="20"/>
              </w:rPr>
            </w:pPr>
            <w:r>
              <w:rPr>
                <w:rFonts w:hint="default" w:ascii="Times New Roman" w:hAnsi="Times New Roman" w:cs="Times New Roman"/>
                <w:b/>
                <w:sz w:val="20"/>
                <w:szCs w:val="20"/>
              </w:rPr>
              <w:t>Mô tả</w:t>
            </w:r>
          </w:p>
        </w:tc>
        <w:tc>
          <w:tcPr>
            <w:tcW w:w="1652" w:type="dxa"/>
            <w:shd w:val="clear" w:color="auto" w:fill="D9EAF7"/>
            <w:vAlign w:val="center"/>
          </w:tcPr>
          <w:p>
            <w:pPr>
              <w:spacing w:after="0" w:line="240" w:lineRule="auto"/>
              <w:jc w:val="center"/>
              <w:rPr>
                <w:rFonts w:hint="default" w:ascii="Times New Roman" w:hAnsi="Times New Roman" w:cs="Times New Roman"/>
                <w:sz w:val="20"/>
                <w:szCs w:val="20"/>
              </w:rPr>
            </w:pPr>
            <w:r>
              <w:rPr>
                <w:rFonts w:hint="default" w:ascii="Times New Roman" w:hAnsi="Times New Roman" w:cs="Times New Roman"/>
                <w:b/>
                <w:sz w:val="20"/>
                <w:szCs w:val="20"/>
              </w:rPr>
              <w:t>Độ ưu tiên</w:t>
            </w:r>
          </w:p>
        </w:tc>
        <w:tc>
          <w:tcPr>
            <w:tcW w:w="1652" w:type="dxa"/>
            <w:shd w:val="clear" w:color="auto" w:fill="D9EAF7"/>
            <w:vAlign w:val="center"/>
          </w:tcPr>
          <w:p>
            <w:pPr>
              <w:spacing w:after="0" w:line="240" w:lineRule="auto"/>
              <w:jc w:val="center"/>
              <w:rPr>
                <w:rFonts w:hint="default" w:ascii="Times New Roman" w:hAnsi="Times New Roman" w:cs="Times New Roman"/>
                <w:sz w:val="20"/>
                <w:szCs w:val="20"/>
              </w:rPr>
            </w:pPr>
            <w:r>
              <w:rPr>
                <w:rFonts w:hint="default" w:ascii="Times New Roman" w:hAnsi="Times New Roman" w:cs="Times New Roman"/>
                <w:b/>
                <w:sz w:val="20"/>
                <w:szCs w:val="20"/>
              </w:rPr>
              <w:t>Points</w:t>
            </w:r>
          </w:p>
        </w:tc>
        <w:tc>
          <w:tcPr>
            <w:tcW w:w="1652" w:type="dxa"/>
            <w:shd w:val="clear" w:color="auto" w:fill="D9EAF7"/>
            <w:vAlign w:val="center"/>
          </w:tcPr>
          <w:p>
            <w:pPr>
              <w:spacing w:after="0" w:line="240" w:lineRule="auto"/>
              <w:jc w:val="center"/>
              <w:rPr>
                <w:rFonts w:hint="default" w:ascii="Times New Roman" w:hAnsi="Times New Roman" w:cs="Times New Roman"/>
                <w:sz w:val="20"/>
                <w:szCs w:val="20"/>
              </w:rPr>
            </w:pPr>
            <w:r>
              <w:rPr>
                <w:rFonts w:hint="default" w:ascii="Times New Roman" w:hAnsi="Times New Roman" w:cs="Times New Roman"/>
                <w:b/>
                <w:sz w:val="20"/>
                <w:szCs w:val="20"/>
              </w:rPr>
              <w:t>Người phụ trách</w:t>
            </w:r>
          </w:p>
        </w:tc>
        <w:tc>
          <w:tcPr>
            <w:tcW w:w="1652" w:type="dxa"/>
            <w:shd w:val="clear" w:color="auto" w:fill="D9EAF7"/>
            <w:vAlign w:val="center"/>
          </w:tcPr>
          <w:p>
            <w:pPr>
              <w:spacing w:after="0" w:line="240" w:lineRule="auto"/>
              <w:jc w:val="center"/>
              <w:rPr>
                <w:rFonts w:hint="default" w:ascii="Times New Roman" w:hAnsi="Times New Roman" w:cs="Times New Roman"/>
                <w:sz w:val="20"/>
                <w:szCs w:val="20"/>
              </w:rPr>
            </w:pPr>
            <w:r>
              <w:rPr>
                <w:rFonts w:hint="default" w:ascii="Times New Roman" w:hAnsi="Times New Roman" w:cs="Times New Roman"/>
                <w:b/>
                <w:sz w:val="20"/>
                <w:szCs w:val="20"/>
              </w:rPr>
              <w:t>Trạng thái</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52" w:type="dxa"/>
            <w:vAlign w:val="center"/>
          </w:tcPr>
          <w:p>
            <w:pPr>
              <w:spacing w:after="0" w:line="240" w:lineRule="auto"/>
              <w:jc w:val="center"/>
              <w:rPr>
                <w:rFonts w:hint="default" w:ascii="Times New Roman" w:hAnsi="Times New Roman" w:cs="Times New Roman"/>
                <w:sz w:val="20"/>
                <w:szCs w:val="20"/>
              </w:rPr>
            </w:pPr>
            <w:r>
              <w:rPr>
                <w:rFonts w:hint="default" w:ascii="Times New Roman" w:hAnsi="Times New Roman" w:cs="Times New Roman"/>
                <w:b w:val="0"/>
                <w:sz w:val="20"/>
                <w:szCs w:val="20"/>
              </w:rPr>
              <w:t>US-01</w:t>
            </w:r>
          </w:p>
        </w:tc>
        <w:tc>
          <w:tcPr>
            <w:tcW w:w="1652" w:type="dxa"/>
            <w:vAlign w:val="center"/>
          </w:tcPr>
          <w:p>
            <w:pPr>
              <w:spacing w:after="0" w:line="240" w:lineRule="auto"/>
              <w:jc w:val="center"/>
              <w:rPr>
                <w:rFonts w:hint="default" w:ascii="Times New Roman" w:hAnsi="Times New Roman" w:cs="Times New Roman"/>
                <w:sz w:val="20"/>
                <w:szCs w:val="20"/>
              </w:rPr>
            </w:pPr>
            <w:r>
              <w:rPr>
                <w:rFonts w:hint="default" w:ascii="Times New Roman" w:hAnsi="Times New Roman" w:cs="Times New Roman"/>
                <w:b w:val="0"/>
                <w:sz w:val="20"/>
                <w:szCs w:val="20"/>
              </w:rPr>
              <w:t>Là admin/nhân viên được phân quyền, tôi muốn tạo và cập nhật thông tin món ăn (tên, hình ảnh, mô tả, nhóm món, giá bán, tình trạng phục vụ) để thực đơn luôn chính xác và đầy đủ.</w:t>
            </w:r>
          </w:p>
        </w:tc>
        <w:tc>
          <w:tcPr>
            <w:tcW w:w="1652" w:type="dxa"/>
            <w:vAlign w:val="center"/>
          </w:tcPr>
          <w:p>
            <w:pPr>
              <w:spacing w:after="0" w:line="240" w:lineRule="auto"/>
              <w:jc w:val="center"/>
              <w:rPr>
                <w:rFonts w:hint="default" w:ascii="Times New Roman" w:hAnsi="Times New Roman" w:cs="Times New Roman"/>
                <w:sz w:val="20"/>
                <w:szCs w:val="20"/>
                <w:lang w:val="en-US"/>
              </w:rPr>
            </w:pPr>
            <w:r>
              <w:rPr>
                <w:rFonts w:hint="default" w:ascii="Times New Roman" w:hAnsi="Times New Roman" w:cs="Times New Roman"/>
                <w:b w:val="0"/>
                <w:sz w:val="20"/>
                <w:szCs w:val="20"/>
                <w:lang w:val="en-US"/>
              </w:rPr>
              <w:t xml:space="preserve">Cao </w:t>
            </w:r>
          </w:p>
        </w:tc>
        <w:tc>
          <w:tcPr>
            <w:tcW w:w="1652" w:type="dxa"/>
            <w:vAlign w:val="center"/>
          </w:tcPr>
          <w:p>
            <w:pPr>
              <w:spacing w:after="0" w:line="240" w:lineRule="auto"/>
              <w:jc w:val="center"/>
              <w:rPr>
                <w:rFonts w:hint="default" w:ascii="Times New Roman" w:hAnsi="Times New Roman" w:cs="Times New Roman"/>
                <w:sz w:val="20"/>
                <w:szCs w:val="20"/>
              </w:rPr>
            </w:pPr>
            <w:r>
              <w:rPr>
                <w:rFonts w:hint="default" w:ascii="Times New Roman" w:hAnsi="Times New Roman" w:cs="Times New Roman"/>
                <w:b w:val="0"/>
                <w:sz w:val="20"/>
                <w:szCs w:val="20"/>
              </w:rPr>
              <w:t>8</w:t>
            </w:r>
          </w:p>
        </w:tc>
        <w:tc>
          <w:tcPr>
            <w:tcW w:w="1652" w:type="dxa"/>
            <w:vAlign w:val="center"/>
          </w:tcPr>
          <w:p>
            <w:pPr>
              <w:spacing w:after="0" w:line="240" w:lineRule="auto"/>
              <w:jc w:val="center"/>
              <w:rPr>
                <w:rFonts w:hint="default" w:ascii="Times New Roman" w:hAnsi="Times New Roman" w:cs="Times New Roman"/>
                <w:sz w:val="20"/>
                <w:szCs w:val="20"/>
              </w:rPr>
            </w:pPr>
            <w:r>
              <w:rPr>
                <w:rFonts w:hint="default" w:ascii="Times New Roman" w:hAnsi="Times New Roman" w:cs="Times New Roman"/>
                <w:b w:val="0"/>
                <w:sz w:val="20"/>
                <w:szCs w:val="20"/>
                <w:lang w:val="en-US"/>
              </w:rPr>
              <w:t xml:space="preserve">Trịnh </w:t>
            </w:r>
            <w:r>
              <w:rPr>
                <w:rFonts w:hint="default" w:ascii="Times New Roman" w:hAnsi="Times New Roman" w:cs="Times New Roman"/>
                <w:b w:val="0"/>
                <w:sz w:val="20"/>
                <w:szCs w:val="20"/>
              </w:rPr>
              <w:t>Tấn Phú</w:t>
            </w:r>
          </w:p>
        </w:tc>
        <w:tc>
          <w:tcPr>
            <w:tcW w:w="1652" w:type="dxa"/>
            <w:vAlign w:val="center"/>
          </w:tcPr>
          <w:p>
            <w:pPr>
              <w:spacing w:after="0" w:line="240" w:lineRule="auto"/>
              <w:jc w:val="center"/>
              <w:rPr>
                <w:rFonts w:hint="default" w:ascii="Times New Roman" w:hAnsi="Times New Roman" w:cs="Times New Roman"/>
                <w:sz w:val="20"/>
                <w:szCs w:val="20"/>
              </w:rPr>
            </w:pPr>
            <w:r>
              <w:rPr>
                <w:rFonts w:hint="default" w:ascii="Times New Roman" w:hAnsi="Times New Roman" w:cs="Times New Roman"/>
                <w:b w:val="0"/>
                <w:sz w:val="20"/>
                <w:szCs w:val="20"/>
              </w:rPr>
              <w:t>To Do</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52" w:type="dxa"/>
            <w:vAlign w:val="center"/>
          </w:tcPr>
          <w:p>
            <w:pPr>
              <w:spacing w:after="0" w:line="240" w:lineRule="auto"/>
              <w:jc w:val="center"/>
              <w:rPr>
                <w:rFonts w:hint="default" w:ascii="Times New Roman" w:hAnsi="Times New Roman" w:cs="Times New Roman"/>
                <w:sz w:val="20"/>
                <w:szCs w:val="20"/>
              </w:rPr>
            </w:pPr>
            <w:r>
              <w:rPr>
                <w:rFonts w:hint="default" w:ascii="Times New Roman" w:hAnsi="Times New Roman" w:cs="Times New Roman"/>
                <w:b w:val="0"/>
                <w:sz w:val="20"/>
                <w:szCs w:val="20"/>
              </w:rPr>
              <w:t>US-02</w:t>
            </w:r>
          </w:p>
        </w:tc>
        <w:tc>
          <w:tcPr>
            <w:tcW w:w="1652" w:type="dxa"/>
            <w:vAlign w:val="center"/>
          </w:tcPr>
          <w:p>
            <w:pPr>
              <w:spacing w:after="0" w:line="240" w:lineRule="auto"/>
              <w:jc w:val="center"/>
              <w:rPr>
                <w:rFonts w:hint="default" w:ascii="Times New Roman" w:hAnsi="Times New Roman" w:cs="Times New Roman"/>
                <w:sz w:val="20"/>
                <w:szCs w:val="20"/>
              </w:rPr>
            </w:pPr>
            <w:r>
              <w:rPr>
                <w:rFonts w:hint="default" w:ascii="Times New Roman" w:hAnsi="Times New Roman" w:cs="Times New Roman"/>
                <w:b w:val="0"/>
                <w:sz w:val="20"/>
                <w:szCs w:val="20"/>
              </w:rPr>
              <w:t>Là admin, tôi muốn tổ chức thực đơn theo các nhóm món (khai vị, món chính, tráng miệng, thức uống...) để khách hàng dễ dàng tra cứu.</w:t>
            </w:r>
          </w:p>
        </w:tc>
        <w:tc>
          <w:tcPr>
            <w:tcW w:w="1652" w:type="dxa"/>
            <w:vAlign w:val="center"/>
          </w:tcPr>
          <w:p>
            <w:pPr>
              <w:spacing w:after="0" w:line="240" w:lineRule="auto"/>
              <w:jc w:val="center"/>
              <w:rPr>
                <w:rFonts w:hint="default" w:ascii="Times New Roman" w:hAnsi="Times New Roman" w:cs="Times New Roman"/>
                <w:sz w:val="20"/>
                <w:szCs w:val="20"/>
                <w:lang w:val="en-US"/>
              </w:rPr>
            </w:pPr>
            <w:r>
              <w:rPr>
                <w:rFonts w:hint="default" w:ascii="Times New Roman" w:hAnsi="Times New Roman" w:cs="Times New Roman"/>
                <w:b w:val="0"/>
                <w:sz w:val="20"/>
                <w:szCs w:val="20"/>
                <w:lang w:val="en-US"/>
              </w:rPr>
              <w:t xml:space="preserve">Cao </w:t>
            </w:r>
          </w:p>
        </w:tc>
        <w:tc>
          <w:tcPr>
            <w:tcW w:w="1652" w:type="dxa"/>
            <w:vAlign w:val="center"/>
          </w:tcPr>
          <w:p>
            <w:pPr>
              <w:spacing w:after="0" w:line="240" w:lineRule="auto"/>
              <w:jc w:val="center"/>
              <w:rPr>
                <w:rFonts w:hint="default" w:ascii="Times New Roman" w:hAnsi="Times New Roman" w:cs="Times New Roman"/>
                <w:sz w:val="20"/>
                <w:szCs w:val="20"/>
              </w:rPr>
            </w:pPr>
            <w:r>
              <w:rPr>
                <w:rFonts w:hint="default" w:ascii="Times New Roman" w:hAnsi="Times New Roman" w:cs="Times New Roman"/>
                <w:b w:val="0"/>
                <w:sz w:val="20"/>
                <w:szCs w:val="20"/>
              </w:rPr>
              <w:t>5</w:t>
            </w:r>
          </w:p>
        </w:tc>
        <w:tc>
          <w:tcPr>
            <w:tcW w:w="1652" w:type="dxa"/>
            <w:vAlign w:val="center"/>
          </w:tcPr>
          <w:p>
            <w:pPr>
              <w:spacing w:after="0" w:line="240" w:lineRule="auto"/>
              <w:jc w:val="center"/>
              <w:rPr>
                <w:rFonts w:hint="default" w:ascii="Times New Roman" w:hAnsi="Times New Roman" w:cs="Times New Roman"/>
                <w:sz w:val="20"/>
                <w:szCs w:val="20"/>
              </w:rPr>
            </w:pPr>
            <w:r>
              <w:rPr>
                <w:rFonts w:hint="default" w:ascii="Times New Roman" w:hAnsi="Times New Roman" w:cs="Times New Roman"/>
                <w:b w:val="0"/>
                <w:sz w:val="20"/>
                <w:szCs w:val="20"/>
                <w:lang w:val="en-US"/>
              </w:rPr>
              <w:t xml:space="preserve">Đoàn </w:t>
            </w:r>
            <w:r>
              <w:rPr>
                <w:rFonts w:hint="default" w:ascii="Times New Roman" w:hAnsi="Times New Roman" w:cs="Times New Roman"/>
                <w:b w:val="0"/>
                <w:sz w:val="20"/>
                <w:szCs w:val="20"/>
              </w:rPr>
              <w:t>Anh Việt</w:t>
            </w:r>
          </w:p>
        </w:tc>
        <w:tc>
          <w:tcPr>
            <w:tcW w:w="1652" w:type="dxa"/>
            <w:vAlign w:val="center"/>
          </w:tcPr>
          <w:p>
            <w:pPr>
              <w:spacing w:after="0" w:line="240" w:lineRule="auto"/>
              <w:jc w:val="center"/>
              <w:rPr>
                <w:rFonts w:hint="default" w:ascii="Times New Roman" w:hAnsi="Times New Roman" w:cs="Times New Roman"/>
                <w:sz w:val="20"/>
                <w:szCs w:val="20"/>
              </w:rPr>
            </w:pPr>
            <w:r>
              <w:rPr>
                <w:rFonts w:hint="default" w:ascii="Times New Roman" w:hAnsi="Times New Roman" w:cs="Times New Roman"/>
                <w:b w:val="0"/>
                <w:sz w:val="20"/>
                <w:szCs w:val="20"/>
              </w:rPr>
              <w:t>To Do</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52" w:type="dxa"/>
            <w:vAlign w:val="center"/>
          </w:tcPr>
          <w:p>
            <w:pPr>
              <w:spacing w:after="0" w:line="240" w:lineRule="auto"/>
              <w:jc w:val="center"/>
              <w:rPr>
                <w:rFonts w:hint="default" w:ascii="Times New Roman" w:hAnsi="Times New Roman" w:cs="Times New Roman"/>
                <w:sz w:val="20"/>
                <w:szCs w:val="20"/>
              </w:rPr>
            </w:pPr>
            <w:r>
              <w:rPr>
                <w:rFonts w:hint="default" w:ascii="Times New Roman" w:hAnsi="Times New Roman" w:cs="Times New Roman"/>
                <w:b w:val="0"/>
                <w:sz w:val="20"/>
                <w:szCs w:val="20"/>
              </w:rPr>
              <w:t>US-03</w:t>
            </w:r>
          </w:p>
        </w:tc>
        <w:tc>
          <w:tcPr>
            <w:tcW w:w="1652" w:type="dxa"/>
            <w:vAlign w:val="center"/>
          </w:tcPr>
          <w:p>
            <w:pPr>
              <w:spacing w:after="0" w:line="240" w:lineRule="auto"/>
              <w:jc w:val="center"/>
              <w:rPr>
                <w:rFonts w:hint="default" w:ascii="Times New Roman" w:hAnsi="Times New Roman" w:cs="Times New Roman"/>
                <w:sz w:val="20"/>
                <w:szCs w:val="20"/>
              </w:rPr>
            </w:pPr>
            <w:r>
              <w:rPr>
                <w:rFonts w:hint="default" w:ascii="Times New Roman" w:hAnsi="Times New Roman" w:cs="Times New Roman"/>
                <w:b w:val="0"/>
                <w:sz w:val="20"/>
                <w:szCs w:val="20"/>
              </w:rPr>
              <w:t>Là nhân viên, tôi muốn cập nhật hoặc tạm ngừng phục vụ một món khi nguyên liệu không đủ hoặc nhà hàng chủ động ngừng bán.</w:t>
            </w:r>
          </w:p>
        </w:tc>
        <w:tc>
          <w:tcPr>
            <w:tcW w:w="1652" w:type="dxa"/>
            <w:vAlign w:val="center"/>
          </w:tcPr>
          <w:p>
            <w:pPr>
              <w:spacing w:after="0" w:line="240" w:lineRule="auto"/>
              <w:jc w:val="center"/>
              <w:rPr>
                <w:rFonts w:hint="default" w:ascii="Times New Roman" w:hAnsi="Times New Roman" w:cs="Times New Roman"/>
                <w:sz w:val="20"/>
                <w:szCs w:val="20"/>
                <w:lang w:val="en-US"/>
              </w:rPr>
            </w:pPr>
            <w:r>
              <w:rPr>
                <w:rFonts w:hint="default" w:ascii="Times New Roman" w:hAnsi="Times New Roman" w:cs="Times New Roman"/>
                <w:b w:val="0"/>
                <w:sz w:val="20"/>
                <w:szCs w:val="20"/>
                <w:lang w:val="en-US"/>
              </w:rPr>
              <w:t xml:space="preserve">Trung bình </w:t>
            </w:r>
          </w:p>
        </w:tc>
        <w:tc>
          <w:tcPr>
            <w:tcW w:w="1652" w:type="dxa"/>
            <w:vAlign w:val="center"/>
          </w:tcPr>
          <w:p>
            <w:pPr>
              <w:spacing w:after="0" w:line="240" w:lineRule="auto"/>
              <w:jc w:val="center"/>
              <w:rPr>
                <w:rFonts w:hint="default" w:ascii="Times New Roman" w:hAnsi="Times New Roman" w:cs="Times New Roman"/>
                <w:sz w:val="20"/>
                <w:szCs w:val="20"/>
              </w:rPr>
            </w:pPr>
            <w:r>
              <w:rPr>
                <w:rFonts w:hint="default" w:ascii="Times New Roman" w:hAnsi="Times New Roman" w:cs="Times New Roman"/>
                <w:b w:val="0"/>
                <w:sz w:val="20"/>
                <w:szCs w:val="20"/>
              </w:rPr>
              <w:t>5</w:t>
            </w:r>
          </w:p>
        </w:tc>
        <w:tc>
          <w:tcPr>
            <w:tcW w:w="1652" w:type="dxa"/>
            <w:vAlign w:val="center"/>
          </w:tcPr>
          <w:p>
            <w:pPr>
              <w:spacing w:after="0" w:line="240" w:lineRule="auto"/>
              <w:jc w:val="center"/>
              <w:rPr>
                <w:rFonts w:hint="default" w:ascii="Times New Roman" w:hAnsi="Times New Roman" w:cs="Times New Roman"/>
                <w:sz w:val="20"/>
                <w:szCs w:val="20"/>
              </w:rPr>
            </w:pPr>
            <w:r>
              <w:rPr>
                <w:rFonts w:hint="default" w:ascii="Times New Roman" w:hAnsi="Times New Roman" w:cs="Times New Roman"/>
                <w:b w:val="0"/>
                <w:sz w:val="20"/>
                <w:szCs w:val="20"/>
                <w:lang w:val="en-US"/>
              </w:rPr>
              <w:t xml:space="preserve">Trịnh </w:t>
            </w:r>
            <w:r>
              <w:rPr>
                <w:rFonts w:hint="default" w:ascii="Times New Roman" w:hAnsi="Times New Roman" w:cs="Times New Roman"/>
                <w:b w:val="0"/>
                <w:sz w:val="20"/>
                <w:szCs w:val="20"/>
              </w:rPr>
              <w:t>Tấn Phú</w:t>
            </w:r>
          </w:p>
        </w:tc>
        <w:tc>
          <w:tcPr>
            <w:tcW w:w="1652" w:type="dxa"/>
            <w:vAlign w:val="center"/>
          </w:tcPr>
          <w:p>
            <w:pPr>
              <w:spacing w:after="0" w:line="240" w:lineRule="auto"/>
              <w:jc w:val="center"/>
              <w:rPr>
                <w:rFonts w:hint="default" w:ascii="Times New Roman" w:hAnsi="Times New Roman" w:cs="Times New Roman"/>
                <w:sz w:val="20"/>
                <w:szCs w:val="20"/>
              </w:rPr>
            </w:pPr>
            <w:r>
              <w:rPr>
                <w:rFonts w:hint="default" w:ascii="Times New Roman" w:hAnsi="Times New Roman" w:cs="Times New Roman"/>
                <w:b w:val="0"/>
                <w:sz w:val="20"/>
                <w:szCs w:val="20"/>
              </w:rPr>
              <w:t>To Do</w:t>
            </w:r>
          </w:p>
        </w:tc>
      </w:tr>
    </w:tbl>
    <w:p>
      <w:pPr>
        <w:spacing w:after="0"/>
        <w:rPr>
          <w:rFonts w:hint="default" w:ascii="Times New Roman" w:hAnsi="Times New Roman" w:cs="Times New Roman"/>
        </w:rPr>
      </w:pPr>
    </w:p>
    <w:p>
      <w:pPr>
        <w:rPr>
          <w:rFonts w:hint="default" w:ascii="Times New Roman" w:hAnsi="Times New Roman" w:cs="Times New Roman"/>
        </w:rPr>
      </w:pPr>
      <w:r>
        <w:rPr>
          <w:rFonts w:hint="default" w:ascii="Times New Roman" w:hAnsi="Times New Roman" w:cs="Times New Roman"/>
          <w:b/>
        </w:rPr>
        <w:t>Tổng Sprint 1: 18 Points</w:t>
      </w:r>
    </w:p>
    <w:p>
      <w:pPr>
        <w:pStyle w:val="3"/>
        <w:rPr>
          <w:rFonts w:hint="default" w:ascii="Times New Roman" w:hAnsi="Times New Roman" w:cs="Times New Roman"/>
        </w:rPr>
      </w:pPr>
      <w:r>
        <w:rPr>
          <w:rFonts w:hint="default" w:ascii="Times New Roman" w:hAnsi="Times New Roman" w:cs="Times New Roman"/>
        </w:rPr>
        <w:t>3. Phân công công việc chi tiết</w:t>
      </w:r>
    </w:p>
    <w:tbl>
      <w:tblPr>
        <w:tblStyle w:val="3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479"/>
        <w:gridCol w:w="2479"/>
        <w:gridCol w:w="2479"/>
        <w:gridCol w:w="2479"/>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2479" w:type="dxa"/>
            <w:shd w:val="clear" w:color="auto" w:fill="D9EAF7"/>
            <w:vAlign w:val="center"/>
          </w:tcPr>
          <w:p>
            <w:pPr>
              <w:spacing w:after="0" w:line="240" w:lineRule="auto"/>
              <w:jc w:val="center"/>
              <w:rPr>
                <w:rFonts w:hint="default" w:ascii="Times New Roman" w:hAnsi="Times New Roman" w:cs="Times New Roman"/>
                <w:sz w:val="20"/>
                <w:szCs w:val="20"/>
              </w:rPr>
            </w:pPr>
            <w:r>
              <w:rPr>
                <w:rFonts w:hint="default" w:ascii="Times New Roman" w:hAnsi="Times New Roman" w:cs="Times New Roman"/>
                <w:b/>
                <w:sz w:val="20"/>
                <w:szCs w:val="20"/>
              </w:rPr>
              <w:t>Công việc</w:t>
            </w:r>
          </w:p>
        </w:tc>
        <w:tc>
          <w:tcPr>
            <w:tcW w:w="2479" w:type="dxa"/>
            <w:shd w:val="clear" w:color="auto" w:fill="D9EAF7"/>
            <w:vAlign w:val="center"/>
          </w:tcPr>
          <w:p>
            <w:pPr>
              <w:spacing w:after="0" w:line="240" w:lineRule="auto"/>
              <w:jc w:val="center"/>
              <w:rPr>
                <w:rFonts w:hint="default" w:ascii="Times New Roman" w:hAnsi="Times New Roman" w:cs="Times New Roman"/>
                <w:sz w:val="20"/>
                <w:szCs w:val="20"/>
              </w:rPr>
            </w:pPr>
            <w:r>
              <w:rPr>
                <w:rFonts w:hint="default" w:ascii="Times New Roman" w:hAnsi="Times New Roman" w:cs="Times New Roman"/>
                <w:b/>
                <w:sz w:val="20"/>
                <w:szCs w:val="20"/>
              </w:rPr>
              <w:t>Người thực hiện</w:t>
            </w:r>
          </w:p>
        </w:tc>
        <w:tc>
          <w:tcPr>
            <w:tcW w:w="2479" w:type="dxa"/>
            <w:shd w:val="clear" w:color="auto" w:fill="D9EAF7"/>
            <w:vAlign w:val="center"/>
          </w:tcPr>
          <w:p>
            <w:pPr>
              <w:spacing w:after="0" w:line="240" w:lineRule="auto"/>
              <w:jc w:val="center"/>
              <w:rPr>
                <w:rFonts w:hint="default" w:ascii="Times New Roman" w:hAnsi="Times New Roman" w:cs="Times New Roman"/>
                <w:sz w:val="20"/>
                <w:szCs w:val="20"/>
              </w:rPr>
            </w:pPr>
            <w:r>
              <w:rPr>
                <w:rFonts w:hint="default" w:ascii="Times New Roman" w:hAnsi="Times New Roman" w:cs="Times New Roman"/>
                <w:b/>
                <w:sz w:val="20"/>
                <w:szCs w:val="20"/>
              </w:rPr>
              <w:t>Deadline</w:t>
            </w:r>
          </w:p>
        </w:tc>
        <w:tc>
          <w:tcPr>
            <w:tcW w:w="2479" w:type="dxa"/>
            <w:shd w:val="clear" w:color="auto" w:fill="D9EAF7"/>
            <w:vAlign w:val="center"/>
          </w:tcPr>
          <w:p>
            <w:pPr>
              <w:spacing w:after="0" w:line="240" w:lineRule="auto"/>
              <w:jc w:val="center"/>
              <w:rPr>
                <w:rFonts w:hint="default" w:ascii="Times New Roman" w:hAnsi="Times New Roman" w:cs="Times New Roman"/>
                <w:sz w:val="20"/>
                <w:szCs w:val="20"/>
              </w:rPr>
            </w:pPr>
            <w:r>
              <w:rPr>
                <w:rFonts w:hint="default" w:ascii="Times New Roman" w:hAnsi="Times New Roman" w:cs="Times New Roman"/>
                <w:b/>
                <w:sz w:val="20"/>
                <w:szCs w:val="20"/>
              </w:rPr>
              <w:t>Công nghệ / Tool / Thư viện</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79" w:type="dxa"/>
            <w:vAlign w:val="center"/>
          </w:tcPr>
          <w:p>
            <w:pPr>
              <w:spacing w:after="0" w:line="240" w:lineRule="auto"/>
              <w:jc w:val="center"/>
              <w:rPr>
                <w:rFonts w:hint="default" w:ascii="Times New Roman" w:hAnsi="Times New Roman" w:cs="Times New Roman"/>
                <w:sz w:val="20"/>
                <w:szCs w:val="20"/>
              </w:rPr>
            </w:pPr>
            <w:r>
              <w:rPr>
                <w:rFonts w:hint="default" w:ascii="Times New Roman" w:hAnsi="Times New Roman" w:cs="Times New Roman"/>
                <w:b w:val="0"/>
                <w:sz w:val="20"/>
                <w:szCs w:val="20"/>
              </w:rPr>
              <w:t>Phân tích yêu cầu và xác định thông tin món ăn — US-01</w:t>
            </w:r>
          </w:p>
        </w:tc>
        <w:tc>
          <w:tcPr>
            <w:tcW w:w="2479" w:type="dxa"/>
            <w:vAlign w:val="center"/>
          </w:tcPr>
          <w:p>
            <w:pPr>
              <w:spacing w:after="0" w:line="240" w:lineRule="auto"/>
              <w:jc w:val="center"/>
              <w:rPr>
                <w:rFonts w:hint="default" w:ascii="Times New Roman" w:hAnsi="Times New Roman" w:cs="Times New Roman"/>
                <w:sz w:val="20"/>
                <w:szCs w:val="20"/>
              </w:rPr>
            </w:pPr>
            <w:r>
              <w:rPr>
                <w:rFonts w:hint="default" w:ascii="Times New Roman" w:hAnsi="Times New Roman" w:cs="Times New Roman"/>
                <w:b w:val="0"/>
                <w:sz w:val="20"/>
                <w:szCs w:val="20"/>
              </w:rPr>
              <w:t>Huỳnh Thanh Phong</w:t>
            </w:r>
          </w:p>
        </w:tc>
        <w:tc>
          <w:tcPr>
            <w:tcW w:w="2479" w:type="dxa"/>
            <w:vAlign w:val="center"/>
          </w:tcPr>
          <w:p>
            <w:pPr>
              <w:spacing w:after="0" w:line="240" w:lineRule="auto"/>
              <w:jc w:val="center"/>
              <w:rPr>
                <w:rFonts w:hint="default" w:ascii="Times New Roman" w:hAnsi="Times New Roman" w:cs="Times New Roman"/>
                <w:sz w:val="20"/>
                <w:szCs w:val="20"/>
              </w:rPr>
            </w:pPr>
            <w:r>
              <w:rPr>
                <w:rFonts w:hint="default" w:ascii="Times New Roman" w:hAnsi="Times New Roman" w:cs="Times New Roman"/>
                <w:b w:val="0"/>
                <w:sz w:val="20"/>
                <w:szCs w:val="20"/>
              </w:rPr>
              <w:t>16/09/2026</w:t>
            </w:r>
          </w:p>
        </w:tc>
        <w:tc>
          <w:tcPr>
            <w:tcW w:w="2479" w:type="dxa"/>
            <w:vAlign w:val="center"/>
          </w:tcPr>
          <w:p>
            <w:pPr>
              <w:spacing w:after="0" w:line="240" w:lineRule="auto"/>
              <w:jc w:val="center"/>
              <w:rPr>
                <w:rFonts w:hint="default" w:ascii="Times New Roman" w:hAnsi="Times New Roman" w:cs="Times New Roman"/>
                <w:sz w:val="20"/>
                <w:szCs w:val="20"/>
              </w:rPr>
            </w:pPr>
            <w:r>
              <w:rPr>
                <w:rFonts w:hint="default" w:ascii="Times New Roman" w:hAnsi="Times New Roman" w:cs="Times New Roman"/>
                <w:b w:val="0"/>
                <w:sz w:val="20"/>
                <w:szCs w:val="20"/>
              </w:rPr>
              <w:t>Word / Excel</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79" w:type="dxa"/>
            <w:vAlign w:val="center"/>
          </w:tcPr>
          <w:p>
            <w:pPr>
              <w:spacing w:after="0" w:line="240" w:lineRule="auto"/>
              <w:jc w:val="center"/>
              <w:rPr>
                <w:rFonts w:hint="default" w:ascii="Times New Roman" w:hAnsi="Times New Roman" w:cs="Times New Roman"/>
                <w:sz w:val="20"/>
                <w:szCs w:val="20"/>
              </w:rPr>
            </w:pPr>
            <w:r>
              <w:rPr>
                <w:rFonts w:hint="default" w:ascii="Times New Roman" w:hAnsi="Times New Roman" w:cs="Times New Roman"/>
                <w:b w:val="0"/>
                <w:sz w:val="20"/>
                <w:szCs w:val="20"/>
              </w:rPr>
              <w:t>Thiết kế dữ liệu và lập trình quản lý món ăn — US-01</w:t>
            </w:r>
          </w:p>
        </w:tc>
        <w:tc>
          <w:tcPr>
            <w:tcW w:w="2479" w:type="dxa"/>
            <w:vAlign w:val="center"/>
          </w:tcPr>
          <w:p>
            <w:pPr>
              <w:spacing w:after="0" w:line="240" w:lineRule="auto"/>
              <w:jc w:val="center"/>
              <w:rPr>
                <w:rFonts w:hint="default" w:ascii="Times New Roman" w:hAnsi="Times New Roman" w:cs="Times New Roman"/>
                <w:sz w:val="20"/>
                <w:szCs w:val="20"/>
              </w:rPr>
            </w:pPr>
            <w:r>
              <w:rPr>
                <w:rFonts w:hint="default" w:ascii="Times New Roman" w:hAnsi="Times New Roman" w:cs="Times New Roman"/>
                <w:b w:val="0"/>
                <w:sz w:val="20"/>
                <w:szCs w:val="20"/>
              </w:rPr>
              <w:t>Trịnh Tấn Phú</w:t>
            </w:r>
          </w:p>
        </w:tc>
        <w:tc>
          <w:tcPr>
            <w:tcW w:w="2479" w:type="dxa"/>
            <w:vAlign w:val="center"/>
          </w:tcPr>
          <w:p>
            <w:pPr>
              <w:spacing w:after="0" w:line="240" w:lineRule="auto"/>
              <w:jc w:val="center"/>
              <w:rPr>
                <w:rFonts w:hint="default" w:ascii="Times New Roman" w:hAnsi="Times New Roman" w:cs="Times New Roman"/>
                <w:sz w:val="20"/>
                <w:szCs w:val="20"/>
              </w:rPr>
            </w:pPr>
            <w:r>
              <w:rPr>
                <w:rFonts w:hint="default" w:ascii="Times New Roman" w:hAnsi="Times New Roman" w:cs="Times New Roman"/>
                <w:b w:val="0"/>
                <w:sz w:val="20"/>
                <w:szCs w:val="20"/>
              </w:rPr>
              <w:t>22/09/2026</w:t>
            </w:r>
          </w:p>
        </w:tc>
        <w:tc>
          <w:tcPr>
            <w:tcW w:w="2479" w:type="dxa"/>
            <w:vAlign w:val="center"/>
          </w:tcPr>
          <w:p>
            <w:pPr>
              <w:spacing w:after="0" w:line="240" w:lineRule="auto"/>
              <w:jc w:val="center"/>
              <w:rPr>
                <w:rFonts w:hint="default" w:ascii="Times New Roman" w:hAnsi="Times New Roman" w:cs="Times New Roman"/>
                <w:sz w:val="20"/>
                <w:szCs w:val="20"/>
              </w:rPr>
            </w:pPr>
            <w:r>
              <w:rPr>
                <w:rFonts w:hint="default" w:ascii="Times New Roman" w:hAnsi="Times New Roman" w:cs="Times New Roman"/>
                <w:b w:val="0"/>
                <w:sz w:val="20"/>
                <w:szCs w:val="20"/>
              </w:rPr>
              <w:t>SQL / Backend</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79" w:type="dxa"/>
            <w:vAlign w:val="center"/>
          </w:tcPr>
          <w:p>
            <w:pPr>
              <w:spacing w:after="0" w:line="240" w:lineRule="auto"/>
              <w:jc w:val="center"/>
              <w:rPr>
                <w:rFonts w:hint="default" w:ascii="Times New Roman" w:hAnsi="Times New Roman" w:cs="Times New Roman"/>
                <w:sz w:val="20"/>
                <w:szCs w:val="20"/>
              </w:rPr>
            </w:pPr>
            <w:r>
              <w:rPr>
                <w:rFonts w:hint="default" w:ascii="Times New Roman" w:hAnsi="Times New Roman" w:cs="Times New Roman"/>
                <w:b w:val="0"/>
                <w:sz w:val="20"/>
                <w:szCs w:val="20"/>
              </w:rPr>
              <w:t>Thiết kế giao diện và kiểm thử US-01</w:t>
            </w:r>
          </w:p>
        </w:tc>
        <w:tc>
          <w:tcPr>
            <w:tcW w:w="2479" w:type="dxa"/>
            <w:vAlign w:val="center"/>
          </w:tcPr>
          <w:p>
            <w:pPr>
              <w:spacing w:after="0" w:line="240" w:lineRule="auto"/>
              <w:jc w:val="center"/>
              <w:rPr>
                <w:rFonts w:hint="default" w:ascii="Times New Roman" w:hAnsi="Times New Roman" w:cs="Times New Roman"/>
                <w:sz w:val="20"/>
                <w:szCs w:val="20"/>
              </w:rPr>
            </w:pPr>
            <w:r>
              <w:rPr>
                <w:rFonts w:hint="default" w:ascii="Times New Roman" w:hAnsi="Times New Roman" w:cs="Times New Roman"/>
                <w:b w:val="0"/>
                <w:sz w:val="20"/>
                <w:szCs w:val="20"/>
              </w:rPr>
              <w:t>Đoàn Anh Việt + Nguyễn Đăng Phúc Thiện</w:t>
            </w:r>
          </w:p>
        </w:tc>
        <w:tc>
          <w:tcPr>
            <w:tcW w:w="2479" w:type="dxa"/>
            <w:vAlign w:val="center"/>
          </w:tcPr>
          <w:p>
            <w:pPr>
              <w:spacing w:after="0" w:line="240" w:lineRule="auto"/>
              <w:jc w:val="center"/>
              <w:rPr>
                <w:rFonts w:hint="default" w:ascii="Times New Roman" w:hAnsi="Times New Roman" w:cs="Times New Roman"/>
                <w:sz w:val="20"/>
                <w:szCs w:val="20"/>
              </w:rPr>
            </w:pPr>
            <w:r>
              <w:rPr>
                <w:rFonts w:hint="default" w:ascii="Times New Roman" w:hAnsi="Times New Roman" w:cs="Times New Roman"/>
                <w:b w:val="0"/>
                <w:sz w:val="20"/>
                <w:szCs w:val="20"/>
              </w:rPr>
              <w:t>24/09/2026</w:t>
            </w:r>
          </w:p>
        </w:tc>
        <w:tc>
          <w:tcPr>
            <w:tcW w:w="2479" w:type="dxa"/>
            <w:vAlign w:val="center"/>
          </w:tcPr>
          <w:p>
            <w:pPr>
              <w:spacing w:after="0" w:line="240" w:lineRule="auto"/>
              <w:jc w:val="center"/>
              <w:rPr>
                <w:rFonts w:hint="default" w:ascii="Times New Roman" w:hAnsi="Times New Roman" w:cs="Times New Roman"/>
                <w:sz w:val="20"/>
                <w:szCs w:val="20"/>
              </w:rPr>
            </w:pPr>
            <w:r>
              <w:rPr>
                <w:rFonts w:hint="default" w:ascii="Times New Roman" w:hAnsi="Times New Roman" w:cs="Times New Roman"/>
                <w:b w:val="0"/>
                <w:sz w:val="20"/>
                <w:szCs w:val="20"/>
              </w:rPr>
              <w:t>Figma / Test Case</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79" w:type="dxa"/>
            <w:vAlign w:val="center"/>
          </w:tcPr>
          <w:p>
            <w:pPr>
              <w:spacing w:after="0" w:line="240" w:lineRule="auto"/>
              <w:jc w:val="center"/>
              <w:rPr>
                <w:rFonts w:hint="default" w:ascii="Times New Roman" w:hAnsi="Times New Roman" w:cs="Times New Roman"/>
                <w:sz w:val="20"/>
                <w:szCs w:val="20"/>
              </w:rPr>
            </w:pPr>
            <w:r>
              <w:rPr>
                <w:rFonts w:hint="default" w:ascii="Times New Roman" w:hAnsi="Times New Roman" w:cs="Times New Roman"/>
                <w:b w:val="0"/>
                <w:sz w:val="20"/>
                <w:szCs w:val="20"/>
              </w:rPr>
              <w:t>Phân tích và thiết kế chức năng phân loại món — US-02</w:t>
            </w:r>
          </w:p>
        </w:tc>
        <w:tc>
          <w:tcPr>
            <w:tcW w:w="2479" w:type="dxa"/>
            <w:vAlign w:val="center"/>
          </w:tcPr>
          <w:p>
            <w:pPr>
              <w:spacing w:after="0" w:line="240" w:lineRule="auto"/>
              <w:jc w:val="center"/>
              <w:rPr>
                <w:rFonts w:hint="default" w:ascii="Times New Roman" w:hAnsi="Times New Roman" w:cs="Times New Roman"/>
                <w:sz w:val="20"/>
                <w:szCs w:val="20"/>
              </w:rPr>
            </w:pPr>
            <w:r>
              <w:rPr>
                <w:rFonts w:hint="default" w:ascii="Times New Roman" w:hAnsi="Times New Roman" w:cs="Times New Roman"/>
                <w:b w:val="0"/>
                <w:sz w:val="20"/>
                <w:szCs w:val="20"/>
              </w:rPr>
              <w:t>Huỳnh Thanh Phong + Đoàn Anh Việt</w:t>
            </w:r>
          </w:p>
        </w:tc>
        <w:tc>
          <w:tcPr>
            <w:tcW w:w="2479" w:type="dxa"/>
            <w:vAlign w:val="center"/>
          </w:tcPr>
          <w:p>
            <w:pPr>
              <w:spacing w:after="0" w:line="240" w:lineRule="auto"/>
              <w:jc w:val="center"/>
              <w:rPr>
                <w:rFonts w:hint="default" w:ascii="Times New Roman" w:hAnsi="Times New Roman" w:cs="Times New Roman"/>
                <w:sz w:val="20"/>
                <w:szCs w:val="20"/>
              </w:rPr>
            </w:pPr>
            <w:r>
              <w:rPr>
                <w:rFonts w:hint="default" w:ascii="Times New Roman" w:hAnsi="Times New Roman" w:cs="Times New Roman"/>
                <w:b w:val="0"/>
                <w:sz w:val="20"/>
                <w:szCs w:val="20"/>
              </w:rPr>
              <w:t>20/09/2026</w:t>
            </w:r>
          </w:p>
        </w:tc>
        <w:tc>
          <w:tcPr>
            <w:tcW w:w="2479" w:type="dxa"/>
            <w:vAlign w:val="center"/>
          </w:tcPr>
          <w:p>
            <w:pPr>
              <w:spacing w:after="0" w:line="240" w:lineRule="auto"/>
              <w:jc w:val="center"/>
              <w:rPr>
                <w:rFonts w:hint="default" w:ascii="Times New Roman" w:hAnsi="Times New Roman" w:cs="Times New Roman"/>
                <w:sz w:val="20"/>
                <w:szCs w:val="20"/>
              </w:rPr>
            </w:pPr>
            <w:r>
              <w:rPr>
                <w:rFonts w:hint="default" w:ascii="Times New Roman" w:hAnsi="Times New Roman" w:cs="Times New Roman"/>
                <w:b w:val="0"/>
                <w:sz w:val="20"/>
                <w:szCs w:val="20"/>
              </w:rPr>
              <w:t>Word / Figma</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79" w:type="dxa"/>
            <w:vAlign w:val="center"/>
          </w:tcPr>
          <w:p>
            <w:pPr>
              <w:spacing w:after="0" w:line="240" w:lineRule="auto"/>
              <w:jc w:val="center"/>
              <w:rPr>
                <w:rFonts w:hint="default" w:ascii="Times New Roman" w:hAnsi="Times New Roman" w:cs="Times New Roman"/>
                <w:sz w:val="20"/>
                <w:szCs w:val="20"/>
              </w:rPr>
            </w:pPr>
            <w:r>
              <w:rPr>
                <w:rFonts w:hint="default" w:ascii="Times New Roman" w:hAnsi="Times New Roman" w:cs="Times New Roman"/>
                <w:b w:val="0"/>
                <w:sz w:val="20"/>
                <w:szCs w:val="20"/>
              </w:rPr>
              <w:t>Lập trình chức năng phân loại món — US-02</w:t>
            </w:r>
          </w:p>
        </w:tc>
        <w:tc>
          <w:tcPr>
            <w:tcW w:w="2479" w:type="dxa"/>
            <w:vAlign w:val="center"/>
          </w:tcPr>
          <w:p>
            <w:pPr>
              <w:spacing w:after="0" w:line="240" w:lineRule="auto"/>
              <w:jc w:val="center"/>
              <w:rPr>
                <w:rFonts w:hint="default" w:ascii="Times New Roman" w:hAnsi="Times New Roman" w:cs="Times New Roman"/>
                <w:sz w:val="20"/>
                <w:szCs w:val="20"/>
              </w:rPr>
            </w:pPr>
            <w:r>
              <w:rPr>
                <w:rFonts w:hint="default" w:ascii="Times New Roman" w:hAnsi="Times New Roman" w:cs="Times New Roman"/>
                <w:b w:val="0"/>
                <w:sz w:val="20"/>
                <w:szCs w:val="20"/>
              </w:rPr>
              <w:t>Trịnh Tấn Phú</w:t>
            </w:r>
          </w:p>
        </w:tc>
        <w:tc>
          <w:tcPr>
            <w:tcW w:w="2479" w:type="dxa"/>
            <w:vAlign w:val="center"/>
          </w:tcPr>
          <w:p>
            <w:pPr>
              <w:spacing w:after="0" w:line="240" w:lineRule="auto"/>
              <w:jc w:val="center"/>
              <w:rPr>
                <w:rFonts w:hint="default" w:ascii="Times New Roman" w:hAnsi="Times New Roman" w:cs="Times New Roman"/>
                <w:sz w:val="20"/>
                <w:szCs w:val="20"/>
              </w:rPr>
            </w:pPr>
            <w:r>
              <w:rPr>
                <w:rFonts w:hint="default" w:ascii="Times New Roman" w:hAnsi="Times New Roman" w:cs="Times New Roman"/>
                <w:b w:val="0"/>
                <w:sz w:val="20"/>
                <w:szCs w:val="20"/>
              </w:rPr>
              <w:t>25/09/2026</w:t>
            </w:r>
          </w:p>
        </w:tc>
        <w:tc>
          <w:tcPr>
            <w:tcW w:w="2479" w:type="dxa"/>
            <w:vAlign w:val="center"/>
          </w:tcPr>
          <w:p>
            <w:pPr>
              <w:spacing w:after="0" w:line="240" w:lineRule="auto"/>
              <w:jc w:val="center"/>
              <w:rPr>
                <w:rFonts w:hint="default" w:ascii="Times New Roman" w:hAnsi="Times New Roman" w:cs="Times New Roman"/>
                <w:sz w:val="20"/>
                <w:szCs w:val="20"/>
              </w:rPr>
            </w:pPr>
            <w:r>
              <w:rPr>
                <w:rFonts w:hint="default" w:ascii="Times New Roman" w:hAnsi="Times New Roman" w:cs="Times New Roman"/>
                <w:b w:val="0"/>
                <w:sz w:val="20"/>
                <w:szCs w:val="20"/>
              </w:rPr>
              <w:t>SQL / Backend</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79" w:type="dxa"/>
            <w:vAlign w:val="center"/>
          </w:tcPr>
          <w:p>
            <w:pPr>
              <w:spacing w:after="0" w:line="240" w:lineRule="auto"/>
              <w:jc w:val="center"/>
              <w:rPr>
                <w:rFonts w:hint="default" w:ascii="Times New Roman" w:hAnsi="Times New Roman" w:cs="Times New Roman"/>
                <w:sz w:val="20"/>
                <w:szCs w:val="20"/>
              </w:rPr>
            </w:pPr>
            <w:r>
              <w:rPr>
                <w:rFonts w:hint="default" w:ascii="Times New Roman" w:hAnsi="Times New Roman" w:cs="Times New Roman"/>
                <w:b w:val="0"/>
                <w:sz w:val="20"/>
                <w:szCs w:val="20"/>
              </w:rPr>
              <w:t>Kiểm thử và review US-02</w:t>
            </w:r>
          </w:p>
        </w:tc>
        <w:tc>
          <w:tcPr>
            <w:tcW w:w="2479" w:type="dxa"/>
            <w:vAlign w:val="center"/>
          </w:tcPr>
          <w:p>
            <w:pPr>
              <w:spacing w:after="0" w:line="240" w:lineRule="auto"/>
              <w:jc w:val="center"/>
              <w:rPr>
                <w:rFonts w:hint="default" w:ascii="Times New Roman" w:hAnsi="Times New Roman" w:cs="Times New Roman"/>
                <w:sz w:val="20"/>
                <w:szCs w:val="20"/>
              </w:rPr>
            </w:pPr>
            <w:r>
              <w:rPr>
                <w:rFonts w:hint="default" w:ascii="Times New Roman" w:hAnsi="Times New Roman" w:cs="Times New Roman"/>
                <w:b w:val="0"/>
                <w:sz w:val="20"/>
                <w:szCs w:val="20"/>
              </w:rPr>
              <w:t>Nguyễn Đăng Phúc Thiện + Nguyễn Quốc Toàn</w:t>
            </w:r>
          </w:p>
        </w:tc>
        <w:tc>
          <w:tcPr>
            <w:tcW w:w="2479" w:type="dxa"/>
            <w:vAlign w:val="center"/>
          </w:tcPr>
          <w:p>
            <w:pPr>
              <w:spacing w:after="0" w:line="240" w:lineRule="auto"/>
              <w:jc w:val="center"/>
              <w:rPr>
                <w:rFonts w:hint="default" w:ascii="Times New Roman" w:hAnsi="Times New Roman" w:cs="Times New Roman"/>
                <w:sz w:val="20"/>
                <w:szCs w:val="20"/>
              </w:rPr>
            </w:pPr>
            <w:r>
              <w:rPr>
                <w:rFonts w:hint="default" w:ascii="Times New Roman" w:hAnsi="Times New Roman" w:cs="Times New Roman"/>
                <w:b w:val="0"/>
                <w:sz w:val="20"/>
                <w:szCs w:val="20"/>
              </w:rPr>
              <w:t>26/09/2026</w:t>
            </w:r>
          </w:p>
        </w:tc>
        <w:tc>
          <w:tcPr>
            <w:tcW w:w="2479" w:type="dxa"/>
            <w:vAlign w:val="center"/>
          </w:tcPr>
          <w:p>
            <w:pPr>
              <w:spacing w:after="0" w:line="240" w:lineRule="auto"/>
              <w:jc w:val="center"/>
              <w:rPr>
                <w:rFonts w:hint="default" w:ascii="Times New Roman" w:hAnsi="Times New Roman" w:cs="Times New Roman"/>
                <w:sz w:val="20"/>
                <w:szCs w:val="20"/>
              </w:rPr>
            </w:pPr>
            <w:r>
              <w:rPr>
                <w:rFonts w:hint="default" w:ascii="Times New Roman" w:hAnsi="Times New Roman" w:cs="Times New Roman"/>
                <w:b w:val="0"/>
                <w:sz w:val="20"/>
                <w:szCs w:val="20"/>
              </w:rPr>
              <w:t>Test Case / GitHub</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79" w:type="dxa"/>
            <w:vAlign w:val="center"/>
          </w:tcPr>
          <w:p>
            <w:pPr>
              <w:spacing w:after="0" w:line="240" w:lineRule="auto"/>
              <w:jc w:val="center"/>
              <w:rPr>
                <w:rFonts w:hint="default" w:ascii="Times New Roman" w:hAnsi="Times New Roman" w:cs="Times New Roman"/>
                <w:sz w:val="20"/>
                <w:szCs w:val="20"/>
              </w:rPr>
            </w:pPr>
            <w:r>
              <w:rPr>
                <w:rFonts w:hint="default" w:ascii="Times New Roman" w:hAnsi="Times New Roman" w:cs="Times New Roman"/>
                <w:b w:val="0"/>
                <w:sz w:val="20"/>
                <w:szCs w:val="20"/>
              </w:rPr>
              <w:t>Phân tích và lập trình trạng thái phục vụ món — US-03</w:t>
            </w:r>
          </w:p>
        </w:tc>
        <w:tc>
          <w:tcPr>
            <w:tcW w:w="2479" w:type="dxa"/>
            <w:vAlign w:val="center"/>
          </w:tcPr>
          <w:p>
            <w:pPr>
              <w:spacing w:after="0" w:line="240" w:lineRule="auto"/>
              <w:jc w:val="center"/>
              <w:rPr>
                <w:rFonts w:hint="default" w:ascii="Times New Roman" w:hAnsi="Times New Roman" w:cs="Times New Roman"/>
                <w:sz w:val="20"/>
                <w:szCs w:val="20"/>
              </w:rPr>
            </w:pPr>
            <w:r>
              <w:rPr>
                <w:rFonts w:hint="default" w:ascii="Times New Roman" w:hAnsi="Times New Roman" w:cs="Times New Roman"/>
                <w:b w:val="0"/>
                <w:sz w:val="20"/>
                <w:szCs w:val="20"/>
              </w:rPr>
              <w:t>Trịnh Tấn Phú</w:t>
            </w:r>
          </w:p>
        </w:tc>
        <w:tc>
          <w:tcPr>
            <w:tcW w:w="2479" w:type="dxa"/>
            <w:vAlign w:val="center"/>
          </w:tcPr>
          <w:p>
            <w:pPr>
              <w:spacing w:after="0" w:line="240" w:lineRule="auto"/>
              <w:jc w:val="center"/>
              <w:rPr>
                <w:rFonts w:hint="default" w:ascii="Times New Roman" w:hAnsi="Times New Roman" w:cs="Times New Roman"/>
                <w:sz w:val="20"/>
                <w:szCs w:val="20"/>
              </w:rPr>
            </w:pPr>
            <w:r>
              <w:rPr>
                <w:rFonts w:hint="default" w:ascii="Times New Roman" w:hAnsi="Times New Roman" w:cs="Times New Roman"/>
                <w:b w:val="0"/>
                <w:sz w:val="20"/>
                <w:szCs w:val="20"/>
              </w:rPr>
              <w:t>26/09/2026</w:t>
            </w:r>
          </w:p>
        </w:tc>
        <w:tc>
          <w:tcPr>
            <w:tcW w:w="2479" w:type="dxa"/>
            <w:vAlign w:val="center"/>
          </w:tcPr>
          <w:p>
            <w:pPr>
              <w:spacing w:after="0" w:line="240" w:lineRule="auto"/>
              <w:jc w:val="center"/>
              <w:rPr>
                <w:rFonts w:hint="default" w:ascii="Times New Roman" w:hAnsi="Times New Roman" w:cs="Times New Roman"/>
                <w:sz w:val="20"/>
                <w:szCs w:val="20"/>
              </w:rPr>
            </w:pPr>
            <w:r>
              <w:rPr>
                <w:rFonts w:hint="default" w:ascii="Times New Roman" w:hAnsi="Times New Roman" w:cs="Times New Roman"/>
                <w:b w:val="0"/>
                <w:sz w:val="20"/>
                <w:szCs w:val="20"/>
              </w:rPr>
              <w:t>Backend / SQL</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79" w:type="dxa"/>
            <w:vAlign w:val="center"/>
          </w:tcPr>
          <w:p>
            <w:pPr>
              <w:spacing w:after="0" w:line="240" w:lineRule="auto"/>
              <w:jc w:val="center"/>
              <w:rPr>
                <w:rFonts w:hint="default" w:ascii="Times New Roman" w:hAnsi="Times New Roman" w:cs="Times New Roman"/>
                <w:sz w:val="20"/>
                <w:szCs w:val="20"/>
              </w:rPr>
            </w:pPr>
            <w:r>
              <w:rPr>
                <w:rFonts w:hint="default" w:ascii="Times New Roman" w:hAnsi="Times New Roman" w:cs="Times New Roman"/>
                <w:b w:val="0"/>
                <w:sz w:val="20"/>
                <w:szCs w:val="20"/>
              </w:rPr>
              <w:t>Kiểm thử và tích hợp US-01 → US-03</w:t>
            </w:r>
          </w:p>
        </w:tc>
        <w:tc>
          <w:tcPr>
            <w:tcW w:w="2479" w:type="dxa"/>
            <w:vAlign w:val="center"/>
          </w:tcPr>
          <w:p>
            <w:pPr>
              <w:spacing w:after="0" w:line="240" w:lineRule="auto"/>
              <w:jc w:val="center"/>
              <w:rPr>
                <w:rFonts w:hint="default" w:ascii="Times New Roman" w:hAnsi="Times New Roman" w:cs="Times New Roman"/>
                <w:sz w:val="20"/>
                <w:szCs w:val="20"/>
              </w:rPr>
            </w:pPr>
            <w:r>
              <w:rPr>
                <w:rFonts w:hint="default" w:ascii="Times New Roman" w:hAnsi="Times New Roman" w:cs="Times New Roman"/>
                <w:b w:val="0"/>
                <w:sz w:val="20"/>
                <w:szCs w:val="20"/>
              </w:rPr>
              <w:t>Nguyễn Đăng Phúc Thiện + Nguyễn Quốc Toàn</w:t>
            </w:r>
          </w:p>
        </w:tc>
        <w:tc>
          <w:tcPr>
            <w:tcW w:w="2479" w:type="dxa"/>
            <w:vAlign w:val="center"/>
          </w:tcPr>
          <w:p>
            <w:pPr>
              <w:spacing w:after="0" w:line="240" w:lineRule="auto"/>
              <w:jc w:val="center"/>
              <w:rPr>
                <w:rFonts w:hint="default" w:ascii="Times New Roman" w:hAnsi="Times New Roman" w:cs="Times New Roman"/>
                <w:sz w:val="20"/>
                <w:szCs w:val="20"/>
              </w:rPr>
            </w:pPr>
            <w:r>
              <w:rPr>
                <w:rFonts w:hint="default" w:ascii="Times New Roman" w:hAnsi="Times New Roman" w:cs="Times New Roman"/>
                <w:b w:val="0"/>
                <w:sz w:val="20"/>
                <w:szCs w:val="20"/>
              </w:rPr>
              <w:t>28/09/2026</w:t>
            </w:r>
          </w:p>
        </w:tc>
        <w:tc>
          <w:tcPr>
            <w:tcW w:w="2479" w:type="dxa"/>
            <w:vAlign w:val="center"/>
          </w:tcPr>
          <w:p>
            <w:pPr>
              <w:spacing w:after="0" w:line="240" w:lineRule="auto"/>
              <w:jc w:val="center"/>
              <w:rPr>
                <w:rFonts w:hint="default" w:ascii="Times New Roman" w:hAnsi="Times New Roman" w:cs="Times New Roman"/>
                <w:sz w:val="20"/>
                <w:szCs w:val="20"/>
              </w:rPr>
            </w:pPr>
            <w:r>
              <w:rPr>
                <w:rFonts w:hint="default" w:ascii="Times New Roman" w:hAnsi="Times New Roman" w:cs="Times New Roman"/>
                <w:b w:val="0"/>
                <w:sz w:val="20"/>
                <w:szCs w:val="20"/>
              </w:rPr>
              <w:t>Test Case / GitHub</w:t>
            </w:r>
          </w:p>
        </w:tc>
      </w:tr>
    </w:tbl>
    <w:p>
      <w:pPr>
        <w:spacing w:after="0"/>
        <w:rPr>
          <w:rFonts w:hint="default" w:ascii="Times New Roman" w:hAnsi="Times New Roman" w:cs="Times New Roman"/>
        </w:rPr>
      </w:pPr>
    </w:p>
    <w:p>
      <w:pPr>
        <w:pStyle w:val="3"/>
        <w:rPr>
          <w:rFonts w:hint="default" w:ascii="Times New Roman" w:hAnsi="Times New Roman" w:cs="Times New Roman"/>
        </w:rPr>
      </w:pPr>
      <w:r>
        <w:rPr>
          <w:rFonts w:hint="default" w:ascii="Times New Roman" w:hAnsi="Times New Roman" w:cs="Times New Roman"/>
        </w:rPr>
        <w:t>4. Rủi ro và biện pháp</w:t>
      </w:r>
    </w:p>
    <w:p>
      <w:pPr>
        <w:pStyle w:val="20"/>
        <w:spacing w:after="40"/>
        <w:rPr>
          <w:rFonts w:hint="default" w:ascii="Times New Roman" w:hAnsi="Times New Roman" w:cs="Times New Roman"/>
          <w:sz w:val="24"/>
          <w:szCs w:val="28"/>
        </w:rPr>
      </w:pPr>
      <w:r>
        <w:rPr>
          <w:rFonts w:hint="default" w:ascii="Times New Roman" w:hAnsi="Times New Roman" w:cs="Times New Roman"/>
          <w:sz w:val="24"/>
          <w:szCs w:val="28"/>
        </w:rPr>
        <w:t>Rủi ro: Dữ liệu món ăn/nhóm món không thống nhất</w:t>
      </w:r>
    </w:p>
    <w:p>
      <w:pPr>
        <w:pStyle w:val="21"/>
        <w:numPr>
          <w:numId w:val="0"/>
        </w:numPr>
        <w:spacing w:after="40"/>
        <w:ind w:left="360" w:leftChars="0"/>
        <w:rPr>
          <w:rFonts w:hint="default" w:ascii="Times New Roman" w:hAnsi="Times New Roman" w:cs="Times New Roman"/>
          <w:sz w:val="24"/>
          <w:szCs w:val="28"/>
        </w:rPr>
      </w:pPr>
      <w:r>
        <w:rPr>
          <w:rFonts w:hint="default" w:ascii="Times New Roman" w:hAnsi="Times New Roman" w:cs="Times New Roman"/>
          <w:sz w:val="24"/>
          <w:szCs w:val="28"/>
          <w:lang w:val="en-US"/>
        </w:rPr>
        <w:t xml:space="preserve">=&gt; </w:t>
      </w:r>
      <w:r>
        <w:rPr>
          <w:rFonts w:hint="default" w:ascii="Times New Roman" w:hAnsi="Times New Roman" w:cs="Times New Roman"/>
          <w:sz w:val="24"/>
          <w:szCs w:val="28"/>
        </w:rPr>
        <w:t>Biện pháp: Thống nhất trường dữ liệu và quy tắc cập nhật trước khi lập trình</w:t>
      </w:r>
    </w:p>
    <w:p>
      <w:pPr>
        <w:pStyle w:val="20"/>
        <w:spacing w:after="40"/>
        <w:rPr>
          <w:rFonts w:hint="default" w:ascii="Times New Roman" w:hAnsi="Times New Roman" w:cs="Times New Roman"/>
          <w:sz w:val="24"/>
          <w:szCs w:val="28"/>
        </w:rPr>
      </w:pPr>
      <w:r>
        <w:rPr>
          <w:rFonts w:hint="default" w:ascii="Times New Roman" w:hAnsi="Times New Roman" w:cs="Times New Roman"/>
          <w:sz w:val="24"/>
          <w:szCs w:val="28"/>
        </w:rPr>
        <w:t>Rủi ro: Trạng thái phục vụ món cập nhật sai</w:t>
      </w:r>
    </w:p>
    <w:p>
      <w:pPr>
        <w:pStyle w:val="21"/>
        <w:numPr>
          <w:numId w:val="0"/>
        </w:numPr>
        <w:spacing w:after="40"/>
        <w:ind w:left="360" w:leftChars="0"/>
        <w:rPr>
          <w:rFonts w:hint="default" w:ascii="Times New Roman" w:hAnsi="Times New Roman" w:cs="Times New Roman"/>
          <w:sz w:val="24"/>
          <w:szCs w:val="28"/>
        </w:rPr>
      </w:pPr>
      <w:r>
        <w:rPr>
          <w:rFonts w:hint="default" w:ascii="Times New Roman" w:hAnsi="Times New Roman" w:cs="Times New Roman"/>
          <w:sz w:val="24"/>
          <w:szCs w:val="28"/>
          <w:lang w:val="en-US"/>
        </w:rPr>
        <w:t xml:space="preserve">=&gt; </w:t>
      </w:r>
      <w:r>
        <w:rPr>
          <w:rFonts w:hint="default" w:ascii="Times New Roman" w:hAnsi="Times New Roman" w:cs="Times New Roman"/>
          <w:sz w:val="24"/>
          <w:szCs w:val="28"/>
        </w:rPr>
        <w:t>Biện pháp: Kiểm thử các trạng thái và trường hợp tạm ngừng/phục vụ</w:t>
      </w:r>
    </w:p>
    <w:p>
      <w:pPr>
        <w:pStyle w:val="3"/>
        <w:rPr>
          <w:rFonts w:hint="default" w:ascii="Times New Roman" w:hAnsi="Times New Roman" w:cs="Times New Roman"/>
        </w:rPr>
      </w:pPr>
      <w:r>
        <w:rPr>
          <w:rFonts w:hint="default" w:ascii="Times New Roman" w:hAnsi="Times New Roman" w:cs="Times New Roman"/>
        </w:rPr>
        <w:t>5. Sprint Planning Update</w:t>
      </w:r>
    </w:p>
    <w:p>
      <w:pPr>
        <w:pStyle w:val="20"/>
        <w:spacing w:after="40"/>
        <w:rPr>
          <w:rFonts w:hint="default" w:ascii="Times New Roman" w:hAnsi="Times New Roman" w:cs="Times New Roman"/>
          <w:sz w:val="24"/>
          <w:szCs w:val="28"/>
        </w:rPr>
      </w:pPr>
      <w:r>
        <w:rPr>
          <w:rFonts w:hint="default" w:ascii="Times New Roman" w:hAnsi="Times New Roman" w:cs="Times New Roman"/>
          <w:sz w:val="24"/>
          <w:szCs w:val="28"/>
        </w:rPr>
        <w:t>Thay đổi so với kế hoạch ban đầu</w:t>
      </w:r>
      <w:r>
        <w:rPr>
          <w:rFonts w:hint="default" w:ascii="Times New Roman" w:hAnsi="Times New Roman" w:cs="Times New Roman"/>
          <w:sz w:val="24"/>
          <w:szCs w:val="28"/>
          <w:lang w:val="en-US"/>
        </w:rPr>
        <w:t xml:space="preserve"> : Không có </w:t>
      </w:r>
    </w:p>
    <w:p>
      <w:pPr>
        <w:pStyle w:val="20"/>
        <w:spacing w:after="40"/>
        <w:rPr>
          <w:rFonts w:hint="default" w:ascii="Times New Roman" w:hAnsi="Times New Roman" w:cs="Times New Roman"/>
        </w:rPr>
      </w:pPr>
      <w:r>
        <w:rPr>
          <w:rFonts w:hint="default" w:ascii="Times New Roman" w:hAnsi="Times New Roman" w:cs="Times New Roman"/>
          <w:sz w:val="24"/>
          <w:szCs w:val="28"/>
        </w:rPr>
        <w:t>Lý do cập nhật: Thực hiện theo Sprint Backlog đã được phân bổ</w:t>
      </w:r>
    </w:p>
    <w:p>
      <w:pPr>
        <w:pStyle w:val="20"/>
        <w:numPr>
          <w:numId w:val="0"/>
        </w:numPr>
        <w:spacing w:after="40"/>
        <w:ind w:leftChars="0"/>
        <w:rPr>
          <w:rFonts w:hint="default" w:ascii="Times New Roman" w:hAnsi="Times New Roman" w:cs="Times New Roman"/>
          <w:sz w:val="24"/>
          <w:szCs w:val="28"/>
        </w:rPr>
      </w:pPr>
    </w:p>
    <w:p>
      <w:pPr>
        <w:pStyle w:val="2"/>
        <w:bidi w:val="0"/>
        <w:rPr>
          <w:rFonts w:hint="default" w:ascii="Times New Roman" w:hAnsi="Times New Roman" w:cs="Times New Roman"/>
        </w:rPr>
      </w:pPr>
      <w:r>
        <w:rPr>
          <w:rFonts w:hint="default" w:ascii="Times New Roman" w:hAnsi="Times New Roman" w:cs="Times New Roman"/>
        </w:rPr>
        <w:t>SPRINT PLANNING – SPRINT 2</w:t>
      </w:r>
    </w:p>
    <w:tbl>
      <w:tblPr>
        <w:tblStyle w:val="3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957"/>
        <w:gridCol w:w="4957"/>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4957" w:type="dxa"/>
            <w:shd w:val="clear" w:color="auto" w:fill="D9EAF7"/>
            <w:vAlign w:val="center"/>
          </w:tcPr>
          <w:p>
            <w:pPr>
              <w:spacing w:after="0" w:line="240" w:lineRule="auto"/>
              <w:jc w:val="center"/>
              <w:rPr>
                <w:rFonts w:hint="default" w:ascii="Times New Roman" w:hAnsi="Times New Roman" w:cs="Times New Roman"/>
                <w:sz w:val="24"/>
                <w:szCs w:val="24"/>
              </w:rPr>
            </w:pPr>
            <w:r>
              <w:rPr>
                <w:rFonts w:hint="default" w:ascii="Times New Roman" w:hAnsi="Times New Roman" w:cs="Times New Roman"/>
                <w:b/>
                <w:sz w:val="24"/>
                <w:szCs w:val="24"/>
              </w:rPr>
              <w:t>Nội dung</w:t>
            </w:r>
          </w:p>
        </w:tc>
        <w:tc>
          <w:tcPr>
            <w:tcW w:w="4957" w:type="dxa"/>
            <w:shd w:val="clear" w:color="auto" w:fill="D9EAF7"/>
            <w:vAlign w:val="center"/>
          </w:tcPr>
          <w:p>
            <w:pPr>
              <w:spacing w:after="0" w:line="240" w:lineRule="auto"/>
              <w:jc w:val="center"/>
              <w:rPr>
                <w:rFonts w:hint="default" w:ascii="Times New Roman" w:hAnsi="Times New Roman" w:cs="Times New Roman"/>
                <w:sz w:val="24"/>
                <w:szCs w:val="24"/>
              </w:rPr>
            </w:pPr>
            <w:r>
              <w:rPr>
                <w:rFonts w:hint="default" w:ascii="Times New Roman" w:hAnsi="Times New Roman" w:cs="Times New Roman"/>
                <w:b/>
                <w:sz w:val="24"/>
                <w:szCs w:val="24"/>
              </w:rPr>
              <w:t>Thông tin</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957" w:type="dxa"/>
            <w:vAlign w:val="center"/>
          </w:tcPr>
          <w:p>
            <w:pPr>
              <w:spacing w:after="0" w:line="240" w:lineRule="auto"/>
              <w:jc w:val="center"/>
              <w:rPr>
                <w:rFonts w:hint="default" w:ascii="Times New Roman" w:hAnsi="Times New Roman" w:cs="Times New Roman"/>
                <w:sz w:val="24"/>
                <w:szCs w:val="24"/>
              </w:rPr>
            </w:pPr>
            <w:r>
              <w:rPr>
                <w:rFonts w:hint="default" w:ascii="Times New Roman" w:hAnsi="Times New Roman" w:cs="Times New Roman"/>
                <w:b w:val="0"/>
                <w:sz w:val="24"/>
                <w:szCs w:val="24"/>
              </w:rPr>
              <w:t>Mã sprint</w:t>
            </w:r>
          </w:p>
        </w:tc>
        <w:tc>
          <w:tcPr>
            <w:tcW w:w="4957" w:type="dxa"/>
            <w:vAlign w:val="center"/>
          </w:tcPr>
          <w:p>
            <w:pPr>
              <w:spacing w:after="0" w:line="240" w:lineRule="auto"/>
              <w:jc w:val="center"/>
              <w:rPr>
                <w:rFonts w:hint="default" w:ascii="Times New Roman" w:hAnsi="Times New Roman" w:cs="Times New Roman"/>
                <w:sz w:val="24"/>
                <w:szCs w:val="24"/>
              </w:rPr>
            </w:pPr>
            <w:r>
              <w:rPr>
                <w:rFonts w:hint="default" w:ascii="Times New Roman" w:hAnsi="Times New Roman" w:cs="Times New Roman"/>
                <w:b w:val="0"/>
                <w:sz w:val="24"/>
                <w:szCs w:val="24"/>
              </w:rPr>
              <w:t>Sprint 2</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957" w:type="dxa"/>
            <w:vAlign w:val="center"/>
          </w:tcPr>
          <w:p>
            <w:pPr>
              <w:spacing w:after="0" w:line="240" w:lineRule="auto"/>
              <w:jc w:val="center"/>
              <w:rPr>
                <w:rFonts w:hint="default" w:ascii="Times New Roman" w:hAnsi="Times New Roman" w:cs="Times New Roman"/>
                <w:sz w:val="24"/>
                <w:szCs w:val="24"/>
              </w:rPr>
            </w:pPr>
            <w:r>
              <w:rPr>
                <w:rFonts w:hint="default" w:ascii="Times New Roman" w:hAnsi="Times New Roman" w:cs="Times New Roman"/>
                <w:b w:val="0"/>
                <w:sz w:val="24"/>
                <w:szCs w:val="24"/>
              </w:rPr>
              <w:t>Thời gian bắt đầu</w:t>
            </w:r>
          </w:p>
        </w:tc>
        <w:tc>
          <w:tcPr>
            <w:tcW w:w="4957" w:type="dxa"/>
            <w:vAlign w:val="center"/>
          </w:tcPr>
          <w:p>
            <w:pPr>
              <w:spacing w:after="0" w:line="240" w:lineRule="auto"/>
              <w:jc w:val="center"/>
              <w:rPr>
                <w:rFonts w:hint="default" w:ascii="Times New Roman" w:hAnsi="Times New Roman" w:cs="Times New Roman"/>
                <w:sz w:val="24"/>
                <w:szCs w:val="24"/>
              </w:rPr>
            </w:pPr>
            <w:r>
              <w:rPr>
                <w:rFonts w:hint="default" w:ascii="Times New Roman" w:hAnsi="Times New Roman" w:cs="Times New Roman"/>
                <w:b w:val="0"/>
                <w:sz w:val="24"/>
                <w:szCs w:val="24"/>
              </w:rPr>
              <w:t>29/09/2026</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957" w:type="dxa"/>
            <w:vAlign w:val="center"/>
          </w:tcPr>
          <w:p>
            <w:pPr>
              <w:spacing w:after="0" w:line="240" w:lineRule="auto"/>
              <w:jc w:val="center"/>
              <w:rPr>
                <w:rFonts w:hint="default" w:ascii="Times New Roman" w:hAnsi="Times New Roman" w:cs="Times New Roman"/>
                <w:sz w:val="24"/>
                <w:szCs w:val="24"/>
              </w:rPr>
            </w:pPr>
            <w:r>
              <w:rPr>
                <w:rFonts w:hint="default" w:ascii="Times New Roman" w:hAnsi="Times New Roman" w:cs="Times New Roman"/>
                <w:b w:val="0"/>
                <w:sz w:val="24"/>
                <w:szCs w:val="24"/>
              </w:rPr>
              <w:t>Thời gian kết thúc</w:t>
            </w:r>
          </w:p>
        </w:tc>
        <w:tc>
          <w:tcPr>
            <w:tcW w:w="4957" w:type="dxa"/>
            <w:vAlign w:val="center"/>
          </w:tcPr>
          <w:p>
            <w:pPr>
              <w:spacing w:after="0" w:line="240" w:lineRule="auto"/>
              <w:jc w:val="center"/>
              <w:rPr>
                <w:rFonts w:hint="default" w:ascii="Times New Roman" w:hAnsi="Times New Roman" w:cs="Times New Roman"/>
                <w:sz w:val="24"/>
                <w:szCs w:val="24"/>
              </w:rPr>
            </w:pPr>
            <w:r>
              <w:rPr>
                <w:rFonts w:hint="default" w:ascii="Times New Roman" w:hAnsi="Times New Roman" w:cs="Times New Roman"/>
                <w:b w:val="0"/>
                <w:sz w:val="24"/>
                <w:szCs w:val="24"/>
              </w:rPr>
              <w:t>12/10/2026</w:t>
            </w:r>
          </w:p>
        </w:tc>
      </w:tr>
    </w:tbl>
    <w:p>
      <w:pPr>
        <w:spacing w:after="0"/>
        <w:rPr>
          <w:rFonts w:hint="default" w:ascii="Times New Roman" w:hAnsi="Times New Roman" w:cs="Times New Roman"/>
        </w:rPr>
      </w:pPr>
    </w:p>
    <w:p>
      <w:pPr>
        <w:pStyle w:val="3"/>
        <w:rPr>
          <w:rFonts w:hint="default" w:ascii="Times New Roman" w:hAnsi="Times New Roman" w:cs="Times New Roman"/>
        </w:rPr>
      </w:pPr>
      <w:r>
        <w:rPr>
          <w:rFonts w:hint="default" w:ascii="Times New Roman" w:hAnsi="Times New Roman" w:cs="Times New Roman"/>
        </w:rPr>
        <w:t>1. Mục tiêu Sprint</w:t>
      </w:r>
    </w:p>
    <w:p>
      <w:pPr>
        <w:pStyle w:val="20"/>
        <w:spacing w:after="40"/>
        <w:rPr>
          <w:rFonts w:hint="default" w:ascii="Times New Roman" w:hAnsi="Times New Roman" w:cs="Times New Roman"/>
          <w:sz w:val="24"/>
          <w:szCs w:val="24"/>
        </w:rPr>
      </w:pPr>
      <w:r>
        <w:rPr>
          <w:rFonts w:hint="default" w:ascii="Times New Roman" w:hAnsi="Times New Roman" w:cs="Times New Roman"/>
          <w:sz w:val="24"/>
          <w:szCs w:val="24"/>
        </w:rPr>
        <w:t>Cung cấp thông tin nhà hàng và thực đơn cho khách hàng</w:t>
      </w:r>
    </w:p>
    <w:p>
      <w:pPr>
        <w:pStyle w:val="20"/>
        <w:spacing w:after="40"/>
        <w:rPr>
          <w:rFonts w:hint="default" w:ascii="Times New Roman" w:hAnsi="Times New Roman" w:cs="Times New Roman"/>
          <w:sz w:val="24"/>
          <w:szCs w:val="24"/>
        </w:rPr>
      </w:pPr>
      <w:r>
        <w:rPr>
          <w:rFonts w:hint="default" w:ascii="Times New Roman" w:hAnsi="Times New Roman" w:cs="Times New Roman"/>
          <w:sz w:val="24"/>
          <w:szCs w:val="24"/>
        </w:rPr>
        <w:t>Hỗ trợ tìm kiếm/lựa chọn món và quản lý khu vực, danh sách bàn</w:t>
      </w:r>
    </w:p>
    <w:p>
      <w:pPr>
        <w:pStyle w:val="3"/>
        <w:rPr>
          <w:rFonts w:hint="default" w:ascii="Times New Roman" w:hAnsi="Times New Roman" w:cs="Times New Roman"/>
        </w:rPr>
      </w:pPr>
      <w:r>
        <w:rPr>
          <w:rFonts w:hint="default" w:ascii="Times New Roman" w:hAnsi="Times New Roman" w:cs="Times New Roman"/>
        </w:rPr>
        <w:t>2. Backlog được chọn cho Sprint</w:t>
      </w:r>
    </w:p>
    <w:tbl>
      <w:tblPr>
        <w:tblStyle w:val="3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52"/>
        <w:gridCol w:w="1652"/>
        <w:gridCol w:w="1652"/>
        <w:gridCol w:w="1652"/>
        <w:gridCol w:w="1652"/>
        <w:gridCol w:w="1652"/>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1652" w:type="dxa"/>
            <w:shd w:val="clear" w:color="auto" w:fill="D9EAF7"/>
            <w:vAlign w:val="center"/>
          </w:tcPr>
          <w:p>
            <w:pPr>
              <w:spacing w:after="0" w:line="240" w:lineRule="auto"/>
              <w:jc w:val="center"/>
              <w:rPr>
                <w:rFonts w:hint="default" w:ascii="Times New Roman" w:hAnsi="Times New Roman" w:cs="Times New Roman"/>
                <w:sz w:val="20"/>
                <w:szCs w:val="20"/>
              </w:rPr>
            </w:pPr>
            <w:r>
              <w:rPr>
                <w:rFonts w:hint="default" w:ascii="Times New Roman" w:hAnsi="Times New Roman" w:cs="Times New Roman"/>
                <w:b/>
                <w:sz w:val="20"/>
                <w:szCs w:val="20"/>
              </w:rPr>
              <w:t>User Story</w:t>
            </w:r>
          </w:p>
        </w:tc>
        <w:tc>
          <w:tcPr>
            <w:tcW w:w="1652" w:type="dxa"/>
            <w:shd w:val="clear" w:color="auto" w:fill="D9EAF7"/>
            <w:vAlign w:val="center"/>
          </w:tcPr>
          <w:p>
            <w:pPr>
              <w:spacing w:after="0" w:line="240" w:lineRule="auto"/>
              <w:jc w:val="center"/>
              <w:rPr>
                <w:rFonts w:hint="default" w:ascii="Times New Roman" w:hAnsi="Times New Roman" w:cs="Times New Roman"/>
                <w:sz w:val="20"/>
                <w:szCs w:val="20"/>
              </w:rPr>
            </w:pPr>
            <w:r>
              <w:rPr>
                <w:rFonts w:hint="default" w:ascii="Times New Roman" w:hAnsi="Times New Roman" w:cs="Times New Roman"/>
                <w:b/>
                <w:sz w:val="20"/>
                <w:szCs w:val="20"/>
              </w:rPr>
              <w:t>Mô tả</w:t>
            </w:r>
          </w:p>
        </w:tc>
        <w:tc>
          <w:tcPr>
            <w:tcW w:w="1652" w:type="dxa"/>
            <w:shd w:val="clear" w:color="auto" w:fill="D9EAF7"/>
            <w:vAlign w:val="center"/>
          </w:tcPr>
          <w:p>
            <w:pPr>
              <w:spacing w:after="0" w:line="240" w:lineRule="auto"/>
              <w:jc w:val="center"/>
              <w:rPr>
                <w:rFonts w:hint="default" w:ascii="Times New Roman" w:hAnsi="Times New Roman" w:cs="Times New Roman"/>
                <w:sz w:val="20"/>
                <w:szCs w:val="20"/>
              </w:rPr>
            </w:pPr>
            <w:r>
              <w:rPr>
                <w:rFonts w:hint="default" w:ascii="Times New Roman" w:hAnsi="Times New Roman" w:cs="Times New Roman"/>
                <w:b/>
                <w:sz w:val="20"/>
                <w:szCs w:val="20"/>
              </w:rPr>
              <w:t>Độ ưu tiên</w:t>
            </w:r>
          </w:p>
        </w:tc>
        <w:tc>
          <w:tcPr>
            <w:tcW w:w="1652" w:type="dxa"/>
            <w:shd w:val="clear" w:color="auto" w:fill="D9EAF7"/>
            <w:vAlign w:val="center"/>
          </w:tcPr>
          <w:p>
            <w:pPr>
              <w:spacing w:after="0" w:line="240" w:lineRule="auto"/>
              <w:jc w:val="center"/>
              <w:rPr>
                <w:rFonts w:hint="default" w:ascii="Times New Roman" w:hAnsi="Times New Roman" w:cs="Times New Roman"/>
                <w:sz w:val="20"/>
                <w:szCs w:val="20"/>
              </w:rPr>
            </w:pPr>
            <w:r>
              <w:rPr>
                <w:rFonts w:hint="default" w:ascii="Times New Roman" w:hAnsi="Times New Roman" w:cs="Times New Roman"/>
                <w:b/>
                <w:sz w:val="20"/>
                <w:szCs w:val="20"/>
              </w:rPr>
              <w:t>Points</w:t>
            </w:r>
          </w:p>
        </w:tc>
        <w:tc>
          <w:tcPr>
            <w:tcW w:w="1652" w:type="dxa"/>
            <w:shd w:val="clear" w:color="auto" w:fill="D9EAF7"/>
            <w:vAlign w:val="center"/>
          </w:tcPr>
          <w:p>
            <w:pPr>
              <w:spacing w:after="0" w:line="240" w:lineRule="auto"/>
              <w:jc w:val="center"/>
              <w:rPr>
                <w:rFonts w:hint="default" w:ascii="Times New Roman" w:hAnsi="Times New Roman" w:cs="Times New Roman"/>
                <w:sz w:val="20"/>
                <w:szCs w:val="20"/>
              </w:rPr>
            </w:pPr>
            <w:r>
              <w:rPr>
                <w:rFonts w:hint="default" w:ascii="Times New Roman" w:hAnsi="Times New Roman" w:cs="Times New Roman"/>
                <w:b/>
                <w:sz w:val="20"/>
                <w:szCs w:val="20"/>
              </w:rPr>
              <w:t>Người phụ trách</w:t>
            </w:r>
          </w:p>
        </w:tc>
        <w:tc>
          <w:tcPr>
            <w:tcW w:w="1652" w:type="dxa"/>
            <w:shd w:val="clear" w:color="auto" w:fill="D9EAF7"/>
            <w:vAlign w:val="center"/>
          </w:tcPr>
          <w:p>
            <w:pPr>
              <w:spacing w:after="0" w:line="240" w:lineRule="auto"/>
              <w:jc w:val="center"/>
              <w:rPr>
                <w:rFonts w:hint="default" w:ascii="Times New Roman" w:hAnsi="Times New Roman" w:cs="Times New Roman"/>
                <w:sz w:val="20"/>
                <w:szCs w:val="20"/>
              </w:rPr>
            </w:pPr>
            <w:r>
              <w:rPr>
                <w:rFonts w:hint="default" w:ascii="Times New Roman" w:hAnsi="Times New Roman" w:cs="Times New Roman"/>
                <w:b/>
                <w:sz w:val="20"/>
                <w:szCs w:val="20"/>
              </w:rPr>
              <w:t>Trạng thái</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52" w:type="dxa"/>
            <w:vAlign w:val="center"/>
          </w:tcPr>
          <w:p>
            <w:pPr>
              <w:spacing w:after="0" w:line="240" w:lineRule="auto"/>
              <w:jc w:val="center"/>
              <w:rPr>
                <w:rFonts w:hint="default" w:ascii="Times New Roman" w:hAnsi="Times New Roman" w:cs="Times New Roman"/>
                <w:sz w:val="20"/>
                <w:szCs w:val="20"/>
              </w:rPr>
            </w:pPr>
            <w:r>
              <w:rPr>
                <w:rFonts w:hint="default" w:ascii="Times New Roman" w:hAnsi="Times New Roman" w:cs="Times New Roman"/>
                <w:b w:val="0"/>
                <w:sz w:val="20"/>
                <w:szCs w:val="20"/>
              </w:rPr>
              <w:t>US-04</w:t>
            </w:r>
          </w:p>
        </w:tc>
        <w:tc>
          <w:tcPr>
            <w:tcW w:w="1652" w:type="dxa"/>
            <w:vAlign w:val="center"/>
          </w:tcPr>
          <w:p>
            <w:pPr>
              <w:spacing w:after="0" w:line="240" w:lineRule="auto"/>
              <w:jc w:val="center"/>
              <w:rPr>
                <w:rFonts w:hint="default" w:ascii="Times New Roman" w:hAnsi="Times New Roman" w:cs="Times New Roman"/>
                <w:sz w:val="20"/>
                <w:szCs w:val="20"/>
              </w:rPr>
            </w:pPr>
            <w:r>
              <w:rPr>
                <w:rFonts w:hint="default" w:ascii="Times New Roman" w:hAnsi="Times New Roman" w:cs="Times New Roman"/>
                <w:b w:val="0"/>
                <w:sz w:val="20"/>
                <w:szCs w:val="20"/>
              </w:rPr>
              <w:t>Là khách hàng, tôi muốn xem thông tin nhà hàng (thời gian hoạt động, địa chỉ, khu vực phục vụ) và thực đơn hiện có để nắm rõ trước khi đặt bàn.</w:t>
            </w:r>
          </w:p>
        </w:tc>
        <w:tc>
          <w:tcPr>
            <w:tcW w:w="1652" w:type="dxa"/>
            <w:vAlign w:val="center"/>
          </w:tcPr>
          <w:p>
            <w:pPr>
              <w:spacing w:after="0" w:line="240" w:lineRule="auto"/>
              <w:jc w:val="center"/>
              <w:rPr>
                <w:rFonts w:hint="default" w:ascii="Times New Roman" w:hAnsi="Times New Roman" w:cs="Times New Roman"/>
                <w:sz w:val="20"/>
                <w:szCs w:val="20"/>
                <w:lang w:val="en-US"/>
              </w:rPr>
            </w:pPr>
            <w:r>
              <w:rPr>
                <w:rFonts w:hint="default" w:ascii="Times New Roman" w:hAnsi="Times New Roman" w:cs="Times New Roman"/>
                <w:sz w:val="20"/>
                <w:szCs w:val="20"/>
                <w:lang w:val="en-US"/>
              </w:rPr>
              <w:t xml:space="preserve">Trng bình </w:t>
            </w:r>
          </w:p>
        </w:tc>
        <w:tc>
          <w:tcPr>
            <w:tcW w:w="1652" w:type="dxa"/>
            <w:vAlign w:val="center"/>
          </w:tcPr>
          <w:p>
            <w:pPr>
              <w:spacing w:after="0" w:line="240" w:lineRule="auto"/>
              <w:jc w:val="center"/>
              <w:rPr>
                <w:rFonts w:hint="default" w:ascii="Times New Roman" w:hAnsi="Times New Roman" w:cs="Times New Roman"/>
                <w:sz w:val="20"/>
                <w:szCs w:val="20"/>
              </w:rPr>
            </w:pPr>
            <w:r>
              <w:rPr>
                <w:rFonts w:hint="default" w:ascii="Times New Roman" w:hAnsi="Times New Roman" w:cs="Times New Roman"/>
                <w:b w:val="0"/>
                <w:sz w:val="20"/>
                <w:szCs w:val="20"/>
              </w:rPr>
              <w:t>3</w:t>
            </w:r>
          </w:p>
        </w:tc>
        <w:tc>
          <w:tcPr>
            <w:tcW w:w="1652" w:type="dxa"/>
            <w:vAlign w:val="center"/>
          </w:tcPr>
          <w:p>
            <w:pPr>
              <w:spacing w:after="0" w:line="240" w:lineRule="auto"/>
              <w:jc w:val="center"/>
              <w:rPr>
                <w:rFonts w:hint="default" w:ascii="Times New Roman" w:hAnsi="Times New Roman" w:cs="Times New Roman"/>
                <w:sz w:val="20"/>
                <w:szCs w:val="20"/>
              </w:rPr>
            </w:pPr>
            <w:r>
              <w:rPr>
                <w:rFonts w:hint="default" w:ascii="Times New Roman" w:hAnsi="Times New Roman" w:cs="Times New Roman"/>
                <w:b w:val="0"/>
                <w:sz w:val="20"/>
                <w:szCs w:val="20"/>
                <w:lang w:val="en-US"/>
              </w:rPr>
              <w:t xml:space="preserve">Đoàn </w:t>
            </w:r>
            <w:r>
              <w:rPr>
                <w:rFonts w:hint="default" w:ascii="Times New Roman" w:hAnsi="Times New Roman" w:cs="Times New Roman"/>
                <w:b w:val="0"/>
                <w:sz w:val="20"/>
                <w:szCs w:val="20"/>
              </w:rPr>
              <w:t>Anh Việt</w:t>
            </w:r>
          </w:p>
        </w:tc>
        <w:tc>
          <w:tcPr>
            <w:tcW w:w="1652" w:type="dxa"/>
            <w:vAlign w:val="center"/>
          </w:tcPr>
          <w:p>
            <w:pPr>
              <w:spacing w:after="0" w:line="240" w:lineRule="auto"/>
              <w:jc w:val="center"/>
              <w:rPr>
                <w:rFonts w:hint="default" w:ascii="Times New Roman" w:hAnsi="Times New Roman" w:cs="Times New Roman"/>
                <w:sz w:val="20"/>
                <w:szCs w:val="20"/>
              </w:rPr>
            </w:pPr>
            <w:r>
              <w:rPr>
                <w:rFonts w:hint="default" w:ascii="Times New Roman" w:hAnsi="Times New Roman" w:cs="Times New Roman"/>
                <w:b w:val="0"/>
                <w:sz w:val="20"/>
                <w:szCs w:val="20"/>
              </w:rPr>
              <w:t>To Do</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52" w:type="dxa"/>
            <w:vAlign w:val="center"/>
          </w:tcPr>
          <w:p>
            <w:pPr>
              <w:spacing w:after="0" w:line="240" w:lineRule="auto"/>
              <w:jc w:val="center"/>
              <w:rPr>
                <w:rFonts w:hint="default" w:ascii="Times New Roman" w:hAnsi="Times New Roman" w:cs="Times New Roman"/>
                <w:sz w:val="20"/>
                <w:szCs w:val="20"/>
              </w:rPr>
            </w:pPr>
            <w:r>
              <w:rPr>
                <w:rFonts w:hint="default" w:ascii="Times New Roman" w:hAnsi="Times New Roman" w:cs="Times New Roman"/>
                <w:b w:val="0"/>
                <w:sz w:val="20"/>
                <w:szCs w:val="20"/>
              </w:rPr>
              <w:t>US-05</w:t>
            </w:r>
          </w:p>
        </w:tc>
        <w:tc>
          <w:tcPr>
            <w:tcW w:w="1652" w:type="dxa"/>
            <w:vAlign w:val="center"/>
          </w:tcPr>
          <w:p>
            <w:pPr>
              <w:spacing w:after="0" w:line="240" w:lineRule="auto"/>
              <w:jc w:val="center"/>
              <w:rPr>
                <w:rFonts w:hint="default" w:ascii="Times New Roman" w:hAnsi="Times New Roman" w:cs="Times New Roman"/>
                <w:sz w:val="20"/>
                <w:szCs w:val="20"/>
              </w:rPr>
            </w:pPr>
            <w:r>
              <w:rPr>
                <w:rFonts w:hint="default" w:ascii="Times New Roman" w:hAnsi="Times New Roman" w:cs="Times New Roman"/>
                <w:b w:val="0"/>
                <w:sz w:val="20"/>
                <w:szCs w:val="20"/>
              </w:rPr>
              <w:t>Là khách hàng, tôi muốn tìm kiếm hoặc lựa chọn món ăn từ thực đơn, xem chi tiết và tình trạng hiện tại của món để lựa chọn phù hợp.</w:t>
            </w:r>
          </w:p>
        </w:tc>
        <w:tc>
          <w:tcPr>
            <w:tcW w:w="1652" w:type="dxa"/>
            <w:vAlign w:val="center"/>
          </w:tcPr>
          <w:p>
            <w:pPr>
              <w:spacing w:after="0" w:line="240" w:lineRule="auto"/>
              <w:jc w:val="center"/>
              <w:rPr>
                <w:rFonts w:hint="default" w:ascii="Times New Roman" w:hAnsi="Times New Roman" w:cs="Times New Roman"/>
                <w:sz w:val="20"/>
                <w:szCs w:val="20"/>
                <w:lang w:val="en-US"/>
              </w:rPr>
            </w:pPr>
            <w:r>
              <w:rPr>
                <w:rFonts w:hint="default" w:ascii="Times New Roman" w:hAnsi="Times New Roman" w:cs="Times New Roman"/>
                <w:b w:val="0"/>
                <w:sz w:val="20"/>
                <w:szCs w:val="20"/>
                <w:lang w:val="en-US"/>
              </w:rPr>
              <w:t xml:space="preserve">Cao </w:t>
            </w:r>
          </w:p>
        </w:tc>
        <w:tc>
          <w:tcPr>
            <w:tcW w:w="1652" w:type="dxa"/>
            <w:vAlign w:val="center"/>
          </w:tcPr>
          <w:p>
            <w:pPr>
              <w:spacing w:after="0" w:line="240" w:lineRule="auto"/>
              <w:jc w:val="center"/>
              <w:rPr>
                <w:rFonts w:hint="default" w:ascii="Times New Roman" w:hAnsi="Times New Roman" w:cs="Times New Roman"/>
                <w:sz w:val="20"/>
                <w:szCs w:val="20"/>
              </w:rPr>
            </w:pPr>
            <w:r>
              <w:rPr>
                <w:rFonts w:hint="default" w:ascii="Times New Roman" w:hAnsi="Times New Roman" w:cs="Times New Roman"/>
                <w:b w:val="0"/>
                <w:sz w:val="20"/>
                <w:szCs w:val="20"/>
              </w:rPr>
              <w:t>5</w:t>
            </w:r>
          </w:p>
        </w:tc>
        <w:tc>
          <w:tcPr>
            <w:tcW w:w="1652" w:type="dxa"/>
            <w:vAlign w:val="center"/>
          </w:tcPr>
          <w:p>
            <w:pPr>
              <w:spacing w:after="0" w:line="240" w:lineRule="auto"/>
              <w:jc w:val="center"/>
              <w:rPr>
                <w:rFonts w:hint="default" w:ascii="Times New Roman" w:hAnsi="Times New Roman" w:cs="Times New Roman"/>
                <w:sz w:val="20"/>
                <w:szCs w:val="20"/>
              </w:rPr>
            </w:pPr>
            <w:r>
              <w:rPr>
                <w:rFonts w:hint="default" w:ascii="Times New Roman" w:hAnsi="Times New Roman" w:cs="Times New Roman"/>
                <w:b w:val="0"/>
                <w:sz w:val="20"/>
                <w:szCs w:val="20"/>
                <w:lang w:val="en-US"/>
              </w:rPr>
              <w:t xml:space="preserve">Đoàn </w:t>
            </w:r>
            <w:r>
              <w:rPr>
                <w:rFonts w:hint="default" w:ascii="Times New Roman" w:hAnsi="Times New Roman" w:cs="Times New Roman"/>
                <w:b w:val="0"/>
                <w:sz w:val="20"/>
                <w:szCs w:val="20"/>
              </w:rPr>
              <w:t>Anh Việt</w:t>
            </w:r>
          </w:p>
        </w:tc>
        <w:tc>
          <w:tcPr>
            <w:tcW w:w="1652" w:type="dxa"/>
            <w:vAlign w:val="center"/>
          </w:tcPr>
          <w:p>
            <w:pPr>
              <w:spacing w:after="0" w:line="240" w:lineRule="auto"/>
              <w:jc w:val="center"/>
              <w:rPr>
                <w:rFonts w:hint="default" w:ascii="Times New Roman" w:hAnsi="Times New Roman" w:cs="Times New Roman"/>
                <w:sz w:val="20"/>
                <w:szCs w:val="20"/>
              </w:rPr>
            </w:pPr>
            <w:r>
              <w:rPr>
                <w:rFonts w:hint="default" w:ascii="Times New Roman" w:hAnsi="Times New Roman" w:cs="Times New Roman"/>
                <w:b w:val="0"/>
                <w:sz w:val="20"/>
                <w:szCs w:val="20"/>
              </w:rPr>
              <w:t>To Do</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52" w:type="dxa"/>
            <w:vAlign w:val="center"/>
          </w:tcPr>
          <w:p>
            <w:pPr>
              <w:spacing w:after="0" w:line="240" w:lineRule="auto"/>
              <w:jc w:val="center"/>
              <w:rPr>
                <w:rFonts w:hint="default" w:ascii="Times New Roman" w:hAnsi="Times New Roman" w:cs="Times New Roman"/>
                <w:sz w:val="20"/>
                <w:szCs w:val="20"/>
              </w:rPr>
            </w:pPr>
            <w:r>
              <w:rPr>
                <w:rFonts w:hint="default" w:ascii="Times New Roman" w:hAnsi="Times New Roman" w:cs="Times New Roman"/>
                <w:b w:val="0"/>
                <w:sz w:val="20"/>
                <w:szCs w:val="20"/>
              </w:rPr>
              <w:t>US-06</w:t>
            </w:r>
          </w:p>
        </w:tc>
        <w:tc>
          <w:tcPr>
            <w:tcW w:w="1652" w:type="dxa"/>
            <w:vAlign w:val="center"/>
          </w:tcPr>
          <w:p>
            <w:pPr>
              <w:spacing w:after="0" w:line="240" w:lineRule="auto"/>
              <w:jc w:val="center"/>
              <w:rPr>
                <w:rFonts w:hint="default" w:ascii="Times New Roman" w:hAnsi="Times New Roman" w:cs="Times New Roman"/>
                <w:sz w:val="20"/>
                <w:szCs w:val="20"/>
              </w:rPr>
            </w:pPr>
            <w:r>
              <w:rPr>
                <w:rFonts w:hint="default" w:ascii="Times New Roman" w:hAnsi="Times New Roman" w:cs="Times New Roman"/>
                <w:b w:val="0"/>
                <w:sz w:val="20"/>
                <w:szCs w:val="20"/>
              </w:rPr>
              <w:t>Là admin, tôi muốn quản lý các khu vực bàn ăn và danh sách bàn trong từng khu vực, bao gồm số chỗ ngồi tối đa của mỗi bàn.</w:t>
            </w:r>
          </w:p>
        </w:tc>
        <w:tc>
          <w:tcPr>
            <w:tcW w:w="1652" w:type="dxa"/>
            <w:vAlign w:val="center"/>
          </w:tcPr>
          <w:p>
            <w:pPr>
              <w:spacing w:after="0" w:line="240" w:lineRule="auto"/>
              <w:jc w:val="center"/>
              <w:rPr>
                <w:rFonts w:hint="default" w:ascii="Times New Roman" w:hAnsi="Times New Roman" w:cs="Times New Roman"/>
                <w:sz w:val="20"/>
                <w:szCs w:val="20"/>
                <w:lang w:val="en-US"/>
              </w:rPr>
            </w:pPr>
            <w:r>
              <w:rPr>
                <w:rFonts w:hint="default" w:ascii="Times New Roman" w:hAnsi="Times New Roman" w:cs="Times New Roman"/>
                <w:b w:val="0"/>
                <w:sz w:val="20"/>
                <w:szCs w:val="20"/>
                <w:lang w:val="en-US"/>
              </w:rPr>
              <w:t>Cao</w:t>
            </w:r>
          </w:p>
        </w:tc>
        <w:tc>
          <w:tcPr>
            <w:tcW w:w="1652" w:type="dxa"/>
            <w:vAlign w:val="center"/>
          </w:tcPr>
          <w:p>
            <w:pPr>
              <w:spacing w:after="0" w:line="240" w:lineRule="auto"/>
              <w:jc w:val="center"/>
              <w:rPr>
                <w:rFonts w:hint="default" w:ascii="Times New Roman" w:hAnsi="Times New Roman" w:cs="Times New Roman"/>
                <w:sz w:val="20"/>
                <w:szCs w:val="20"/>
              </w:rPr>
            </w:pPr>
            <w:r>
              <w:rPr>
                <w:rFonts w:hint="default" w:ascii="Times New Roman" w:hAnsi="Times New Roman" w:cs="Times New Roman"/>
                <w:b w:val="0"/>
                <w:sz w:val="20"/>
                <w:szCs w:val="20"/>
              </w:rPr>
              <w:t>5</w:t>
            </w:r>
          </w:p>
        </w:tc>
        <w:tc>
          <w:tcPr>
            <w:tcW w:w="1652" w:type="dxa"/>
            <w:vAlign w:val="center"/>
          </w:tcPr>
          <w:p>
            <w:pPr>
              <w:spacing w:after="0" w:line="240" w:lineRule="auto"/>
              <w:jc w:val="center"/>
              <w:rPr>
                <w:rFonts w:hint="default" w:ascii="Times New Roman" w:hAnsi="Times New Roman" w:cs="Times New Roman"/>
                <w:sz w:val="20"/>
                <w:szCs w:val="20"/>
              </w:rPr>
            </w:pPr>
            <w:r>
              <w:rPr>
                <w:rFonts w:hint="default" w:ascii="Times New Roman" w:hAnsi="Times New Roman" w:cs="Times New Roman"/>
                <w:b w:val="0"/>
                <w:sz w:val="20"/>
                <w:szCs w:val="20"/>
                <w:lang w:val="en-US"/>
              </w:rPr>
              <w:t xml:space="preserve">Trịnh </w:t>
            </w:r>
            <w:r>
              <w:rPr>
                <w:rFonts w:hint="default" w:ascii="Times New Roman" w:hAnsi="Times New Roman" w:cs="Times New Roman"/>
                <w:b w:val="0"/>
                <w:sz w:val="20"/>
                <w:szCs w:val="20"/>
              </w:rPr>
              <w:t>Tấn Phú</w:t>
            </w:r>
          </w:p>
        </w:tc>
        <w:tc>
          <w:tcPr>
            <w:tcW w:w="1652" w:type="dxa"/>
            <w:vAlign w:val="center"/>
          </w:tcPr>
          <w:p>
            <w:pPr>
              <w:spacing w:after="0" w:line="240" w:lineRule="auto"/>
              <w:jc w:val="center"/>
              <w:rPr>
                <w:rFonts w:hint="default" w:ascii="Times New Roman" w:hAnsi="Times New Roman" w:cs="Times New Roman"/>
                <w:sz w:val="20"/>
                <w:szCs w:val="20"/>
              </w:rPr>
            </w:pPr>
            <w:r>
              <w:rPr>
                <w:rFonts w:hint="default" w:ascii="Times New Roman" w:hAnsi="Times New Roman" w:cs="Times New Roman"/>
                <w:b w:val="0"/>
                <w:sz w:val="20"/>
                <w:szCs w:val="20"/>
              </w:rPr>
              <w:t>To Do</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52" w:type="dxa"/>
            <w:vAlign w:val="center"/>
          </w:tcPr>
          <w:p>
            <w:pPr>
              <w:spacing w:after="0" w:line="240" w:lineRule="auto"/>
              <w:jc w:val="center"/>
              <w:rPr>
                <w:rFonts w:hint="default" w:ascii="Times New Roman" w:hAnsi="Times New Roman" w:cs="Times New Roman"/>
                <w:sz w:val="20"/>
                <w:szCs w:val="20"/>
              </w:rPr>
            </w:pPr>
            <w:r>
              <w:rPr>
                <w:rFonts w:hint="default" w:ascii="Times New Roman" w:hAnsi="Times New Roman" w:cs="Times New Roman"/>
                <w:b w:val="0"/>
                <w:sz w:val="20"/>
                <w:szCs w:val="20"/>
              </w:rPr>
              <w:t>US-07</w:t>
            </w:r>
          </w:p>
        </w:tc>
        <w:tc>
          <w:tcPr>
            <w:tcW w:w="1652" w:type="dxa"/>
            <w:vAlign w:val="center"/>
          </w:tcPr>
          <w:p>
            <w:pPr>
              <w:spacing w:after="0" w:line="240" w:lineRule="auto"/>
              <w:jc w:val="center"/>
              <w:rPr>
                <w:rFonts w:hint="default" w:ascii="Times New Roman" w:hAnsi="Times New Roman" w:cs="Times New Roman"/>
                <w:sz w:val="20"/>
                <w:szCs w:val="20"/>
              </w:rPr>
            </w:pPr>
            <w:r>
              <w:rPr>
                <w:rFonts w:hint="default" w:ascii="Times New Roman" w:hAnsi="Times New Roman" w:cs="Times New Roman"/>
                <w:b w:val="0"/>
                <w:sz w:val="20"/>
                <w:szCs w:val="20"/>
              </w:rPr>
              <w:t>Là hệ thống, cần theo dõi và cập nhật trạng thái sử dụng của từng bàn để hỗ trợ kiểm tra khả năng phục vụ theo thời gian thực.</w:t>
            </w:r>
          </w:p>
        </w:tc>
        <w:tc>
          <w:tcPr>
            <w:tcW w:w="1652" w:type="dxa"/>
            <w:vAlign w:val="center"/>
          </w:tcPr>
          <w:p>
            <w:pPr>
              <w:spacing w:after="0" w:line="240" w:lineRule="auto"/>
              <w:jc w:val="center"/>
              <w:rPr>
                <w:rFonts w:hint="default" w:ascii="Times New Roman" w:hAnsi="Times New Roman" w:cs="Times New Roman"/>
                <w:sz w:val="20"/>
                <w:szCs w:val="20"/>
                <w:lang w:val="en-US"/>
              </w:rPr>
            </w:pPr>
            <w:r>
              <w:rPr>
                <w:rFonts w:hint="default" w:ascii="Times New Roman" w:hAnsi="Times New Roman" w:cs="Times New Roman"/>
                <w:b w:val="0"/>
                <w:sz w:val="20"/>
                <w:szCs w:val="20"/>
                <w:lang w:val="en-US"/>
              </w:rPr>
              <w:t>Cao</w:t>
            </w:r>
          </w:p>
        </w:tc>
        <w:tc>
          <w:tcPr>
            <w:tcW w:w="1652" w:type="dxa"/>
            <w:vAlign w:val="center"/>
          </w:tcPr>
          <w:p>
            <w:pPr>
              <w:spacing w:after="0" w:line="240" w:lineRule="auto"/>
              <w:jc w:val="center"/>
              <w:rPr>
                <w:rFonts w:hint="default" w:ascii="Times New Roman" w:hAnsi="Times New Roman" w:cs="Times New Roman"/>
                <w:sz w:val="20"/>
                <w:szCs w:val="20"/>
              </w:rPr>
            </w:pPr>
            <w:r>
              <w:rPr>
                <w:rFonts w:hint="default" w:ascii="Times New Roman" w:hAnsi="Times New Roman" w:cs="Times New Roman"/>
                <w:b w:val="0"/>
                <w:sz w:val="20"/>
                <w:szCs w:val="20"/>
              </w:rPr>
              <w:t>5</w:t>
            </w:r>
          </w:p>
        </w:tc>
        <w:tc>
          <w:tcPr>
            <w:tcW w:w="1652" w:type="dxa"/>
            <w:vAlign w:val="center"/>
          </w:tcPr>
          <w:p>
            <w:pPr>
              <w:spacing w:after="0" w:line="240" w:lineRule="auto"/>
              <w:jc w:val="center"/>
              <w:rPr>
                <w:rFonts w:hint="default" w:ascii="Times New Roman" w:hAnsi="Times New Roman" w:cs="Times New Roman"/>
                <w:sz w:val="20"/>
                <w:szCs w:val="20"/>
              </w:rPr>
            </w:pPr>
            <w:r>
              <w:rPr>
                <w:rFonts w:hint="default" w:ascii="Times New Roman" w:hAnsi="Times New Roman" w:cs="Times New Roman"/>
                <w:b w:val="0"/>
                <w:sz w:val="20"/>
                <w:szCs w:val="20"/>
                <w:lang w:val="en-US"/>
              </w:rPr>
              <w:t xml:space="preserve">Nguyễn </w:t>
            </w:r>
            <w:r>
              <w:rPr>
                <w:rFonts w:hint="default" w:ascii="Times New Roman" w:hAnsi="Times New Roman" w:cs="Times New Roman"/>
                <w:b w:val="0"/>
                <w:sz w:val="20"/>
                <w:szCs w:val="20"/>
              </w:rPr>
              <w:t>Quốc Toàn</w:t>
            </w:r>
          </w:p>
        </w:tc>
        <w:tc>
          <w:tcPr>
            <w:tcW w:w="1652" w:type="dxa"/>
            <w:vAlign w:val="center"/>
          </w:tcPr>
          <w:p>
            <w:pPr>
              <w:spacing w:after="0" w:line="240" w:lineRule="auto"/>
              <w:jc w:val="center"/>
              <w:rPr>
                <w:rFonts w:hint="default" w:ascii="Times New Roman" w:hAnsi="Times New Roman" w:cs="Times New Roman"/>
                <w:sz w:val="20"/>
                <w:szCs w:val="20"/>
              </w:rPr>
            </w:pPr>
            <w:r>
              <w:rPr>
                <w:rFonts w:hint="default" w:ascii="Times New Roman" w:hAnsi="Times New Roman" w:cs="Times New Roman"/>
                <w:b w:val="0"/>
                <w:sz w:val="20"/>
                <w:szCs w:val="20"/>
              </w:rPr>
              <w:t>To Do</w:t>
            </w:r>
          </w:p>
        </w:tc>
      </w:tr>
    </w:tbl>
    <w:p>
      <w:pPr>
        <w:spacing w:after="0"/>
        <w:rPr>
          <w:rFonts w:hint="default" w:ascii="Times New Roman" w:hAnsi="Times New Roman" w:cs="Times New Roman"/>
        </w:rPr>
      </w:pPr>
    </w:p>
    <w:p>
      <w:pPr>
        <w:rPr>
          <w:rFonts w:hint="default" w:ascii="Times New Roman" w:hAnsi="Times New Roman" w:cs="Times New Roman"/>
        </w:rPr>
      </w:pPr>
      <w:r>
        <w:rPr>
          <w:rFonts w:hint="default" w:ascii="Times New Roman" w:hAnsi="Times New Roman" w:cs="Times New Roman"/>
          <w:b/>
        </w:rPr>
        <w:t>Tổng Sprint 2: 18 Points</w:t>
      </w:r>
    </w:p>
    <w:p>
      <w:pPr>
        <w:pStyle w:val="3"/>
        <w:rPr>
          <w:rFonts w:hint="default" w:ascii="Times New Roman" w:hAnsi="Times New Roman" w:cs="Times New Roman"/>
        </w:rPr>
      </w:pPr>
      <w:r>
        <w:rPr>
          <w:rFonts w:hint="default" w:ascii="Times New Roman" w:hAnsi="Times New Roman" w:cs="Times New Roman"/>
        </w:rPr>
        <w:t>3. Phân công công việc chi tiết</w:t>
      </w:r>
    </w:p>
    <w:tbl>
      <w:tblPr>
        <w:tblStyle w:val="3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479"/>
        <w:gridCol w:w="2479"/>
        <w:gridCol w:w="2479"/>
        <w:gridCol w:w="2479"/>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2479" w:type="dxa"/>
            <w:shd w:val="clear" w:color="auto" w:fill="D9EAF7"/>
            <w:vAlign w:val="center"/>
          </w:tcPr>
          <w:p>
            <w:pPr>
              <w:spacing w:after="0" w:line="240" w:lineRule="auto"/>
              <w:jc w:val="center"/>
              <w:rPr>
                <w:rFonts w:hint="default" w:ascii="Times New Roman" w:hAnsi="Times New Roman" w:cs="Times New Roman"/>
                <w:sz w:val="20"/>
                <w:szCs w:val="20"/>
              </w:rPr>
            </w:pPr>
            <w:r>
              <w:rPr>
                <w:rFonts w:hint="default" w:ascii="Times New Roman" w:hAnsi="Times New Roman" w:cs="Times New Roman"/>
                <w:b/>
                <w:sz w:val="20"/>
                <w:szCs w:val="20"/>
              </w:rPr>
              <w:t>Công việc</w:t>
            </w:r>
          </w:p>
        </w:tc>
        <w:tc>
          <w:tcPr>
            <w:tcW w:w="2479" w:type="dxa"/>
            <w:shd w:val="clear" w:color="auto" w:fill="D9EAF7"/>
            <w:vAlign w:val="center"/>
          </w:tcPr>
          <w:p>
            <w:pPr>
              <w:spacing w:after="0" w:line="240" w:lineRule="auto"/>
              <w:jc w:val="center"/>
              <w:rPr>
                <w:rFonts w:hint="default" w:ascii="Times New Roman" w:hAnsi="Times New Roman" w:cs="Times New Roman"/>
                <w:sz w:val="20"/>
                <w:szCs w:val="20"/>
              </w:rPr>
            </w:pPr>
            <w:r>
              <w:rPr>
                <w:rFonts w:hint="default" w:ascii="Times New Roman" w:hAnsi="Times New Roman" w:cs="Times New Roman"/>
                <w:b/>
                <w:sz w:val="20"/>
                <w:szCs w:val="20"/>
              </w:rPr>
              <w:t>Người thực hiện</w:t>
            </w:r>
          </w:p>
        </w:tc>
        <w:tc>
          <w:tcPr>
            <w:tcW w:w="2479" w:type="dxa"/>
            <w:shd w:val="clear" w:color="auto" w:fill="D9EAF7"/>
            <w:vAlign w:val="center"/>
          </w:tcPr>
          <w:p>
            <w:pPr>
              <w:spacing w:after="0" w:line="240" w:lineRule="auto"/>
              <w:jc w:val="center"/>
              <w:rPr>
                <w:rFonts w:hint="default" w:ascii="Times New Roman" w:hAnsi="Times New Roman" w:cs="Times New Roman"/>
                <w:sz w:val="20"/>
                <w:szCs w:val="20"/>
              </w:rPr>
            </w:pPr>
            <w:r>
              <w:rPr>
                <w:rFonts w:hint="default" w:ascii="Times New Roman" w:hAnsi="Times New Roman" w:cs="Times New Roman"/>
                <w:b/>
                <w:sz w:val="20"/>
                <w:szCs w:val="20"/>
              </w:rPr>
              <w:t>Deadline</w:t>
            </w:r>
          </w:p>
        </w:tc>
        <w:tc>
          <w:tcPr>
            <w:tcW w:w="2479" w:type="dxa"/>
            <w:shd w:val="clear" w:color="auto" w:fill="D9EAF7"/>
            <w:vAlign w:val="center"/>
          </w:tcPr>
          <w:p>
            <w:pPr>
              <w:spacing w:after="0" w:line="240" w:lineRule="auto"/>
              <w:jc w:val="center"/>
              <w:rPr>
                <w:rFonts w:hint="default" w:ascii="Times New Roman" w:hAnsi="Times New Roman" w:cs="Times New Roman"/>
                <w:sz w:val="20"/>
                <w:szCs w:val="20"/>
              </w:rPr>
            </w:pPr>
            <w:r>
              <w:rPr>
                <w:rFonts w:hint="default" w:ascii="Times New Roman" w:hAnsi="Times New Roman" w:cs="Times New Roman"/>
                <w:b/>
                <w:sz w:val="20"/>
                <w:szCs w:val="20"/>
              </w:rPr>
              <w:t>Công nghệ / Tool / Thư viện</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79" w:type="dxa"/>
            <w:vAlign w:val="center"/>
          </w:tcPr>
          <w:p>
            <w:pPr>
              <w:spacing w:after="0" w:line="240" w:lineRule="auto"/>
              <w:jc w:val="center"/>
              <w:rPr>
                <w:rFonts w:hint="default" w:ascii="Times New Roman" w:hAnsi="Times New Roman" w:cs="Times New Roman"/>
                <w:sz w:val="20"/>
                <w:szCs w:val="20"/>
              </w:rPr>
            </w:pPr>
            <w:r>
              <w:rPr>
                <w:rFonts w:hint="default" w:ascii="Times New Roman" w:hAnsi="Times New Roman" w:cs="Times New Roman"/>
                <w:b w:val="0"/>
                <w:sz w:val="20"/>
                <w:szCs w:val="20"/>
              </w:rPr>
              <w:t>Phân tích yêu cầu xem thông tin nhà hàng — US-04</w:t>
            </w:r>
          </w:p>
        </w:tc>
        <w:tc>
          <w:tcPr>
            <w:tcW w:w="2479" w:type="dxa"/>
            <w:vAlign w:val="center"/>
          </w:tcPr>
          <w:p>
            <w:pPr>
              <w:spacing w:after="0" w:line="240" w:lineRule="auto"/>
              <w:jc w:val="center"/>
              <w:rPr>
                <w:rFonts w:hint="default" w:ascii="Times New Roman" w:hAnsi="Times New Roman" w:cs="Times New Roman"/>
                <w:sz w:val="20"/>
                <w:szCs w:val="20"/>
              </w:rPr>
            </w:pPr>
            <w:r>
              <w:rPr>
                <w:rFonts w:hint="default" w:ascii="Times New Roman" w:hAnsi="Times New Roman" w:cs="Times New Roman"/>
                <w:b w:val="0"/>
                <w:sz w:val="20"/>
                <w:szCs w:val="20"/>
              </w:rPr>
              <w:t>Huỳnh Thanh Phong</w:t>
            </w:r>
          </w:p>
        </w:tc>
        <w:tc>
          <w:tcPr>
            <w:tcW w:w="2479" w:type="dxa"/>
            <w:vAlign w:val="center"/>
          </w:tcPr>
          <w:p>
            <w:pPr>
              <w:spacing w:after="0" w:line="240" w:lineRule="auto"/>
              <w:jc w:val="center"/>
              <w:rPr>
                <w:rFonts w:hint="default" w:ascii="Times New Roman" w:hAnsi="Times New Roman" w:cs="Times New Roman"/>
                <w:sz w:val="20"/>
                <w:szCs w:val="20"/>
              </w:rPr>
            </w:pPr>
            <w:r>
              <w:rPr>
                <w:rFonts w:hint="default" w:ascii="Times New Roman" w:hAnsi="Times New Roman" w:cs="Times New Roman"/>
                <w:b w:val="0"/>
                <w:sz w:val="20"/>
                <w:szCs w:val="20"/>
              </w:rPr>
              <w:t>30/09/2026</w:t>
            </w:r>
          </w:p>
        </w:tc>
        <w:tc>
          <w:tcPr>
            <w:tcW w:w="2479" w:type="dxa"/>
            <w:vAlign w:val="center"/>
          </w:tcPr>
          <w:p>
            <w:pPr>
              <w:spacing w:after="0" w:line="240" w:lineRule="auto"/>
              <w:jc w:val="center"/>
              <w:rPr>
                <w:rFonts w:hint="default" w:ascii="Times New Roman" w:hAnsi="Times New Roman" w:cs="Times New Roman"/>
                <w:sz w:val="20"/>
                <w:szCs w:val="20"/>
              </w:rPr>
            </w:pPr>
            <w:r>
              <w:rPr>
                <w:rFonts w:hint="default" w:ascii="Times New Roman" w:hAnsi="Times New Roman" w:cs="Times New Roman"/>
                <w:b w:val="0"/>
                <w:sz w:val="20"/>
                <w:szCs w:val="20"/>
              </w:rPr>
              <w:t>Word / Excel</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79" w:type="dxa"/>
            <w:vAlign w:val="center"/>
          </w:tcPr>
          <w:p>
            <w:pPr>
              <w:spacing w:after="0" w:line="240" w:lineRule="auto"/>
              <w:jc w:val="center"/>
              <w:rPr>
                <w:rFonts w:hint="default" w:ascii="Times New Roman" w:hAnsi="Times New Roman" w:cs="Times New Roman"/>
                <w:sz w:val="20"/>
                <w:szCs w:val="20"/>
              </w:rPr>
            </w:pPr>
            <w:r>
              <w:rPr>
                <w:rFonts w:hint="default" w:ascii="Times New Roman" w:hAnsi="Times New Roman" w:cs="Times New Roman"/>
                <w:b w:val="0"/>
                <w:sz w:val="20"/>
                <w:szCs w:val="20"/>
              </w:rPr>
              <w:t>Thiết kế và lập trình giao diện thông tin — US-04</w:t>
            </w:r>
          </w:p>
        </w:tc>
        <w:tc>
          <w:tcPr>
            <w:tcW w:w="2479" w:type="dxa"/>
            <w:vAlign w:val="center"/>
          </w:tcPr>
          <w:p>
            <w:pPr>
              <w:spacing w:after="0" w:line="240" w:lineRule="auto"/>
              <w:jc w:val="center"/>
              <w:rPr>
                <w:rFonts w:hint="default" w:ascii="Times New Roman" w:hAnsi="Times New Roman" w:cs="Times New Roman"/>
                <w:sz w:val="20"/>
                <w:szCs w:val="20"/>
              </w:rPr>
            </w:pPr>
            <w:r>
              <w:rPr>
                <w:rFonts w:hint="default" w:ascii="Times New Roman" w:hAnsi="Times New Roman" w:cs="Times New Roman"/>
                <w:b w:val="0"/>
                <w:sz w:val="20"/>
                <w:szCs w:val="20"/>
              </w:rPr>
              <w:t>Đoàn Anh Việt</w:t>
            </w:r>
          </w:p>
        </w:tc>
        <w:tc>
          <w:tcPr>
            <w:tcW w:w="2479" w:type="dxa"/>
            <w:vAlign w:val="center"/>
          </w:tcPr>
          <w:p>
            <w:pPr>
              <w:spacing w:after="0" w:line="240" w:lineRule="auto"/>
              <w:jc w:val="center"/>
              <w:rPr>
                <w:rFonts w:hint="default" w:ascii="Times New Roman" w:hAnsi="Times New Roman" w:cs="Times New Roman"/>
                <w:sz w:val="20"/>
                <w:szCs w:val="20"/>
              </w:rPr>
            </w:pPr>
            <w:r>
              <w:rPr>
                <w:rFonts w:hint="default" w:ascii="Times New Roman" w:hAnsi="Times New Roman" w:cs="Times New Roman"/>
                <w:b w:val="0"/>
                <w:sz w:val="20"/>
                <w:szCs w:val="20"/>
              </w:rPr>
              <w:t>04/10/2026</w:t>
            </w:r>
          </w:p>
        </w:tc>
        <w:tc>
          <w:tcPr>
            <w:tcW w:w="2479" w:type="dxa"/>
            <w:vAlign w:val="center"/>
          </w:tcPr>
          <w:p>
            <w:pPr>
              <w:spacing w:after="0" w:line="240" w:lineRule="auto"/>
              <w:jc w:val="center"/>
              <w:rPr>
                <w:rFonts w:hint="default" w:ascii="Times New Roman" w:hAnsi="Times New Roman" w:cs="Times New Roman"/>
                <w:sz w:val="20"/>
                <w:szCs w:val="20"/>
              </w:rPr>
            </w:pPr>
            <w:r>
              <w:rPr>
                <w:rFonts w:hint="default" w:ascii="Times New Roman" w:hAnsi="Times New Roman" w:cs="Times New Roman"/>
                <w:b w:val="0"/>
                <w:sz w:val="20"/>
                <w:szCs w:val="20"/>
              </w:rPr>
              <w:t>Figma / Frontend</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79" w:type="dxa"/>
            <w:vAlign w:val="center"/>
          </w:tcPr>
          <w:p>
            <w:pPr>
              <w:spacing w:after="0" w:line="240" w:lineRule="auto"/>
              <w:jc w:val="center"/>
              <w:rPr>
                <w:rFonts w:hint="default" w:ascii="Times New Roman" w:hAnsi="Times New Roman" w:cs="Times New Roman"/>
                <w:sz w:val="20"/>
                <w:szCs w:val="20"/>
              </w:rPr>
            </w:pPr>
            <w:r>
              <w:rPr>
                <w:rFonts w:hint="default" w:ascii="Times New Roman" w:hAnsi="Times New Roman" w:cs="Times New Roman"/>
                <w:b w:val="0"/>
                <w:sz w:val="20"/>
                <w:szCs w:val="20"/>
              </w:rPr>
              <w:t>Kiểm thử US-04</w:t>
            </w:r>
          </w:p>
        </w:tc>
        <w:tc>
          <w:tcPr>
            <w:tcW w:w="2479" w:type="dxa"/>
            <w:vAlign w:val="center"/>
          </w:tcPr>
          <w:p>
            <w:pPr>
              <w:spacing w:after="0" w:line="240" w:lineRule="auto"/>
              <w:jc w:val="center"/>
              <w:rPr>
                <w:rFonts w:hint="default" w:ascii="Times New Roman" w:hAnsi="Times New Roman" w:cs="Times New Roman"/>
                <w:sz w:val="20"/>
                <w:szCs w:val="20"/>
              </w:rPr>
            </w:pPr>
            <w:r>
              <w:rPr>
                <w:rFonts w:hint="default" w:ascii="Times New Roman" w:hAnsi="Times New Roman" w:cs="Times New Roman"/>
                <w:b w:val="0"/>
                <w:sz w:val="20"/>
                <w:szCs w:val="20"/>
              </w:rPr>
              <w:t>Nguyễn Đăng Phúc Thiện</w:t>
            </w:r>
          </w:p>
        </w:tc>
        <w:tc>
          <w:tcPr>
            <w:tcW w:w="2479" w:type="dxa"/>
            <w:vAlign w:val="center"/>
          </w:tcPr>
          <w:p>
            <w:pPr>
              <w:spacing w:after="0" w:line="240" w:lineRule="auto"/>
              <w:jc w:val="center"/>
              <w:rPr>
                <w:rFonts w:hint="default" w:ascii="Times New Roman" w:hAnsi="Times New Roman" w:cs="Times New Roman"/>
                <w:sz w:val="20"/>
                <w:szCs w:val="20"/>
              </w:rPr>
            </w:pPr>
            <w:r>
              <w:rPr>
                <w:rFonts w:hint="default" w:ascii="Times New Roman" w:hAnsi="Times New Roman" w:cs="Times New Roman"/>
                <w:b w:val="0"/>
                <w:sz w:val="20"/>
                <w:szCs w:val="20"/>
              </w:rPr>
              <w:t>05/10/2026</w:t>
            </w:r>
          </w:p>
        </w:tc>
        <w:tc>
          <w:tcPr>
            <w:tcW w:w="2479" w:type="dxa"/>
            <w:vAlign w:val="center"/>
          </w:tcPr>
          <w:p>
            <w:pPr>
              <w:spacing w:after="0" w:line="240" w:lineRule="auto"/>
              <w:jc w:val="center"/>
              <w:rPr>
                <w:rFonts w:hint="default" w:ascii="Times New Roman" w:hAnsi="Times New Roman" w:cs="Times New Roman"/>
                <w:sz w:val="20"/>
                <w:szCs w:val="20"/>
              </w:rPr>
            </w:pPr>
            <w:r>
              <w:rPr>
                <w:rFonts w:hint="default" w:ascii="Times New Roman" w:hAnsi="Times New Roman" w:cs="Times New Roman"/>
                <w:b w:val="0"/>
                <w:sz w:val="20"/>
                <w:szCs w:val="20"/>
              </w:rPr>
              <w:t>Test Case</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79" w:type="dxa"/>
            <w:vAlign w:val="center"/>
          </w:tcPr>
          <w:p>
            <w:pPr>
              <w:spacing w:after="0" w:line="240" w:lineRule="auto"/>
              <w:jc w:val="center"/>
              <w:rPr>
                <w:rFonts w:hint="default" w:ascii="Times New Roman" w:hAnsi="Times New Roman" w:cs="Times New Roman"/>
                <w:sz w:val="20"/>
                <w:szCs w:val="20"/>
              </w:rPr>
            </w:pPr>
            <w:r>
              <w:rPr>
                <w:rFonts w:hint="default" w:ascii="Times New Roman" w:hAnsi="Times New Roman" w:cs="Times New Roman"/>
                <w:b w:val="0"/>
                <w:sz w:val="20"/>
                <w:szCs w:val="20"/>
              </w:rPr>
              <w:t>Phân tích chức năng tìm kiếm món — US-05</w:t>
            </w:r>
          </w:p>
        </w:tc>
        <w:tc>
          <w:tcPr>
            <w:tcW w:w="2479" w:type="dxa"/>
            <w:vAlign w:val="center"/>
          </w:tcPr>
          <w:p>
            <w:pPr>
              <w:spacing w:after="0" w:line="240" w:lineRule="auto"/>
              <w:jc w:val="center"/>
              <w:rPr>
                <w:rFonts w:hint="default" w:ascii="Times New Roman" w:hAnsi="Times New Roman" w:cs="Times New Roman"/>
                <w:sz w:val="20"/>
                <w:szCs w:val="20"/>
              </w:rPr>
            </w:pPr>
            <w:r>
              <w:rPr>
                <w:rFonts w:hint="default" w:ascii="Times New Roman" w:hAnsi="Times New Roman" w:cs="Times New Roman"/>
                <w:b w:val="0"/>
                <w:sz w:val="20"/>
                <w:szCs w:val="20"/>
              </w:rPr>
              <w:t>Huỳnh Thanh Phong</w:t>
            </w:r>
          </w:p>
        </w:tc>
        <w:tc>
          <w:tcPr>
            <w:tcW w:w="2479" w:type="dxa"/>
            <w:vAlign w:val="center"/>
          </w:tcPr>
          <w:p>
            <w:pPr>
              <w:spacing w:after="0" w:line="240" w:lineRule="auto"/>
              <w:jc w:val="center"/>
              <w:rPr>
                <w:rFonts w:hint="default" w:ascii="Times New Roman" w:hAnsi="Times New Roman" w:cs="Times New Roman"/>
                <w:sz w:val="20"/>
                <w:szCs w:val="20"/>
              </w:rPr>
            </w:pPr>
            <w:r>
              <w:rPr>
                <w:rFonts w:hint="default" w:ascii="Times New Roman" w:hAnsi="Times New Roman" w:cs="Times New Roman"/>
                <w:b w:val="0"/>
                <w:sz w:val="20"/>
                <w:szCs w:val="20"/>
              </w:rPr>
              <w:t>02/10/2026</w:t>
            </w:r>
          </w:p>
        </w:tc>
        <w:tc>
          <w:tcPr>
            <w:tcW w:w="2479" w:type="dxa"/>
            <w:vAlign w:val="center"/>
          </w:tcPr>
          <w:p>
            <w:pPr>
              <w:spacing w:after="0" w:line="240" w:lineRule="auto"/>
              <w:jc w:val="center"/>
              <w:rPr>
                <w:rFonts w:hint="default" w:ascii="Times New Roman" w:hAnsi="Times New Roman" w:cs="Times New Roman"/>
                <w:sz w:val="20"/>
                <w:szCs w:val="20"/>
              </w:rPr>
            </w:pPr>
            <w:r>
              <w:rPr>
                <w:rFonts w:hint="default" w:ascii="Times New Roman" w:hAnsi="Times New Roman" w:cs="Times New Roman"/>
                <w:b w:val="0"/>
                <w:sz w:val="20"/>
                <w:szCs w:val="20"/>
              </w:rPr>
              <w:t>Word / Excel</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79" w:type="dxa"/>
            <w:vAlign w:val="center"/>
          </w:tcPr>
          <w:p>
            <w:pPr>
              <w:spacing w:after="0" w:line="240" w:lineRule="auto"/>
              <w:jc w:val="center"/>
              <w:rPr>
                <w:rFonts w:hint="default" w:ascii="Times New Roman" w:hAnsi="Times New Roman" w:cs="Times New Roman"/>
                <w:sz w:val="20"/>
                <w:szCs w:val="20"/>
              </w:rPr>
            </w:pPr>
            <w:r>
              <w:rPr>
                <w:rFonts w:hint="default" w:ascii="Times New Roman" w:hAnsi="Times New Roman" w:cs="Times New Roman"/>
                <w:b w:val="0"/>
                <w:sz w:val="20"/>
                <w:szCs w:val="20"/>
              </w:rPr>
              <w:t>Lập trình chức năng tìm kiếm — US-05</w:t>
            </w:r>
          </w:p>
        </w:tc>
        <w:tc>
          <w:tcPr>
            <w:tcW w:w="2479" w:type="dxa"/>
            <w:vAlign w:val="center"/>
          </w:tcPr>
          <w:p>
            <w:pPr>
              <w:spacing w:after="0" w:line="240" w:lineRule="auto"/>
              <w:jc w:val="center"/>
              <w:rPr>
                <w:rFonts w:hint="default" w:ascii="Times New Roman" w:hAnsi="Times New Roman" w:cs="Times New Roman"/>
                <w:sz w:val="20"/>
                <w:szCs w:val="20"/>
              </w:rPr>
            </w:pPr>
            <w:r>
              <w:rPr>
                <w:rFonts w:hint="default" w:ascii="Times New Roman" w:hAnsi="Times New Roman" w:cs="Times New Roman"/>
                <w:b w:val="0"/>
                <w:sz w:val="20"/>
                <w:szCs w:val="20"/>
              </w:rPr>
              <w:t>Trịnh Tấn Phú</w:t>
            </w:r>
          </w:p>
        </w:tc>
        <w:tc>
          <w:tcPr>
            <w:tcW w:w="2479" w:type="dxa"/>
            <w:vAlign w:val="center"/>
          </w:tcPr>
          <w:p>
            <w:pPr>
              <w:spacing w:after="0" w:line="240" w:lineRule="auto"/>
              <w:jc w:val="center"/>
              <w:rPr>
                <w:rFonts w:hint="default" w:ascii="Times New Roman" w:hAnsi="Times New Roman" w:cs="Times New Roman"/>
                <w:sz w:val="20"/>
                <w:szCs w:val="20"/>
              </w:rPr>
            </w:pPr>
            <w:r>
              <w:rPr>
                <w:rFonts w:hint="default" w:ascii="Times New Roman" w:hAnsi="Times New Roman" w:cs="Times New Roman"/>
                <w:b w:val="0"/>
                <w:sz w:val="20"/>
                <w:szCs w:val="20"/>
              </w:rPr>
              <w:t>08/10/2026</w:t>
            </w:r>
          </w:p>
        </w:tc>
        <w:tc>
          <w:tcPr>
            <w:tcW w:w="2479" w:type="dxa"/>
            <w:vAlign w:val="center"/>
          </w:tcPr>
          <w:p>
            <w:pPr>
              <w:spacing w:after="0" w:line="240" w:lineRule="auto"/>
              <w:jc w:val="center"/>
              <w:rPr>
                <w:rFonts w:hint="default" w:ascii="Times New Roman" w:hAnsi="Times New Roman" w:cs="Times New Roman"/>
                <w:sz w:val="20"/>
                <w:szCs w:val="20"/>
              </w:rPr>
            </w:pPr>
            <w:r>
              <w:rPr>
                <w:rFonts w:hint="default" w:ascii="Times New Roman" w:hAnsi="Times New Roman" w:cs="Times New Roman"/>
                <w:b w:val="0"/>
                <w:sz w:val="20"/>
                <w:szCs w:val="20"/>
              </w:rPr>
              <w:t>Backend / SQL</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79" w:type="dxa"/>
            <w:vAlign w:val="center"/>
          </w:tcPr>
          <w:p>
            <w:pPr>
              <w:spacing w:after="0" w:line="240" w:lineRule="auto"/>
              <w:jc w:val="center"/>
              <w:rPr>
                <w:rFonts w:hint="default" w:ascii="Times New Roman" w:hAnsi="Times New Roman" w:cs="Times New Roman"/>
                <w:sz w:val="20"/>
                <w:szCs w:val="20"/>
              </w:rPr>
            </w:pPr>
            <w:r>
              <w:rPr>
                <w:rFonts w:hint="default" w:ascii="Times New Roman" w:hAnsi="Times New Roman" w:cs="Times New Roman"/>
                <w:b w:val="0"/>
                <w:sz w:val="20"/>
                <w:szCs w:val="20"/>
              </w:rPr>
              <w:t>Thiết kế giao diện, kiểm thử và review US-05</w:t>
            </w:r>
          </w:p>
        </w:tc>
        <w:tc>
          <w:tcPr>
            <w:tcW w:w="2479" w:type="dxa"/>
            <w:vAlign w:val="center"/>
          </w:tcPr>
          <w:p>
            <w:pPr>
              <w:spacing w:after="0" w:line="240" w:lineRule="auto"/>
              <w:jc w:val="center"/>
              <w:rPr>
                <w:rFonts w:hint="default" w:ascii="Times New Roman" w:hAnsi="Times New Roman" w:cs="Times New Roman"/>
                <w:sz w:val="20"/>
                <w:szCs w:val="20"/>
              </w:rPr>
            </w:pPr>
            <w:r>
              <w:rPr>
                <w:rFonts w:hint="default" w:ascii="Times New Roman" w:hAnsi="Times New Roman" w:cs="Times New Roman"/>
                <w:b w:val="0"/>
                <w:sz w:val="20"/>
                <w:szCs w:val="20"/>
              </w:rPr>
              <w:t>Đoàn Anh Việt + Nguyễn Đăng Phúc Thiện + Nguyễn Quốc Toàn</w:t>
            </w:r>
          </w:p>
        </w:tc>
        <w:tc>
          <w:tcPr>
            <w:tcW w:w="2479" w:type="dxa"/>
            <w:vAlign w:val="center"/>
          </w:tcPr>
          <w:p>
            <w:pPr>
              <w:spacing w:after="0" w:line="240" w:lineRule="auto"/>
              <w:jc w:val="center"/>
              <w:rPr>
                <w:rFonts w:hint="default" w:ascii="Times New Roman" w:hAnsi="Times New Roman" w:cs="Times New Roman"/>
                <w:sz w:val="20"/>
                <w:szCs w:val="20"/>
              </w:rPr>
            </w:pPr>
            <w:r>
              <w:rPr>
                <w:rFonts w:hint="default" w:ascii="Times New Roman" w:hAnsi="Times New Roman" w:cs="Times New Roman"/>
                <w:b w:val="0"/>
                <w:sz w:val="20"/>
                <w:szCs w:val="20"/>
              </w:rPr>
              <w:t>10/10/2026</w:t>
            </w:r>
          </w:p>
        </w:tc>
        <w:tc>
          <w:tcPr>
            <w:tcW w:w="2479" w:type="dxa"/>
            <w:vAlign w:val="center"/>
          </w:tcPr>
          <w:p>
            <w:pPr>
              <w:spacing w:after="0" w:line="240" w:lineRule="auto"/>
              <w:jc w:val="center"/>
              <w:rPr>
                <w:rFonts w:hint="default" w:ascii="Times New Roman" w:hAnsi="Times New Roman" w:cs="Times New Roman"/>
                <w:sz w:val="20"/>
                <w:szCs w:val="20"/>
              </w:rPr>
            </w:pPr>
            <w:r>
              <w:rPr>
                <w:rFonts w:hint="default" w:ascii="Times New Roman" w:hAnsi="Times New Roman" w:cs="Times New Roman"/>
                <w:b w:val="0"/>
                <w:sz w:val="20"/>
                <w:szCs w:val="20"/>
              </w:rPr>
              <w:t>Figma / Test Case / GitHub</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79" w:type="dxa"/>
            <w:vAlign w:val="center"/>
          </w:tcPr>
          <w:p>
            <w:pPr>
              <w:spacing w:after="0" w:line="240" w:lineRule="auto"/>
              <w:jc w:val="center"/>
              <w:rPr>
                <w:rFonts w:hint="default" w:ascii="Times New Roman" w:hAnsi="Times New Roman" w:cs="Times New Roman"/>
                <w:sz w:val="20"/>
                <w:szCs w:val="20"/>
              </w:rPr>
            </w:pPr>
            <w:r>
              <w:rPr>
                <w:rFonts w:hint="default" w:ascii="Times New Roman" w:hAnsi="Times New Roman" w:cs="Times New Roman"/>
                <w:b w:val="0"/>
                <w:sz w:val="20"/>
                <w:szCs w:val="20"/>
              </w:rPr>
              <w:t>Thiết kế dữ liệu khu vực và bàn — US-06</w:t>
            </w:r>
          </w:p>
        </w:tc>
        <w:tc>
          <w:tcPr>
            <w:tcW w:w="2479" w:type="dxa"/>
            <w:vAlign w:val="center"/>
          </w:tcPr>
          <w:p>
            <w:pPr>
              <w:spacing w:after="0" w:line="240" w:lineRule="auto"/>
              <w:jc w:val="center"/>
              <w:rPr>
                <w:rFonts w:hint="default" w:ascii="Times New Roman" w:hAnsi="Times New Roman" w:cs="Times New Roman"/>
                <w:sz w:val="20"/>
                <w:szCs w:val="20"/>
              </w:rPr>
            </w:pPr>
            <w:r>
              <w:rPr>
                <w:rFonts w:hint="default" w:ascii="Times New Roman" w:hAnsi="Times New Roman" w:cs="Times New Roman"/>
                <w:b w:val="0"/>
                <w:sz w:val="20"/>
                <w:szCs w:val="20"/>
              </w:rPr>
              <w:t>Nguyễn Quốc Toàn + Trịnh Tấn Phú</w:t>
            </w:r>
          </w:p>
        </w:tc>
        <w:tc>
          <w:tcPr>
            <w:tcW w:w="2479" w:type="dxa"/>
            <w:vAlign w:val="center"/>
          </w:tcPr>
          <w:p>
            <w:pPr>
              <w:spacing w:after="0" w:line="240" w:lineRule="auto"/>
              <w:jc w:val="center"/>
              <w:rPr>
                <w:rFonts w:hint="default" w:ascii="Times New Roman" w:hAnsi="Times New Roman" w:cs="Times New Roman"/>
                <w:sz w:val="20"/>
                <w:szCs w:val="20"/>
              </w:rPr>
            </w:pPr>
            <w:r>
              <w:rPr>
                <w:rFonts w:hint="default" w:ascii="Times New Roman" w:hAnsi="Times New Roman" w:cs="Times New Roman"/>
                <w:b w:val="0"/>
                <w:sz w:val="20"/>
                <w:szCs w:val="20"/>
              </w:rPr>
              <w:t>05/10/2026</w:t>
            </w:r>
          </w:p>
        </w:tc>
        <w:tc>
          <w:tcPr>
            <w:tcW w:w="2479" w:type="dxa"/>
            <w:vAlign w:val="center"/>
          </w:tcPr>
          <w:p>
            <w:pPr>
              <w:spacing w:after="0" w:line="240" w:lineRule="auto"/>
              <w:jc w:val="center"/>
              <w:rPr>
                <w:rFonts w:hint="default" w:ascii="Times New Roman" w:hAnsi="Times New Roman" w:cs="Times New Roman"/>
                <w:sz w:val="20"/>
                <w:szCs w:val="20"/>
              </w:rPr>
            </w:pPr>
            <w:r>
              <w:rPr>
                <w:rFonts w:hint="default" w:ascii="Times New Roman" w:hAnsi="Times New Roman" w:cs="Times New Roman"/>
                <w:b w:val="0"/>
                <w:sz w:val="20"/>
                <w:szCs w:val="20"/>
              </w:rPr>
              <w:t>ERD / SQL</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79" w:type="dxa"/>
            <w:vAlign w:val="center"/>
          </w:tcPr>
          <w:p>
            <w:pPr>
              <w:spacing w:after="0" w:line="240" w:lineRule="auto"/>
              <w:jc w:val="center"/>
              <w:rPr>
                <w:rFonts w:hint="default" w:ascii="Times New Roman" w:hAnsi="Times New Roman" w:cs="Times New Roman"/>
                <w:sz w:val="20"/>
                <w:szCs w:val="20"/>
              </w:rPr>
            </w:pPr>
            <w:r>
              <w:rPr>
                <w:rFonts w:hint="default" w:ascii="Times New Roman" w:hAnsi="Times New Roman" w:cs="Times New Roman"/>
                <w:b w:val="0"/>
                <w:sz w:val="20"/>
                <w:szCs w:val="20"/>
              </w:rPr>
              <w:t>Lập trình quản lý khu vực &amp; bàn — US-06, US-07</w:t>
            </w:r>
          </w:p>
        </w:tc>
        <w:tc>
          <w:tcPr>
            <w:tcW w:w="2479" w:type="dxa"/>
            <w:vAlign w:val="center"/>
          </w:tcPr>
          <w:p>
            <w:pPr>
              <w:spacing w:after="0" w:line="240" w:lineRule="auto"/>
              <w:jc w:val="center"/>
              <w:rPr>
                <w:rFonts w:hint="default" w:ascii="Times New Roman" w:hAnsi="Times New Roman" w:cs="Times New Roman"/>
                <w:sz w:val="20"/>
                <w:szCs w:val="20"/>
              </w:rPr>
            </w:pPr>
            <w:r>
              <w:rPr>
                <w:rFonts w:hint="default" w:ascii="Times New Roman" w:hAnsi="Times New Roman" w:cs="Times New Roman"/>
                <w:b w:val="0"/>
                <w:sz w:val="20"/>
                <w:szCs w:val="20"/>
              </w:rPr>
              <w:t>Trịnh Tấn Phú</w:t>
            </w:r>
          </w:p>
        </w:tc>
        <w:tc>
          <w:tcPr>
            <w:tcW w:w="2479" w:type="dxa"/>
            <w:vAlign w:val="center"/>
          </w:tcPr>
          <w:p>
            <w:pPr>
              <w:spacing w:after="0" w:line="240" w:lineRule="auto"/>
              <w:jc w:val="center"/>
              <w:rPr>
                <w:rFonts w:hint="default" w:ascii="Times New Roman" w:hAnsi="Times New Roman" w:cs="Times New Roman"/>
                <w:sz w:val="20"/>
                <w:szCs w:val="20"/>
              </w:rPr>
            </w:pPr>
            <w:r>
              <w:rPr>
                <w:rFonts w:hint="default" w:ascii="Times New Roman" w:hAnsi="Times New Roman" w:cs="Times New Roman"/>
                <w:b w:val="0"/>
                <w:sz w:val="20"/>
                <w:szCs w:val="20"/>
              </w:rPr>
              <w:t>11/10/2026</w:t>
            </w:r>
          </w:p>
        </w:tc>
        <w:tc>
          <w:tcPr>
            <w:tcW w:w="2479" w:type="dxa"/>
            <w:vAlign w:val="center"/>
          </w:tcPr>
          <w:p>
            <w:pPr>
              <w:spacing w:after="0" w:line="240" w:lineRule="auto"/>
              <w:jc w:val="center"/>
              <w:rPr>
                <w:rFonts w:hint="default" w:ascii="Times New Roman" w:hAnsi="Times New Roman" w:cs="Times New Roman"/>
                <w:sz w:val="20"/>
                <w:szCs w:val="20"/>
              </w:rPr>
            </w:pPr>
            <w:r>
              <w:rPr>
                <w:rFonts w:hint="default" w:ascii="Times New Roman" w:hAnsi="Times New Roman" w:cs="Times New Roman"/>
                <w:b w:val="0"/>
                <w:sz w:val="20"/>
                <w:szCs w:val="20"/>
              </w:rPr>
              <w:t>Backend / SQL</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79" w:type="dxa"/>
            <w:vAlign w:val="center"/>
          </w:tcPr>
          <w:p>
            <w:pPr>
              <w:spacing w:after="0" w:line="240" w:lineRule="auto"/>
              <w:jc w:val="center"/>
              <w:rPr>
                <w:rFonts w:hint="default" w:ascii="Times New Roman" w:hAnsi="Times New Roman" w:cs="Times New Roman"/>
                <w:sz w:val="20"/>
                <w:szCs w:val="20"/>
              </w:rPr>
            </w:pPr>
            <w:r>
              <w:rPr>
                <w:rFonts w:hint="default" w:ascii="Times New Roman" w:hAnsi="Times New Roman" w:cs="Times New Roman"/>
                <w:b w:val="0"/>
                <w:sz w:val="20"/>
                <w:szCs w:val="20"/>
              </w:rPr>
              <w:t>Kiểm thử và tích hợp US-04 → US-07</w:t>
            </w:r>
          </w:p>
        </w:tc>
        <w:tc>
          <w:tcPr>
            <w:tcW w:w="2479" w:type="dxa"/>
            <w:vAlign w:val="center"/>
          </w:tcPr>
          <w:p>
            <w:pPr>
              <w:spacing w:after="0" w:line="240" w:lineRule="auto"/>
              <w:jc w:val="center"/>
              <w:rPr>
                <w:rFonts w:hint="default" w:ascii="Times New Roman" w:hAnsi="Times New Roman" w:cs="Times New Roman"/>
                <w:sz w:val="20"/>
                <w:szCs w:val="20"/>
              </w:rPr>
            </w:pPr>
            <w:r>
              <w:rPr>
                <w:rFonts w:hint="default" w:ascii="Times New Roman" w:hAnsi="Times New Roman" w:cs="Times New Roman"/>
                <w:b w:val="0"/>
                <w:sz w:val="20"/>
                <w:szCs w:val="20"/>
              </w:rPr>
              <w:t>Nguyễn Đăng Phúc Thiện + Nguyễn Quốc Toàn</w:t>
            </w:r>
          </w:p>
        </w:tc>
        <w:tc>
          <w:tcPr>
            <w:tcW w:w="2479" w:type="dxa"/>
            <w:vAlign w:val="center"/>
          </w:tcPr>
          <w:p>
            <w:pPr>
              <w:spacing w:after="0" w:line="240" w:lineRule="auto"/>
              <w:jc w:val="center"/>
              <w:rPr>
                <w:rFonts w:hint="default" w:ascii="Times New Roman" w:hAnsi="Times New Roman" w:cs="Times New Roman"/>
                <w:sz w:val="20"/>
                <w:szCs w:val="20"/>
              </w:rPr>
            </w:pPr>
            <w:r>
              <w:rPr>
                <w:rFonts w:hint="default" w:ascii="Times New Roman" w:hAnsi="Times New Roman" w:cs="Times New Roman"/>
                <w:b w:val="0"/>
                <w:sz w:val="20"/>
                <w:szCs w:val="20"/>
              </w:rPr>
              <w:t>12/10/2026</w:t>
            </w:r>
          </w:p>
        </w:tc>
        <w:tc>
          <w:tcPr>
            <w:tcW w:w="2479" w:type="dxa"/>
            <w:vAlign w:val="center"/>
          </w:tcPr>
          <w:p>
            <w:pPr>
              <w:spacing w:after="0" w:line="240" w:lineRule="auto"/>
              <w:jc w:val="center"/>
              <w:rPr>
                <w:rFonts w:hint="default" w:ascii="Times New Roman" w:hAnsi="Times New Roman" w:cs="Times New Roman"/>
                <w:sz w:val="20"/>
                <w:szCs w:val="20"/>
              </w:rPr>
            </w:pPr>
            <w:r>
              <w:rPr>
                <w:rFonts w:hint="default" w:ascii="Times New Roman" w:hAnsi="Times New Roman" w:cs="Times New Roman"/>
                <w:b w:val="0"/>
                <w:sz w:val="20"/>
                <w:szCs w:val="20"/>
              </w:rPr>
              <w:t>Test Case / GitHub</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79" w:type="dxa"/>
            <w:vAlign w:val="center"/>
          </w:tcPr>
          <w:p>
            <w:pPr>
              <w:spacing w:after="0" w:line="240" w:lineRule="auto"/>
              <w:jc w:val="center"/>
              <w:rPr>
                <w:rFonts w:hint="default" w:ascii="Times New Roman" w:hAnsi="Times New Roman" w:cs="Times New Roman"/>
                <w:sz w:val="20"/>
                <w:szCs w:val="20"/>
              </w:rPr>
            </w:pPr>
            <w:r>
              <w:rPr>
                <w:rFonts w:hint="default" w:ascii="Times New Roman" w:hAnsi="Times New Roman" w:cs="Times New Roman"/>
                <w:b w:val="0"/>
                <w:sz w:val="20"/>
                <w:szCs w:val="20"/>
              </w:rPr>
              <w:t>Tích hợp và kiểm tra chung US-01 → US-03</w:t>
            </w:r>
          </w:p>
        </w:tc>
        <w:tc>
          <w:tcPr>
            <w:tcW w:w="2479" w:type="dxa"/>
            <w:vAlign w:val="center"/>
          </w:tcPr>
          <w:p>
            <w:pPr>
              <w:spacing w:after="0" w:line="240" w:lineRule="auto"/>
              <w:jc w:val="center"/>
              <w:rPr>
                <w:rFonts w:hint="default" w:ascii="Times New Roman" w:hAnsi="Times New Roman" w:cs="Times New Roman"/>
                <w:sz w:val="20"/>
                <w:szCs w:val="20"/>
              </w:rPr>
            </w:pPr>
            <w:r>
              <w:rPr>
                <w:rFonts w:hint="default" w:ascii="Times New Roman" w:hAnsi="Times New Roman" w:cs="Times New Roman"/>
                <w:b w:val="0"/>
                <w:sz w:val="20"/>
                <w:szCs w:val="20"/>
              </w:rPr>
              <w:t>Nguyễn Quốc Toàn – Team Lead</w:t>
            </w:r>
          </w:p>
        </w:tc>
        <w:tc>
          <w:tcPr>
            <w:tcW w:w="2479" w:type="dxa"/>
            <w:vAlign w:val="center"/>
          </w:tcPr>
          <w:p>
            <w:pPr>
              <w:spacing w:after="0" w:line="240" w:lineRule="auto"/>
              <w:jc w:val="center"/>
              <w:rPr>
                <w:rFonts w:hint="default" w:ascii="Times New Roman" w:hAnsi="Times New Roman" w:cs="Times New Roman"/>
                <w:sz w:val="20"/>
                <w:szCs w:val="20"/>
              </w:rPr>
            </w:pPr>
            <w:r>
              <w:rPr>
                <w:rFonts w:hint="default" w:ascii="Times New Roman" w:hAnsi="Times New Roman" w:cs="Times New Roman"/>
                <w:b w:val="0"/>
                <w:sz w:val="20"/>
                <w:szCs w:val="20"/>
              </w:rPr>
              <w:t>12/10/2026</w:t>
            </w:r>
          </w:p>
        </w:tc>
        <w:tc>
          <w:tcPr>
            <w:tcW w:w="2479" w:type="dxa"/>
            <w:vAlign w:val="center"/>
          </w:tcPr>
          <w:p>
            <w:pPr>
              <w:spacing w:after="0" w:line="240" w:lineRule="auto"/>
              <w:jc w:val="center"/>
              <w:rPr>
                <w:rFonts w:hint="default" w:ascii="Times New Roman" w:hAnsi="Times New Roman" w:cs="Times New Roman"/>
                <w:sz w:val="20"/>
                <w:szCs w:val="20"/>
              </w:rPr>
            </w:pPr>
            <w:r>
              <w:rPr>
                <w:rFonts w:hint="default" w:ascii="Times New Roman" w:hAnsi="Times New Roman" w:cs="Times New Roman"/>
                <w:b w:val="0"/>
                <w:sz w:val="20"/>
                <w:szCs w:val="20"/>
              </w:rPr>
              <w:t>GitHub / Code Review</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79" w:type="dxa"/>
            <w:vAlign w:val="center"/>
          </w:tcPr>
          <w:p>
            <w:pPr>
              <w:spacing w:after="0" w:line="240" w:lineRule="auto"/>
              <w:jc w:val="center"/>
              <w:rPr>
                <w:rFonts w:hint="default" w:ascii="Times New Roman" w:hAnsi="Times New Roman" w:cs="Times New Roman"/>
                <w:sz w:val="20"/>
                <w:szCs w:val="20"/>
              </w:rPr>
            </w:pPr>
            <w:r>
              <w:rPr>
                <w:rFonts w:hint="default" w:ascii="Times New Roman" w:hAnsi="Times New Roman" w:cs="Times New Roman"/>
                <w:b w:val="0"/>
                <w:sz w:val="20"/>
                <w:szCs w:val="20"/>
              </w:rPr>
              <w:t>Tổng hợp kết quả Sprint và cập nhật tài liệu</w:t>
            </w:r>
          </w:p>
        </w:tc>
        <w:tc>
          <w:tcPr>
            <w:tcW w:w="2479" w:type="dxa"/>
            <w:vAlign w:val="center"/>
          </w:tcPr>
          <w:p>
            <w:pPr>
              <w:spacing w:after="0" w:line="240" w:lineRule="auto"/>
              <w:jc w:val="center"/>
              <w:rPr>
                <w:rFonts w:hint="default" w:ascii="Times New Roman" w:hAnsi="Times New Roman" w:cs="Times New Roman"/>
                <w:sz w:val="20"/>
                <w:szCs w:val="20"/>
              </w:rPr>
            </w:pPr>
            <w:r>
              <w:rPr>
                <w:rFonts w:hint="default" w:ascii="Times New Roman" w:hAnsi="Times New Roman" w:cs="Times New Roman"/>
                <w:b w:val="0"/>
                <w:sz w:val="20"/>
                <w:szCs w:val="20"/>
              </w:rPr>
              <w:t>Nguyễn Đăng Phúc Thiện – Scrum Master</w:t>
            </w:r>
          </w:p>
        </w:tc>
        <w:tc>
          <w:tcPr>
            <w:tcW w:w="2479" w:type="dxa"/>
            <w:vAlign w:val="center"/>
          </w:tcPr>
          <w:p>
            <w:pPr>
              <w:spacing w:after="0" w:line="240" w:lineRule="auto"/>
              <w:jc w:val="center"/>
              <w:rPr>
                <w:rFonts w:hint="default" w:ascii="Times New Roman" w:hAnsi="Times New Roman" w:cs="Times New Roman"/>
                <w:sz w:val="20"/>
                <w:szCs w:val="20"/>
              </w:rPr>
            </w:pPr>
            <w:r>
              <w:rPr>
                <w:rFonts w:hint="default" w:ascii="Times New Roman" w:hAnsi="Times New Roman" w:cs="Times New Roman"/>
                <w:b w:val="0"/>
                <w:sz w:val="20"/>
                <w:szCs w:val="20"/>
              </w:rPr>
              <w:t>12/10/2026</w:t>
            </w:r>
          </w:p>
        </w:tc>
        <w:tc>
          <w:tcPr>
            <w:tcW w:w="2479" w:type="dxa"/>
            <w:vAlign w:val="center"/>
          </w:tcPr>
          <w:p>
            <w:pPr>
              <w:spacing w:after="0" w:line="240" w:lineRule="auto"/>
              <w:jc w:val="center"/>
              <w:rPr>
                <w:rFonts w:hint="default" w:ascii="Times New Roman" w:hAnsi="Times New Roman" w:cs="Times New Roman"/>
                <w:sz w:val="20"/>
                <w:szCs w:val="20"/>
              </w:rPr>
            </w:pPr>
            <w:r>
              <w:rPr>
                <w:rFonts w:hint="default" w:ascii="Times New Roman" w:hAnsi="Times New Roman" w:cs="Times New Roman"/>
                <w:b w:val="0"/>
                <w:sz w:val="20"/>
                <w:szCs w:val="20"/>
              </w:rPr>
              <w:t>Word / Excel</w:t>
            </w:r>
          </w:p>
        </w:tc>
      </w:tr>
    </w:tbl>
    <w:p>
      <w:pPr>
        <w:spacing w:after="0"/>
        <w:rPr>
          <w:rFonts w:hint="default" w:ascii="Times New Roman" w:hAnsi="Times New Roman" w:cs="Times New Roman"/>
        </w:rPr>
      </w:pPr>
    </w:p>
    <w:p>
      <w:pPr>
        <w:pStyle w:val="3"/>
        <w:rPr>
          <w:rFonts w:hint="default" w:ascii="Times New Roman" w:hAnsi="Times New Roman" w:cs="Times New Roman"/>
        </w:rPr>
      </w:pPr>
      <w:r>
        <w:rPr>
          <w:rFonts w:hint="default" w:ascii="Times New Roman" w:hAnsi="Times New Roman" w:cs="Times New Roman"/>
        </w:rPr>
        <w:t>4. Rủi ro và biện pháp</w:t>
      </w:r>
    </w:p>
    <w:p>
      <w:pPr>
        <w:pStyle w:val="20"/>
        <w:spacing w:after="40"/>
        <w:rPr>
          <w:rFonts w:hint="default" w:ascii="Times New Roman" w:hAnsi="Times New Roman" w:cs="Times New Roman"/>
          <w:sz w:val="24"/>
          <w:szCs w:val="28"/>
        </w:rPr>
      </w:pPr>
      <w:r>
        <w:rPr>
          <w:rFonts w:hint="default" w:ascii="Times New Roman" w:hAnsi="Times New Roman" w:cs="Times New Roman"/>
          <w:sz w:val="24"/>
          <w:szCs w:val="28"/>
        </w:rPr>
        <w:t>Rủi ro: Tìm kiếm hoặc hiển thị thực đơn không đúng dữ liệu</w:t>
      </w:r>
    </w:p>
    <w:p>
      <w:pPr>
        <w:pStyle w:val="21"/>
        <w:numPr>
          <w:numId w:val="0"/>
        </w:numPr>
        <w:spacing w:after="40"/>
        <w:ind w:left="360" w:leftChars="0"/>
        <w:rPr>
          <w:rFonts w:hint="default" w:ascii="Times New Roman" w:hAnsi="Times New Roman" w:cs="Times New Roman"/>
          <w:sz w:val="24"/>
          <w:szCs w:val="28"/>
        </w:rPr>
      </w:pPr>
      <w:r>
        <w:rPr>
          <w:rFonts w:hint="default" w:ascii="Times New Roman" w:hAnsi="Times New Roman" w:cs="Times New Roman"/>
          <w:sz w:val="24"/>
          <w:szCs w:val="28"/>
          <w:lang w:val="en-US"/>
        </w:rPr>
        <w:t xml:space="preserve">=&gt; </w:t>
      </w:r>
      <w:r>
        <w:rPr>
          <w:rFonts w:hint="default" w:ascii="Times New Roman" w:hAnsi="Times New Roman" w:cs="Times New Roman"/>
          <w:sz w:val="24"/>
          <w:szCs w:val="28"/>
        </w:rPr>
        <w:t>Biện pháp: Kiểm thử nhiều từ khóa và trạng thái món</w:t>
      </w:r>
    </w:p>
    <w:p>
      <w:pPr>
        <w:pStyle w:val="20"/>
        <w:spacing w:after="40"/>
        <w:rPr>
          <w:rFonts w:hint="default" w:ascii="Times New Roman" w:hAnsi="Times New Roman" w:cs="Times New Roman"/>
          <w:sz w:val="24"/>
          <w:szCs w:val="28"/>
        </w:rPr>
      </w:pPr>
      <w:r>
        <w:rPr>
          <w:rFonts w:hint="default" w:ascii="Times New Roman" w:hAnsi="Times New Roman" w:cs="Times New Roman"/>
          <w:sz w:val="24"/>
          <w:szCs w:val="28"/>
        </w:rPr>
        <w:t>Rủi ro: Trạng thái bàn không phản ánh đúng thực tế</w:t>
      </w:r>
    </w:p>
    <w:p>
      <w:pPr>
        <w:pStyle w:val="21"/>
        <w:numPr>
          <w:numId w:val="0"/>
        </w:numPr>
        <w:spacing w:after="40"/>
        <w:ind w:left="360" w:leftChars="0"/>
        <w:rPr>
          <w:rFonts w:hint="default" w:ascii="Times New Roman" w:hAnsi="Times New Roman" w:cs="Times New Roman"/>
          <w:sz w:val="24"/>
          <w:szCs w:val="28"/>
        </w:rPr>
      </w:pPr>
      <w:r>
        <w:rPr>
          <w:rFonts w:hint="default" w:ascii="Times New Roman" w:hAnsi="Times New Roman" w:cs="Times New Roman"/>
          <w:sz w:val="24"/>
          <w:szCs w:val="28"/>
          <w:lang w:val="en-US"/>
        </w:rPr>
        <w:t xml:space="preserve">=&gt; </w:t>
      </w:r>
      <w:r>
        <w:rPr>
          <w:rFonts w:hint="default" w:ascii="Times New Roman" w:hAnsi="Times New Roman" w:cs="Times New Roman"/>
          <w:sz w:val="24"/>
          <w:szCs w:val="28"/>
        </w:rPr>
        <w:t>Biện pháp: Kiểm thử chuyển trạng thái và luồng sử dụng bàn</w:t>
      </w:r>
    </w:p>
    <w:p>
      <w:pPr>
        <w:pStyle w:val="3"/>
        <w:rPr>
          <w:rFonts w:hint="default" w:ascii="Times New Roman" w:hAnsi="Times New Roman" w:cs="Times New Roman"/>
        </w:rPr>
      </w:pPr>
      <w:r>
        <w:rPr>
          <w:rFonts w:hint="default" w:ascii="Times New Roman" w:hAnsi="Times New Roman" w:cs="Times New Roman"/>
        </w:rPr>
        <w:t>5. Sprint Planning Update</w:t>
      </w:r>
    </w:p>
    <w:p>
      <w:pPr>
        <w:pStyle w:val="20"/>
        <w:spacing w:after="40"/>
        <w:rPr>
          <w:rFonts w:hint="default" w:ascii="Times New Roman" w:hAnsi="Times New Roman" w:cs="Times New Roman"/>
        </w:rPr>
      </w:pPr>
      <w:r>
        <w:rPr>
          <w:rFonts w:hint="default" w:ascii="Times New Roman" w:hAnsi="Times New Roman" w:cs="Times New Roman"/>
        </w:rPr>
        <w:t xml:space="preserve">Thay đổi so với kế hoạch ban đầu: </w:t>
      </w:r>
      <w:r>
        <w:rPr>
          <w:rFonts w:hint="default" w:ascii="Times New Roman" w:hAnsi="Times New Roman" w:cs="Times New Roman"/>
          <w:lang w:val="en-US"/>
        </w:rPr>
        <w:t xml:space="preserve">Không có </w:t>
      </w:r>
    </w:p>
    <w:p>
      <w:pPr>
        <w:pStyle w:val="20"/>
        <w:spacing w:after="40"/>
        <w:rPr>
          <w:rFonts w:hint="default" w:ascii="Times New Roman" w:hAnsi="Times New Roman" w:cs="Times New Roman"/>
        </w:rPr>
      </w:pPr>
      <w:r>
        <w:rPr>
          <w:rFonts w:hint="default" w:ascii="Times New Roman" w:hAnsi="Times New Roman" w:cs="Times New Roman"/>
        </w:rPr>
        <w:t>Lý do cập nhật: Thực hiện theo Sprint Backlog đã được phân bổ</w:t>
      </w:r>
    </w:p>
    <w:p>
      <w:pPr>
        <w:pStyle w:val="20"/>
        <w:numPr>
          <w:numId w:val="0"/>
        </w:numPr>
        <w:spacing w:after="40"/>
        <w:ind w:leftChars="0"/>
        <w:rPr>
          <w:rFonts w:hint="default" w:ascii="Times New Roman" w:hAnsi="Times New Roman" w:cs="Times New Roman"/>
        </w:rPr>
      </w:pPr>
    </w:p>
    <w:p>
      <w:pPr>
        <w:pStyle w:val="2"/>
        <w:bidi w:val="0"/>
        <w:rPr>
          <w:rFonts w:hint="default" w:ascii="Times New Roman" w:hAnsi="Times New Roman" w:cs="Times New Roman"/>
        </w:rPr>
      </w:pPr>
      <w:r>
        <w:rPr>
          <w:rFonts w:hint="default" w:ascii="Times New Roman" w:hAnsi="Times New Roman" w:cs="Times New Roman"/>
        </w:rPr>
        <w:t>SPRINT PLANNING – SPRINT 3</w:t>
      </w:r>
    </w:p>
    <w:tbl>
      <w:tblPr>
        <w:tblStyle w:val="3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957"/>
        <w:gridCol w:w="4957"/>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4957" w:type="dxa"/>
            <w:shd w:val="clear" w:color="auto" w:fill="D9EAF7"/>
            <w:vAlign w:val="center"/>
          </w:tcPr>
          <w:p>
            <w:pPr>
              <w:spacing w:after="0" w:line="240" w:lineRule="auto"/>
              <w:jc w:val="center"/>
              <w:rPr>
                <w:rFonts w:hint="default" w:ascii="Times New Roman" w:hAnsi="Times New Roman" w:cs="Times New Roman"/>
                <w:sz w:val="24"/>
                <w:szCs w:val="24"/>
              </w:rPr>
            </w:pPr>
            <w:r>
              <w:rPr>
                <w:rFonts w:hint="default" w:ascii="Times New Roman" w:hAnsi="Times New Roman" w:cs="Times New Roman"/>
                <w:b/>
                <w:sz w:val="24"/>
                <w:szCs w:val="24"/>
              </w:rPr>
              <w:t>Nội dung</w:t>
            </w:r>
          </w:p>
        </w:tc>
        <w:tc>
          <w:tcPr>
            <w:tcW w:w="4957" w:type="dxa"/>
            <w:shd w:val="clear" w:color="auto" w:fill="D9EAF7"/>
            <w:vAlign w:val="center"/>
          </w:tcPr>
          <w:p>
            <w:pPr>
              <w:spacing w:after="0" w:line="240" w:lineRule="auto"/>
              <w:jc w:val="center"/>
              <w:rPr>
                <w:rFonts w:hint="default" w:ascii="Times New Roman" w:hAnsi="Times New Roman" w:cs="Times New Roman"/>
                <w:sz w:val="24"/>
                <w:szCs w:val="24"/>
              </w:rPr>
            </w:pPr>
            <w:r>
              <w:rPr>
                <w:rFonts w:hint="default" w:ascii="Times New Roman" w:hAnsi="Times New Roman" w:cs="Times New Roman"/>
                <w:b/>
                <w:sz w:val="24"/>
                <w:szCs w:val="24"/>
              </w:rPr>
              <w:t>Thông tin</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957" w:type="dxa"/>
            <w:vAlign w:val="center"/>
          </w:tcPr>
          <w:p>
            <w:pPr>
              <w:spacing w:after="0" w:line="240" w:lineRule="auto"/>
              <w:jc w:val="center"/>
              <w:rPr>
                <w:rFonts w:hint="default" w:ascii="Times New Roman" w:hAnsi="Times New Roman" w:cs="Times New Roman"/>
                <w:sz w:val="24"/>
                <w:szCs w:val="24"/>
              </w:rPr>
            </w:pPr>
            <w:r>
              <w:rPr>
                <w:rFonts w:hint="default" w:ascii="Times New Roman" w:hAnsi="Times New Roman" w:cs="Times New Roman"/>
                <w:b w:val="0"/>
                <w:sz w:val="24"/>
                <w:szCs w:val="24"/>
              </w:rPr>
              <w:t>Mã sprint</w:t>
            </w:r>
          </w:p>
        </w:tc>
        <w:tc>
          <w:tcPr>
            <w:tcW w:w="4957" w:type="dxa"/>
            <w:vAlign w:val="center"/>
          </w:tcPr>
          <w:p>
            <w:pPr>
              <w:spacing w:after="0" w:line="240" w:lineRule="auto"/>
              <w:jc w:val="center"/>
              <w:rPr>
                <w:rFonts w:hint="default" w:ascii="Times New Roman" w:hAnsi="Times New Roman" w:cs="Times New Roman"/>
                <w:sz w:val="24"/>
                <w:szCs w:val="24"/>
              </w:rPr>
            </w:pPr>
            <w:r>
              <w:rPr>
                <w:rFonts w:hint="default" w:ascii="Times New Roman" w:hAnsi="Times New Roman" w:cs="Times New Roman"/>
                <w:b w:val="0"/>
                <w:sz w:val="24"/>
                <w:szCs w:val="24"/>
              </w:rPr>
              <w:t>Sprint 3</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957" w:type="dxa"/>
            <w:vAlign w:val="center"/>
          </w:tcPr>
          <w:p>
            <w:pPr>
              <w:spacing w:after="0" w:line="240" w:lineRule="auto"/>
              <w:jc w:val="center"/>
              <w:rPr>
                <w:rFonts w:hint="default" w:ascii="Times New Roman" w:hAnsi="Times New Roman" w:cs="Times New Roman"/>
                <w:sz w:val="24"/>
                <w:szCs w:val="24"/>
              </w:rPr>
            </w:pPr>
            <w:r>
              <w:rPr>
                <w:rFonts w:hint="default" w:ascii="Times New Roman" w:hAnsi="Times New Roman" w:cs="Times New Roman"/>
                <w:b w:val="0"/>
                <w:sz w:val="24"/>
                <w:szCs w:val="24"/>
              </w:rPr>
              <w:t>Thời gian bắt đầu</w:t>
            </w:r>
          </w:p>
        </w:tc>
        <w:tc>
          <w:tcPr>
            <w:tcW w:w="4957" w:type="dxa"/>
            <w:vAlign w:val="center"/>
          </w:tcPr>
          <w:p>
            <w:pPr>
              <w:spacing w:after="0" w:line="240" w:lineRule="auto"/>
              <w:jc w:val="center"/>
              <w:rPr>
                <w:rFonts w:hint="default" w:ascii="Times New Roman" w:hAnsi="Times New Roman" w:cs="Times New Roman"/>
                <w:sz w:val="24"/>
                <w:szCs w:val="24"/>
              </w:rPr>
            </w:pPr>
            <w:r>
              <w:rPr>
                <w:rFonts w:hint="default" w:ascii="Times New Roman" w:hAnsi="Times New Roman" w:cs="Times New Roman"/>
                <w:b w:val="0"/>
                <w:sz w:val="24"/>
                <w:szCs w:val="24"/>
              </w:rPr>
              <w:t>13/10/2026</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957" w:type="dxa"/>
            <w:vAlign w:val="center"/>
          </w:tcPr>
          <w:p>
            <w:pPr>
              <w:spacing w:after="0" w:line="240" w:lineRule="auto"/>
              <w:jc w:val="center"/>
              <w:rPr>
                <w:rFonts w:hint="default" w:ascii="Times New Roman" w:hAnsi="Times New Roman" w:cs="Times New Roman"/>
                <w:sz w:val="24"/>
                <w:szCs w:val="24"/>
              </w:rPr>
            </w:pPr>
            <w:r>
              <w:rPr>
                <w:rFonts w:hint="default" w:ascii="Times New Roman" w:hAnsi="Times New Roman" w:cs="Times New Roman"/>
                <w:b w:val="0"/>
                <w:sz w:val="24"/>
                <w:szCs w:val="24"/>
              </w:rPr>
              <w:t>Thời gian kết thúc</w:t>
            </w:r>
          </w:p>
        </w:tc>
        <w:tc>
          <w:tcPr>
            <w:tcW w:w="4957" w:type="dxa"/>
            <w:vAlign w:val="center"/>
          </w:tcPr>
          <w:p>
            <w:pPr>
              <w:spacing w:after="0" w:line="240" w:lineRule="auto"/>
              <w:jc w:val="center"/>
              <w:rPr>
                <w:rFonts w:hint="default" w:ascii="Times New Roman" w:hAnsi="Times New Roman" w:cs="Times New Roman"/>
                <w:sz w:val="24"/>
                <w:szCs w:val="24"/>
              </w:rPr>
            </w:pPr>
            <w:r>
              <w:rPr>
                <w:rFonts w:hint="default" w:ascii="Times New Roman" w:hAnsi="Times New Roman" w:cs="Times New Roman"/>
                <w:b w:val="0"/>
                <w:sz w:val="24"/>
                <w:szCs w:val="24"/>
              </w:rPr>
              <w:t>26/10/2026</w:t>
            </w:r>
          </w:p>
        </w:tc>
      </w:tr>
    </w:tbl>
    <w:p>
      <w:pPr>
        <w:spacing w:after="0"/>
        <w:rPr>
          <w:rFonts w:hint="default" w:ascii="Times New Roman" w:hAnsi="Times New Roman" w:cs="Times New Roman"/>
        </w:rPr>
      </w:pPr>
    </w:p>
    <w:p>
      <w:pPr>
        <w:pStyle w:val="3"/>
        <w:rPr>
          <w:rFonts w:hint="default" w:ascii="Times New Roman" w:hAnsi="Times New Roman" w:cs="Times New Roman"/>
        </w:rPr>
      </w:pPr>
      <w:r>
        <w:rPr>
          <w:rFonts w:hint="default" w:ascii="Times New Roman" w:hAnsi="Times New Roman" w:cs="Times New Roman"/>
        </w:rPr>
        <w:t>1. Mục tiêu Sprint</w:t>
      </w:r>
    </w:p>
    <w:p>
      <w:pPr>
        <w:pStyle w:val="20"/>
        <w:spacing w:after="40"/>
        <w:rPr>
          <w:rFonts w:hint="default" w:ascii="Times New Roman" w:hAnsi="Times New Roman" w:cs="Times New Roman"/>
          <w:sz w:val="24"/>
          <w:szCs w:val="28"/>
        </w:rPr>
      </w:pPr>
      <w:r>
        <w:rPr>
          <w:rFonts w:hint="default" w:ascii="Times New Roman" w:hAnsi="Times New Roman" w:cs="Times New Roman"/>
          <w:sz w:val="24"/>
          <w:szCs w:val="28"/>
        </w:rPr>
        <w:t>Hỗ trợ khách hàng gửi yêu cầu đặt bàn theo ngày, giờ và số lượng người</w:t>
      </w:r>
    </w:p>
    <w:p>
      <w:pPr>
        <w:pStyle w:val="20"/>
        <w:spacing w:after="40"/>
        <w:rPr>
          <w:rFonts w:hint="default" w:ascii="Times New Roman" w:hAnsi="Times New Roman" w:cs="Times New Roman"/>
          <w:sz w:val="24"/>
          <w:szCs w:val="28"/>
        </w:rPr>
      </w:pPr>
      <w:r>
        <w:rPr>
          <w:rFonts w:hint="default" w:ascii="Times New Roman" w:hAnsi="Times New Roman" w:cs="Times New Roman"/>
          <w:sz w:val="24"/>
          <w:szCs w:val="28"/>
        </w:rPr>
        <w:t>Kiểm tra khả năng phục vụ và xử lý thông tin đặt bàn</w:t>
      </w:r>
    </w:p>
    <w:p>
      <w:pPr>
        <w:pStyle w:val="3"/>
        <w:rPr>
          <w:rFonts w:hint="default" w:ascii="Times New Roman" w:hAnsi="Times New Roman" w:cs="Times New Roman"/>
        </w:rPr>
      </w:pPr>
      <w:r>
        <w:rPr>
          <w:rFonts w:hint="default" w:ascii="Times New Roman" w:hAnsi="Times New Roman" w:cs="Times New Roman"/>
        </w:rPr>
        <w:t>2. Backlog được chọn cho Sprint</w:t>
      </w:r>
    </w:p>
    <w:tbl>
      <w:tblPr>
        <w:tblStyle w:val="3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52"/>
        <w:gridCol w:w="1652"/>
        <w:gridCol w:w="1652"/>
        <w:gridCol w:w="1652"/>
        <w:gridCol w:w="1652"/>
        <w:gridCol w:w="1652"/>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1652" w:type="dxa"/>
            <w:shd w:val="clear" w:color="auto" w:fill="D9EAF7"/>
            <w:vAlign w:val="center"/>
          </w:tcPr>
          <w:p>
            <w:pPr>
              <w:spacing w:after="0" w:line="240" w:lineRule="auto"/>
              <w:jc w:val="center"/>
              <w:rPr>
                <w:rFonts w:hint="default" w:ascii="Times New Roman" w:hAnsi="Times New Roman" w:cs="Times New Roman"/>
                <w:sz w:val="20"/>
                <w:szCs w:val="20"/>
              </w:rPr>
            </w:pPr>
            <w:r>
              <w:rPr>
                <w:rFonts w:hint="default" w:ascii="Times New Roman" w:hAnsi="Times New Roman" w:cs="Times New Roman"/>
                <w:b/>
                <w:sz w:val="20"/>
                <w:szCs w:val="20"/>
              </w:rPr>
              <w:t>User Story</w:t>
            </w:r>
          </w:p>
        </w:tc>
        <w:tc>
          <w:tcPr>
            <w:tcW w:w="1652" w:type="dxa"/>
            <w:shd w:val="clear" w:color="auto" w:fill="D9EAF7"/>
            <w:vAlign w:val="center"/>
          </w:tcPr>
          <w:p>
            <w:pPr>
              <w:spacing w:after="0" w:line="240" w:lineRule="auto"/>
              <w:jc w:val="center"/>
              <w:rPr>
                <w:rFonts w:hint="default" w:ascii="Times New Roman" w:hAnsi="Times New Roman" w:cs="Times New Roman"/>
                <w:sz w:val="20"/>
                <w:szCs w:val="20"/>
              </w:rPr>
            </w:pPr>
            <w:r>
              <w:rPr>
                <w:rFonts w:hint="default" w:ascii="Times New Roman" w:hAnsi="Times New Roman" w:cs="Times New Roman"/>
                <w:b/>
                <w:sz w:val="20"/>
                <w:szCs w:val="20"/>
              </w:rPr>
              <w:t>Mô tả</w:t>
            </w:r>
          </w:p>
        </w:tc>
        <w:tc>
          <w:tcPr>
            <w:tcW w:w="1652" w:type="dxa"/>
            <w:shd w:val="clear" w:color="auto" w:fill="D9EAF7"/>
            <w:vAlign w:val="center"/>
          </w:tcPr>
          <w:p>
            <w:pPr>
              <w:spacing w:after="0" w:line="240" w:lineRule="auto"/>
              <w:jc w:val="center"/>
              <w:rPr>
                <w:rFonts w:hint="default" w:ascii="Times New Roman" w:hAnsi="Times New Roman" w:cs="Times New Roman"/>
                <w:sz w:val="20"/>
                <w:szCs w:val="20"/>
              </w:rPr>
            </w:pPr>
            <w:r>
              <w:rPr>
                <w:rFonts w:hint="default" w:ascii="Times New Roman" w:hAnsi="Times New Roman" w:cs="Times New Roman"/>
                <w:b/>
                <w:sz w:val="20"/>
                <w:szCs w:val="20"/>
              </w:rPr>
              <w:t>Độ ưu tiên</w:t>
            </w:r>
          </w:p>
        </w:tc>
        <w:tc>
          <w:tcPr>
            <w:tcW w:w="1652" w:type="dxa"/>
            <w:shd w:val="clear" w:color="auto" w:fill="D9EAF7"/>
            <w:vAlign w:val="center"/>
          </w:tcPr>
          <w:p>
            <w:pPr>
              <w:spacing w:after="0" w:line="240" w:lineRule="auto"/>
              <w:jc w:val="center"/>
              <w:rPr>
                <w:rFonts w:hint="default" w:ascii="Times New Roman" w:hAnsi="Times New Roman" w:cs="Times New Roman"/>
                <w:sz w:val="20"/>
                <w:szCs w:val="20"/>
              </w:rPr>
            </w:pPr>
            <w:r>
              <w:rPr>
                <w:rFonts w:hint="default" w:ascii="Times New Roman" w:hAnsi="Times New Roman" w:cs="Times New Roman"/>
                <w:b/>
                <w:sz w:val="20"/>
                <w:szCs w:val="20"/>
              </w:rPr>
              <w:t>Points</w:t>
            </w:r>
          </w:p>
        </w:tc>
        <w:tc>
          <w:tcPr>
            <w:tcW w:w="1652" w:type="dxa"/>
            <w:shd w:val="clear" w:color="auto" w:fill="D9EAF7"/>
            <w:vAlign w:val="center"/>
          </w:tcPr>
          <w:p>
            <w:pPr>
              <w:spacing w:after="0" w:line="240" w:lineRule="auto"/>
              <w:jc w:val="center"/>
              <w:rPr>
                <w:rFonts w:hint="default" w:ascii="Times New Roman" w:hAnsi="Times New Roman" w:cs="Times New Roman"/>
                <w:sz w:val="20"/>
                <w:szCs w:val="20"/>
              </w:rPr>
            </w:pPr>
            <w:r>
              <w:rPr>
                <w:rFonts w:hint="default" w:ascii="Times New Roman" w:hAnsi="Times New Roman" w:cs="Times New Roman"/>
                <w:b/>
                <w:sz w:val="20"/>
                <w:szCs w:val="20"/>
              </w:rPr>
              <w:t>Người phụ trách</w:t>
            </w:r>
          </w:p>
        </w:tc>
        <w:tc>
          <w:tcPr>
            <w:tcW w:w="1652" w:type="dxa"/>
            <w:shd w:val="clear" w:color="auto" w:fill="D9EAF7"/>
            <w:vAlign w:val="center"/>
          </w:tcPr>
          <w:p>
            <w:pPr>
              <w:spacing w:after="0" w:line="240" w:lineRule="auto"/>
              <w:jc w:val="center"/>
              <w:rPr>
                <w:rFonts w:hint="default" w:ascii="Times New Roman" w:hAnsi="Times New Roman" w:cs="Times New Roman"/>
                <w:sz w:val="20"/>
                <w:szCs w:val="20"/>
              </w:rPr>
            </w:pPr>
            <w:r>
              <w:rPr>
                <w:rFonts w:hint="default" w:ascii="Times New Roman" w:hAnsi="Times New Roman" w:cs="Times New Roman"/>
                <w:b/>
                <w:sz w:val="20"/>
                <w:szCs w:val="20"/>
              </w:rPr>
              <w:t>Trạng thái</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52" w:type="dxa"/>
            <w:vAlign w:val="center"/>
          </w:tcPr>
          <w:p>
            <w:pPr>
              <w:spacing w:after="0" w:line="240" w:lineRule="auto"/>
              <w:jc w:val="center"/>
              <w:rPr>
                <w:rFonts w:hint="default" w:ascii="Times New Roman" w:hAnsi="Times New Roman" w:cs="Times New Roman"/>
                <w:sz w:val="20"/>
                <w:szCs w:val="20"/>
              </w:rPr>
            </w:pPr>
            <w:r>
              <w:rPr>
                <w:rFonts w:hint="default" w:ascii="Times New Roman" w:hAnsi="Times New Roman" w:cs="Times New Roman"/>
                <w:b w:val="0"/>
                <w:sz w:val="20"/>
                <w:szCs w:val="20"/>
              </w:rPr>
              <w:t>US-08</w:t>
            </w:r>
          </w:p>
        </w:tc>
        <w:tc>
          <w:tcPr>
            <w:tcW w:w="1652" w:type="dxa"/>
            <w:vAlign w:val="center"/>
          </w:tcPr>
          <w:p>
            <w:pPr>
              <w:spacing w:after="0" w:line="240" w:lineRule="auto"/>
              <w:jc w:val="center"/>
              <w:rPr>
                <w:rFonts w:hint="default" w:ascii="Times New Roman" w:hAnsi="Times New Roman" w:cs="Times New Roman"/>
                <w:sz w:val="20"/>
                <w:szCs w:val="20"/>
              </w:rPr>
            </w:pPr>
            <w:r>
              <w:rPr>
                <w:rFonts w:hint="default" w:ascii="Times New Roman" w:hAnsi="Times New Roman" w:cs="Times New Roman"/>
                <w:b w:val="0"/>
                <w:sz w:val="20"/>
                <w:szCs w:val="20"/>
              </w:rPr>
              <w:t>Là khách hàng, tôi muốn chọn ngày, giờ và số lượng người để gửi yêu cầu đặt bàn.</w:t>
            </w:r>
          </w:p>
        </w:tc>
        <w:tc>
          <w:tcPr>
            <w:tcW w:w="1652" w:type="dxa"/>
            <w:vAlign w:val="center"/>
          </w:tcPr>
          <w:p>
            <w:pPr>
              <w:spacing w:after="0" w:line="240" w:lineRule="auto"/>
              <w:jc w:val="center"/>
              <w:rPr>
                <w:rFonts w:hint="default" w:ascii="Times New Roman" w:hAnsi="Times New Roman" w:cs="Times New Roman"/>
                <w:sz w:val="20"/>
                <w:szCs w:val="20"/>
                <w:lang w:val="en-US"/>
              </w:rPr>
            </w:pPr>
            <w:r>
              <w:rPr>
                <w:rFonts w:hint="default" w:ascii="Times New Roman" w:hAnsi="Times New Roman" w:cs="Times New Roman"/>
                <w:b w:val="0"/>
                <w:sz w:val="20"/>
                <w:szCs w:val="20"/>
                <w:lang w:val="en-US"/>
              </w:rPr>
              <w:t xml:space="preserve">Cao </w:t>
            </w:r>
          </w:p>
        </w:tc>
        <w:tc>
          <w:tcPr>
            <w:tcW w:w="1652" w:type="dxa"/>
            <w:vAlign w:val="center"/>
          </w:tcPr>
          <w:p>
            <w:pPr>
              <w:spacing w:after="0" w:line="240" w:lineRule="auto"/>
              <w:jc w:val="center"/>
              <w:rPr>
                <w:rFonts w:hint="default" w:ascii="Times New Roman" w:hAnsi="Times New Roman" w:cs="Times New Roman"/>
                <w:sz w:val="20"/>
                <w:szCs w:val="20"/>
              </w:rPr>
            </w:pPr>
            <w:r>
              <w:rPr>
                <w:rFonts w:hint="default" w:ascii="Times New Roman" w:hAnsi="Times New Roman" w:cs="Times New Roman"/>
                <w:b w:val="0"/>
                <w:sz w:val="20"/>
                <w:szCs w:val="20"/>
              </w:rPr>
              <w:t>8</w:t>
            </w:r>
          </w:p>
        </w:tc>
        <w:tc>
          <w:tcPr>
            <w:tcW w:w="1652" w:type="dxa"/>
            <w:vAlign w:val="center"/>
          </w:tcPr>
          <w:p>
            <w:pPr>
              <w:spacing w:after="0" w:line="240" w:lineRule="auto"/>
              <w:jc w:val="center"/>
              <w:rPr>
                <w:rFonts w:hint="default" w:ascii="Times New Roman" w:hAnsi="Times New Roman" w:cs="Times New Roman"/>
                <w:sz w:val="20"/>
                <w:szCs w:val="20"/>
              </w:rPr>
            </w:pPr>
            <w:r>
              <w:rPr>
                <w:rFonts w:hint="default" w:ascii="Times New Roman" w:hAnsi="Times New Roman" w:cs="Times New Roman"/>
                <w:b w:val="0"/>
                <w:sz w:val="20"/>
                <w:szCs w:val="20"/>
                <w:lang w:val="en-US"/>
              </w:rPr>
              <w:t xml:space="preserve">Đoàn </w:t>
            </w:r>
            <w:r>
              <w:rPr>
                <w:rFonts w:hint="default" w:ascii="Times New Roman" w:hAnsi="Times New Roman" w:cs="Times New Roman"/>
                <w:b w:val="0"/>
                <w:sz w:val="20"/>
                <w:szCs w:val="20"/>
              </w:rPr>
              <w:t>Anh Việt</w:t>
            </w:r>
          </w:p>
        </w:tc>
        <w:tc>
          <w:tcPr>
            <w:tcW w:w="1652" w:type="dxa"/>
            <w:vAlign w:val="center"/>
          </w:tcPr>
          <w:p>
            <w:pPr>
              <w:spacing w:after="0" w:line="240" w:lineRule="auto"/>
              <w:jc w:val="center"/>
              <w:rPr>
                <w:rFonts w:hint="default" w:ascii="Times New Roman" w:hAnsi="Times New Roman" w:cs="Times New Roman"/>
                <w:sz w:val="20"/>
                <w:szCs w:val="20"/>
              </w:rPr>
            </w:pPr>
            <w:r>
              <w:rPr>
                <w:rFonts w:hint="default" w:ascii="Times New Roman" w:hAnsi="Times New Roman" w:cs="Times New Roman"/>
                <w:b w:val="0"/>
                <w:sz w:val="20"/>
                <w:szCs w:val="20"/>
              </w:rPr>
              <w:t>To Do</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52" w:type="dxa"/>
            <w:vAlign w:val="center"/>
          </w:tcPr>
          <w:p>
            <w:pPr>
              <w:spacing w:after="0" w:line="240" w:lineRule="auto"/>
              <w:jc w:val="center"/>
              <w:rPr>
                <w:rFonts w:hint="default" w:ascii="Times New Roman" w:hAnsi="Times New Roman" w:cs="Times New Roman"/>
                <w:sz w:val="20"/>
                <w:szCs w:val="20"/>
              </w:rPr>
            </w:pPr>
            <w:r>
              <w:rPr>
                <w:rFonts w:hint="default" w:ascii="Times New Roman" w:hAnsi="Times New Roman" w:cs="Times New Roman"/>
                <w:b w:val="0"/>
                <w:sz w:val="20"/>
                <w:szCs w:val="20"/>
              </w:rPr>
              <w:t>US-09</w:t>
            </w:r>
          </w:p>
        </w:tc>
        <w:tc>
          <w:tcPr>
            <w:tcW w:w="1652" w:type="dxa"/>
            <w:vAlign w:val="center"/>
          </w:tcPr>
          <w:p>
            <w:pPr>
              <w:spacing w:after="0" w:line="240" w:lineRule="auto"/>
              <w:jc w:val="center"/>
              <w:rPr>
                <w:rFonts w:hint="default" w:ascii="Times New Roman" w:hAnsi="Times New Roman" w:cs="Times New Roman"/>
                <w:sz w:val="20"/>
                <w:szCs w:val="20"/>
              </w:rPr>
            </w:pPr>
            <w:r>
              <w:rPr>
                <w:rFonts w:hint="default" w:ascii="Times New Roman" w:hAnsi="Times New Roman" w:cs="Times New Roman"/>
                <w:b w:val="0"/>
                <w:sz w:val="20"/>
                <w:szCs w:val="20"/>
              </w:rPr>
              <w:t>Là hệ thống, cần kiểm tra khả năng phục vụ dựa trên số lượng bàn còn phù hợp tại thời điểm khách yêu cầu đặt bàn.</w:t>
            </w:r>
          </w:p>
        </w:tc>
        <w:tc>
          <w:tcPr>
            <w:tcW w:w="1652" w:type="dxa"/>
            <w:vAlign w:val="center"/>
          </w:tcPr>
          <w:p>
            <w:pPr>
              <w:spacing w:after="0" w:line="240" w:lineRule="auto"/>
              <w:jc w:val="center"/>
              <w:rPr>
                <w:rFonts w:hint="default" w:ascii="Times New Roman" w:hAnsi="Times New Roman" w:cs="Times New Roman"/>
                <w:sz w:val="20"/>
                <w:szCs w:val="20"/>
                <w:lang w:val="en-US"/>
              </w:rPr>
            </w:pPr>
            <w:r>
              <w:rPr>
                <w:rFonts w:hint="default" w:ascii="Times New Roman" w:hAnsi="Times New Roman" w:cs="Times New Roman"/>
                <w:sz w:val="20"/>
                <w:szCs w:val="20"/>
                <w:lang w:val="en-US"/>
              </w:rPr>
              <w:t xml:space="preserve">Trung bình </w:t>
            </w:r>
          </w:p>
        </w:tc>
        <w:tc>
          <w:tcPr>
            <w:tcW w:w="1652" w:type="dxa"/>
            <w:vAlign w:val="center"/>
          </w:tcPr>
          <w:p>
            <w:pPr>
              <w:spacing w:after="0" w:line="240" w:lineRule="auto"/>
              <w:jc w:val="center"/>
              <w:rPr>
                <w:rFonts w:hint="default" w:ascii="Times New Roman" w:hAnsi="Times New Roman" w:cs="Times New Roman"/>
                <w:sz w:val="20"/>
                <w:szCs w:val="20"/>
              </w:rPr>
            </w:pPr>
            <w:r>
              <w:rPr>
                <w:rFonts w:hint="default" w:ascii="Times New Roman" w:hAnsi="Times New Roman" w:cs="Times New Roman"/>
                <w:b w:val="0"/>
                <w:sz w:val="20"/>
                <w:szCs w:val="20"/>
              </w:rPr>
              <w:t>8</w:t>
            </w:r>
          </w:p>
        </w:tc>
        <w:tc>
          <w:tcPr>
            <w:tcW w:w="1652" w:type="dxa"/>
            <w:vAlign w:val="center"/>
          </w:tcPr>
          <w:p>
            <w:pPr>
              <w:spacing w:after="0" w:line="240" w:lineRule="auto"/>
              <w:jc w:val="center"/>
              <w:rPr>
                <w:rFonts w:hint="default" w:ascii="Times New Roman" w:hAnsi="Times New Roman" w:cs="Times New Roman"/>
                <w:sz w:val="20"/>
                <w:szCs w:val="20"/>
              </w:rPr>
            </w:pPr>
            <w:r>
              <w:rPr>
                <w:rFonts w:hint="default" w:ascii="Times New Roman" w:hAnsi="Times New Roman" w:cs="Times New Roman"/>
                <w:b w:val="0"/>
                <w:sz w:val="20"/>
                <w:szCs w:val="20"/>
                <w:lang w:val="en-US"/>
              </w:rPr>
              <w:t xml:space="preserve">Nguyễn </w:t>
            </w:r>
            <w:r>
              <w:rPr>
                <w:rFonts w:hint="default" w:ascii="Times New Roman" w:hAnsi="Times New Roman" w:cs="Times New Roman"/>
                <w:b w:val="0"/>
                <w:sz w:val="20"/>
                <w:szCs w:val="20"/>
              </w:rPr>
              <w:t>Quốc Toàn</w:t>
            </w:r>
          </w:p>
        </w:tc>
        <w:tc>
          <w:tcPr>
            <w:tcW w:w="1652" w:type="dxa"/>
            <w:vAlign w:val="center"/>
          </w:tcPr>
          <w:p>
            <w:pPr>
              <w:spacing w:after="0" w:line="240" w:lineRule="auto"/>
              <w:jc w:val="center"/>
              <w:rPr>
                <w:rFonts w:hint="default" w:ascii="Times New Roman" w:hAnsi="Times New Roman" w:cs="Times New Roman"/>
                <w:sz w:val="20"/>
                <w:szCs w:val="20"/>
              </w:rPr>
            </w:pPr>
            <w:r>
              <w:rPr>
                <w:rFonts w:hint="default" w:ascii="Times New Roman" w:hAnsi="Times New Roman" w:cs="Times New Roman"/>
                <w:b w:val="0"/>
                <w:sz w:val="20"/>
                <w:szCs w:val="20"/>
              </w:rPr>
              <w:t>To Do</w:t>
            </w:r>
          </w:p>
        </w:tc>
      </w:tr>
    </w:tbl>
    <w:p>
      <w:pPr>
        <w:spacing w:after="0"/>
        <w:rPr>
          <w:rFonts w:hint="default" w:ascii="Times New Roman" w:hAnsi="Times New Roman" w:cs="Times New Roman"/>
        </w:rPr>
      </w:pPr>
    </w:p>
    <w:p>
      <w:pPr>
        <w:rPr>
          <w:rFonts w:hint="default" w:ascii="Times New Roman" w:hAnsi="Times New Roman" w:cs="Times New Roman"/>
        </w:rPr>
      </w:pPr>
      <w:r>
        <w:rPr>
          <w:rFonts w:hint="default" w:ascii="Times New Roman" w:hAnsi="Times New Roman" w:cs="Times New Roman"/>
          <w:b/>
        </w:rPr>
        <w:t>Tổng Sprint 3: 16 Points</w:t>
      </w:r>
    </w:p>
    <w:p>
      <w:pPr>
        <w:pStyle w:val="3"/>
        <w:rPr>
          <w:rFonts w:hint="default" w:ascii="Times New Roman" w:hAnsi="Times New Roman" w:cs="Times New Roman"/>
        </w:rPr>
      </w:pPr>
      <w:r>
        <w:rPr>
          <w:rFonts w:hint="default" w:ascii="Times New Roman" w:hAnsi="Times New Roman" w:cs="Times New Roman"/>
        </w:rPr>
        <w:t>3. Phân công công việc chi tiết</w:t>
      </w:r>
    </w:p>
    <w:tbl>
      <w:tblPr>
        <w:tblStyle w:val="3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479"/>
        <w:gridCol w:w="2479"/>
        <w:gridCol w:w="2479"/>
        <w:gridCol w:w="2479"/>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2479" w:type="dxa"/>
            <w:shd w:val="clear" w:color="auto" w:fill="D9EAF7"/>
            <w:vAlign w:val="center"/>
          </w:tcPr>
          <w:p>
            <w:pPr>
              <w:spacing w:after="0" w:line="240" w:lineRule="auto"/>
              <w:jc w:val="center"/>
              <w:rPr>
                <w:rFonts w:hint="default" w:ascii="Times New Roman" w:hAnsi="Times New Roman" w:cs="Times New Roman"/>
                <w:sz w:val="20"/>
                <w:szCs w:val="20"/>
              </w:rPr>
            </w:pPr>
            <w:r>
              <w:rPr>
                <w:rFonts w:hint="default" w:ascii="Times New Roman" w:hAnsi="Times New Roman" w:cs="Times New Roman"/>
                <w:b/>
                <w:sz w:val="20"/>
                <w:szCs w:val="20"/>
              </w:rPr>
              <w:t>Công việc</w:t>
            </w:r>
          </w:p>
        </w:tc>
        <w:tc>
          <w:tcPr>
            <w:tcW w:w="2479" w:type="dxa"/>
            <w:shd w:val="clear" w:color="auto" w:fill="D9EAF7"/>
            <w:vAlign w:val="center"/>
          </w:tcPr>
          <w:p>
            <w:pPr>
              <w:spacing w:after="0" w:line="240" w:lineRule="auto"/>
              <w:jc w:val="center"/>
              <w:rPr>
                <w:rFonts w:hint="default" w:ascii="Times New Roman" w:hAnsi="Times New Roman" w:cs="Times New Roman"/>
                <w:sz w:val="20"/>
                <w:szCs w:val="20"/>
              </w:rPr>
            </w:pPr>
            <w:r>
              <w:rPr>
                <w:rFonts w:hint="default" w:ascii="Times New Roman" w:hAnsi="Times New Roman" w:cs="Times New Roman"/>
                <w:b/>
                <w:sz w:val="20"/>
                <w:szCs w:val="20"/>
              </w:rPr>
              <w:t>Người thực hiện</w:t>
            </w:r>
          </w:p>
        </w:tc>
        <w:tc>
          <w:tcPr>
            <w:tcW w:w="2479" w:type="dxa"/>
            <w:shd w:val="clear" w:color="auto" w:fill="D9EAF7"/>
            <w:vAlign w:val="center"/>
          </w:tcPr>
          <w:p>
            <w:pPr>
              <w:spacing w:after="0" w:line="240" w:lineRule="auto"/>
              <w:jc w:val="center"/>
              <w:rPr>
                <w:rFonts w:hint="default" w:ascii="Times New Roman" w:hAnsi="Times New Roman" w:cs="Times New Roman"/>
                <w:sz w:val="20"/>
                <w:szCs w:val="20"/>
              </w:rPr>
            </w:pPr>
            <w:r>
              <w:rPr>
                <w:rFonts w:hint="default" w:ascii="Times New Roman" w:hAnsi="Times New Roman" w:cs="Times New Roman"/>
                <w:b/>
                <w:sz w:val="20"/>
                <w:szCs w:val="20"/>
              </w:rPr>
              <w:t>Deadline</w:t>
            </w:r>
          </w:p>
        </w:tc>
        <w:tc>
          <w:tcPr>
            <w:tcW w:w="2479" w:type="dxa"/>
            <w:shd w:val="clear" w:color="auto" w:fill="D9EAF7"/>
            <w:vAlign w:val="center"/>
          </w:tcPr>
          <w:p>
            <w:pPr>
              <w:spacing w:after="0" w:line="240" w:lineRule="auto"/>
              <w:jc w:val="center"/>
              <w:rPr>
                <w:rFonts w:hint="default" w:ascii="Times New Roman" w:hAnsi="Times New Roman" w:cs="Times New Roman"/>
                <w:sz w:val="20"/>
                <w:szCs w:val="20"/>
              </w:rPr>
            </w:pPr>
            <w:r>
              <w:rPr>
                <w:rFonts w:hint="default" w:ascii="Times New Roman" w:hAnsi="Times New Roman" w:cs="Times New Roman"/>
                <w:b/>
                <w:sz w:val="20"/>
                <w:szCs w:val="20"/>
              </w:rPr>
              <w:t>Công nghệ / Tool / Thư viện</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79" w:type="dxa"/>
            <w:vAlign w:val="center"/>
          </w:tcPr>
          <w:p>
            <w:pPr>
              <w:spacing w:after="0" w:line="240" w:lineRule="auto"/>
              <w:jc w:val="center"/>
              <w:rPr>
                <w:rFonts w:hint="default" w:ascii="Times New Roman" w:hAnsi="Times New Roman" w:cs="Times New Roman"/>
                <w:sz w:val="20"/>
                <w:szCs w:val="20"/>
              </w:rPr>
            </w:pPr>
            <w:r>
              <w:rPr>
                <w:rFonts w:hint="default" w:ascii="Times New Roman" w:hAnsi="Times New Roman" w:cs="Times New Roman"/>
                <w:b w:val="0"/>
                <w:sz w:val="20"/>
                <w:szCs w:val="20"/>
              </w:rPr>
              <w:t>Phân tích quy trình đặt bàn — US-08</w:t>
            </w:r>
          </w:p>
        </w:tc>
        <w:tc>
          <w:tcPr>
            <w:tcW w:w="2479" w:type="dxa"/>
            <w:vAlign w:val="center"/>
          </w:tcPr>
          <w:p>
            <w:pPr>
              <w:spacing w:after="0" w:line="240" w:lineRule="auto"/>
              <w:jc w:val="center"/>
              <w:rPr>
                <w:rFonts w:hint="default" w:ascii="Times New Roman" w:hAnsi="Times New Roman" w:cs="Times New Roman"/>
                <w:sz w:val="20"/>
                <w:szCs w:val="20"/>
              </w:rPr>
            </w:pPr>
            <w:r>
              <w:rPr>
                <w:rFonts w:hint="default" w:ascii="Times New Roman" w:hAnsi="Times New Roman" w:cs="Times New Roman"/>
                <w:b w:val="0"/>
                <w:sz w:val="20"/>
                <w:szCs w:val="20"/>
              </w:rPr>
              <w:t>Huỳnh Thanh Phong</w:t>
            </w:r>
          </w:p>
        </w:tc>
        <w:tc>
          <w:tcPr>
            <w:tcW w:w="2479" w:type="dxa"/>
            <w:vAlign w:val="center"/>
          </w:tcPr>
          <w:p>
            <w:pPr>
              <w:spacing w:after="0" w:line="240" w:lineRule="auto"/>
              <w:jc w:val="center"/>
              <w:rPr>
                <w:rFonts w:hint="default" w:ascii="Times New Roman" w:hAnsi="Times New Roman" w:cs="Times New Roman"/>
                <w:sz w:val="20"/>
                <w:szCs w:val="20"/>
              </w:rPr>
            </w:pPr>
            <w:r>
              <w:rPr>
                <w:rFonts w:hint="default" w:ascii="Times New Roman" w:hAnsi="Times New Roman" w:cs="Times New Roman"/>
                <w:b w:val="0"/>
                <w:sz w:val="20"/>
                <w:szCs w:val="20"/>
              </w:rPr>
              <w:t>14/10/2026</w:t>
            </w:r>
          </w:p>
        </w:tc>
        <w:tc>
          <w:tcPr>
            <w:tcW w:w="2479" w:type="dxa"/>
            <w:vAlign w:val="center"/>
          </w:tcPr>
          <w:p>
            <w:pPr>
              <w:spacing w:after="0" w:line="240" w:lineRule="auto"/>
              <w:jc w:val="center"/>
              <w:rPr>
                <w:rFonts w:hint="default" w:ascii="Times New Roman" w:hAnsi="Times New Roman" w:cs="Times New Roman"/>
                <w:sz w:val="20"/>
                <w:szCs w:val="20"/>
              </w:rPr>
            </w:pPr>
            <w:r>
              <w:rPr>
                <w:rFonts w:hint="default" w:ascii="Times New Roman" w:hAnsi="Times New Roman" w:cs="Times New Roman"/>
                <w:b w:val="0"/>
                <w:sz w:val="20"/>
                <w:szCs w:val="20"/>
              </w:rPr>
              <w:t>Word / Excel</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79" w:type="dxa"/>
            <w:vAlign w:val="center"/>
          </w:tcPr>
          <w:p>
            <w:pPr>
              <w:spacing w:after="0" w:line="240" w:lineRule="auto"/>
              <w:jc w:val="center"/>
              <w:rPr>
                <w:rFonts w:hint="default" w:ascii="Times New Roman" w:hAnsi="Times New Roman" w:cs="Times New Roman"/>
                <w:sz w:val="20"/>
                <w:szCs w:val="20"/>
              </w:rPr>
            </w:pPr>
            <w:r>
              <w:rPr>
                <w:rFonts w:hint="default" w:ascii="Times New Roman" w:hAnsi="Times New Roman" w:cs="Times New Roman"/>
                <w:b w:val="0"/>
                <w:sz w:val="20"/>
                <w:szCs w:val="20"/>
              </w:rPr>
              <w:t>Thiết kế giao diện đặt bàn — US-08</w:t>
            </w:r>
          </w:p>
        </w:tc>
        <w:tc>
          <w:tcPr>
            <w:tcW w:w="2479" w:type="dxa"/>
            <w:vAlign w:val="center"/>
          </w:tcPr>
          <w:p>
            <w:pPr>
              <w:spacing w:after="0" w:line="240" w:lineRule="auto"/>
              <w:jc w:val="center"/>
              <w:rPr>
                <w:rFonts w:hint="default" w:ascii="Times New Roman" w:hAnsi="Times New Roman" w:cs="Times New Roman"/>
                <w:sz w:val="20"/>
                <w:szCs w:val="20"/>
              </w:rPr>
            </w:pPr>
            <w:r>
              <w:rPr>
                <w:rFonts w:hint="default" w:ascii="Times New Roman" w:hAnsi="Times New Roman" w:cs="Times New Roman"/>
                <w:b w:val="0"/>
                <w:sz w:val="20"/>
                <w:szCs w:val="20"/>
              </w:rPr>
              <w:t>Đoàn Anh Việt</w:t>
            </w:r>
          </w:p>
        </w:tc>
        <w:tc>
          <w:tcPr>
            <w:tcW w:w="2479" w:type="dxa"/>
            <w:vAlign w:val="center"/>
          </w:tcPr>
          <w:p>
            <w:pPr>
              <w:spacing w:after="0" w:line="240" w:lineRule="auto"/>
              <w:jc w:val="center"/>
              <w:rPr>
                <w:rFonts w:hint="default" w:ascii="Times New Roman" w:hAnsi="Times New Roman" w:cs="Times New Roman"/>
                <w:sz w:val="20"/>
                <w:szCs w:val="20"/>
              </w:rPr>
            </w:pPr>
            <w:r>
              <w:rPr>
                <w:rFonts w:hint="default" w:ascii="Times New Roman" w:hAnsi="Times New Roman" w:cs="Times New Roman"/>
                <w:b w:val="0"/>
                <w:sz w:val="20"/>
                <w:szCs w:val="20"/>
              </w:rPr>
              <w:t>17/10/2026</w:t>
            </w:r>
          </w:p>
        </w:tc>
        <w:tc>
          <w:tcPr>
            <w:tcW w:w="2479" w:type="dxa"/>
            <w:vAlign w:val="center"/>
          </w:tcPr>
          <w:p>
            <w:pPr>
              <w:spacing w:after="0" w:line="240" w:lineRule="auto"/>
              <w:jc w:val="center"/>
              <w:rPr>
                <w:rFonts w:hint="default" w:ascii="Times New Roman" w:hAnsi="Times New Roman" w:cs="Times New Roman"/>
                <w:sz w:val="20"/>
                <w:szCs w:val="20"/>
              </w:rPr>
            </w:pPr>
            <w:r>
              <w:rPr>
                <w:rFonts w:hint="default" w:ascii="Times New Roman" w:hAnsi="Times New Roman" w:cs="Times New Roman"/>
                <w:b w:val="0"/>
                <w:sz w:val="20"/>
                <w:szCs w:val="20"/>
              </w:rPr>
              <w:t>Figma / Frontend</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79" w:type="dxa"/>
            <w:vAlign w:val="center"/>
          </w:tcPr>
          <w:p>
            <w:pPr>
              <w:spacing w:after="0" w:line="240" w:lineRule="auto"/>
              <w:jc w:val="center"/>
              <w:rPr>
                <w:rFonts w:hint="default" w:ascii="Times New Roman" w:hAnsi="Times New Roman" w:cs="Times New Roman"/>
                <w:sz w:val="20"/>
                <w:szCs w:val="20"/>
              </w:rPr>
            </w:pPr>
            <w:r>
              <w:rPr>
                <w:rFonts w:hint="default" w:ascii="Times New Roman" w:hAnsi="Times New Roman" w:cs="Times New Roman"/>
                <w:b w:val="0"/>
                <w:sz w:val="20"/>
                <w:szCs w:val="20"/>
              </w:rPr>
              <w:t>Lập trình chức năng đặt bàn — US-08</w:t>
            </w:r>
          </w:p>
        </w:tc>
        <w:tc>
          <w:tcPr>
            <w:tcW w:w="2479" w:type="dxa"/>
            <w:vAlign w:val="center"/>
          </w:tcPr>
          <w:p>
            <w:pPr>
              <w:spacing w:after="0" w:line="240" w:lineRule="auto"/>
              <w:jc w:val="center"/>
              <w:rPr>
                <w:rFonts w:hint="default" w:ascii="Times New Roman" w:hAnsi="Times New Roman" w:cs="Times New Roman"/>
                <w:sz w:val="20"/>
                <w:szCs w:val="20"/>
              </w:rPr>
            </w:pPr>
            <w:r>
              <w:rPr>
                <w:rFonts w:hint="default" w:ascii="Times New Roman" w:hAnsi="Times New Roman" w:cs="Times New Roman"/>
                <w:b w:val="0"/>
                <w:sz w:val="20"/>
                <w:szCs w:val="20"/>
              </w:rPr>
              <w:t>Trịnh Tấn Phú</w:t>
            </w:r>
          </w:p>
        </w:tc>
        <w:tc>
          <w:tcPr>
            <w:tcW w:w="2479" w:type="dxa"/>
            <w:vAlign w:val="center"/>
          </w:tcPr>
          <w:p>
            <w:pPr>
              <w:spacing w:after="0" w:line="240" w:lineRule="auto"/>
              <w:jc w:val="center"/>
              <w:rPr>
                <w:rFonts w:hint="default" w:ascii="Times New Roman" w:hAnsi="Times New Roman" w:cs="Times New Roman"/>
                <w:sz w:val="20"/>
                <w:szCs w:val="20"/>
              </w:rPr>
            </w:pPr>
            <w:r>
              <w:rPr>
                <w:rFonts w:hint="default" w:ascii="Times New Roman" w:hAnsi="Times New Roman" w:cs="Times New Roman"/>
                <w:b w:val="0"/>
                <w:sz w:val="20"/>
                <w:szCs w:val="20"/>
              </w:rPr>
              <w:t>21/10/2026</w:t>
            </w:r>
          </w:p>
        </w:tc>
        <w:tc>
          <w:tcPr>
            <w:tcW w:w="2479" w:type="dxa"/>
            <w:vAlign w:val="center"/>
          </w:tcPr>
          <w:p>
            <w:pPr>
              <w:spacing w:after="0" w:line="240" w:lineRule="auto"/>
              <w:jc w:val="center"/>
              <w:rPr>
                <w:rFonts w:hint="default" w:ascii="Times New Roman" w:hAnsi="Times New Roman" w:cs="Times New Roman"/>
                <w:sz w:val="20"/>
                <w:szCs w:val="20"/>
              </w:rPr>
            </w:pPr>
            <w:r>
              <w:rPr>
                <w:rFonts w:hint="default" w:ascii="Times New Roman" w:hAnsi="Times New Roman" w:cs="Times New Roman"/>
                <w:b w:val="0"/>
                <w:sz w:val="20"/>
                <w:szCs w:val="20"/>
              </w:rPr>
              <w:t>Backend / SQL</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79" w:type="dxa"/>
            <w:vAlign w:val="center"/>
          </w:tcPr>
          <w:p>
            <w:pPr>
              <w:spacing w:after="0" w:line="240" w:lineRule="auto"/>
              <w:jc w:val="center"/>
              <w:rPr>
                <w:rFonts w:hint="default" w:ascii="Times New Roman" w:hAnsi="Times New Roman" w:cs="Times New Roman"/>
                <w:sz w:val="20"/>
                <w:szCs w:val="20"/>
              </w:rPr>
            </w:pPr>
            <w:r>
              <w:rPr>
                <w:rFonts w:hint="default" w:ascii="Times New Roman" w:hAnsi="Times New Roman" w:cs="Times New Roman"/>
                <w:b w:val="0"/>
                <w:sz w:val="20"/>
                <w:szCs w:val="20"/>
              </w:rPr>
              <w:t>Kiểm thử và review US-08</w:t>
            </w:r>
          </w:p>
        </w:tc>
        <w:tc>
          <w:tcPr>
            <w:tcW w:w="2479" w:type="dxa"/>
            <w:vAlign w:val="center"/>
          </w:tcPr>
          <w:p>
            <w:pPr>
              <w:spacing w:after="0" w:line="240" w:lineRule="auto"/>
              <w:jc w:val="center"/>
              <w:rPr>
                <w:rFonts w:hint="default" w:ascii="Times New Roman" w:hAnsi="Times New Roman" w:cs="Times New Roman"/>
                <w:sz w:val="20"/>
                <w:szCs w:val="20"/>
              </w:rPr>
            </w:pPr>
            <w:r>
              <w:rPr>
                <w:rFonts w:hint="default" w:ascii="Times New Roman" w:hAnsi="Times New Roman" w:cs="Times New Roman"/>
                <w:b w:val="0"/>
                <w:sz w:val="20"/>
                <w:szCs w:val="20"/>
              </w:rPr>
              <w:t>Nguyễn Đăng Phúc Thiện + Nguyễn Quốc Toàn</w:t>
            </w:r>
          </w:p>
        </w:tc>
        <w:tc>
          <w:tcPr>
            <w:tcW w:w="2479" w:type="dxa"/>
            <w:vAlign w:val="center"/>
          </w:tcPr>
          <w:p>
            <w:pPr>
              <w:spacing w:after="0" w:line="240" w:lineRule="auto"/>
              <w:jc w:val="center"/>
              <w:rPr>
                <w:rFonts w:hint="default" w:ascii="Times New Roman" w:hAnsi="Times New Roman" w:cs="Times New Roman"/>
                <w:sz w:val="20"/>
                <w:szCs w:val="20"/>
              </w:rPr>
            </w:pPr>
            <w:r>
              <w:rPr>
                <w:rFonts w:hint="default" w:ascii="Times New Roman" w:hAnsi="Times New Roman" w:cs="Times New Roman"/>
                <w:b w:val="0"/>
                <w:sz w:val="20"/>
                <w:szCs w:val="20"/>
              </w:rPr>
              <w:t>22/10/2026</w:t>
            </w:r>
          </w:p>
        </w:tc>
        <w:tc>
          <w:tcPr>
            <w:tcW w:w="2479" w:type="dxa"/>
            <w:vAlign w:val="center"/>
          </w:tcPr>
          <w:p>
            <w:pPr>
              <w:spacing w:after="0" w:line="240" w:lineRule="auto"/>
              <w:jc w:val="center"/>
              <w:rPr>
                <w:rFonts w:hint="default" w:ascii="Times New Roman" w:hAnsi="Times New Roman" w:cs="Times New Roman"/>
                <w:sz w:val="20"/>
                <w:szCs w:val="20"/>
              </w:rPr>
            </w:pPr>
            <w:r>
              <w:rPr>
                <w:rFonts w:hint="default" w:ascii="Times New Roman" w:hAnsi="Times New Roman" w:cs="Times New Roman"/>
                <w:b w:val="0"/>
                <w:sz w:val="20"/>
                <w:szCs w:val="20"/>
              </w:rPr>
              <w:t>Test Case / GitHub</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79" w:type="dxa"/>
            <w:vAlign w:val="center"/>
          </w:tcPr>
          <w:p>
            <w:pPr>
              <w:spacing w:after="0" w:line="240" w:lineRule="auto"/>
              <w:jc w:val="center"/>
              <w:rPr>
                <w:rFonts w:hint="default" w:ascii="Times New Roman" w:hAnsi="Times New Roman" w:cs="Times New Roman"/>
                <w:sz w:val="20"/>
                <w:szCs w:val="20"/>
              </w:rPr>
            </w:pPr>
            <w:r>
              <w:rPr>
                <w:rFonts w:hint="default" w:ascii="Times New Roman" w:hAnsi="Times New Roman" w:cs="Times New Roman"/>
                <w:b w:val="0"/>
                <w:sz w:val="20"/>
                <w:szCs w:val="20"/>
              </w:rPr>
              <w:t>Phân tích điều kiện kiểm tra bàn phù hợp — US-09</w:t>
            </w:r>
          </w:p>
        </w:tc>
        <w:tc>
          <w:tcPr>
            <w:tcW w:w="2479" w:type="dxa"/>
            <w:vAlign w:val="center"/>
          </w:tcPr>
          <w:p>
            <w:pPr>
              <w:spacing w:after="0" w:line="240" w:lineRule="auto"/>
              <w:jc w:val="center"/>
              <w:rPr>
                <w:rFonts w:hint="default" w:ascii="Times New Roman" w:hAnsi="Times New Roman" w:cs="Times New Roman"/>
                <w:sz w:val="20"/>
                <w:szCs w:val="20"/>
              </w:rPr>
            </w:pPr>
            <w:r>
              <w:rPr>
                <w:rFonts w:hint="default" w:ascii="Times New Roman" w:hAnsi="Times New Roman" w:cs="Times New Roman"/>
                <w:b w:val="0"/>
                <w:sz w:val="20"/>
                <w:szCs w:val="20"/>
              </w:rPr>
              <w:t>Huỳnh Thanh Phong + Nguyễn Quốc Toàn</w:t>
            </w:r>
          </w:p>
        </w:tc>
        <w:tc>
          <w:tcPr>
            <w:tcW w:w="2479" w:type="dxa"/>
            <w:vAlign w:val="center"/>
          </w:tcPr>
          <w:p>
            <w:pPr>
              <w:spacing w:after="0" w:line="240" w:lineRule="auto"/>
              <w:jc w:val="center"/>
              <w:rPr>
                <w:rFonts w:hint="default" w:ascii="Times New Roman" w:hAnsi="Times New Roman" w:cs="Times New Roman"/>
                <w:sz w:val="20"/>
                <w:szCs w:val="20"/>
              </w:rPr>
            </w:pPr>
            <w:r>
              <w:rPr>
                <w:rFonts w:hint="default" w:ascii="Times New Roman" w:hAnsi="Times New Roman" w:cs="Times New Roman"/>
                <w:b w:val="0"/>
                <w:sz w:val="20"/>
                <w:szCs w:val="20"/>
              </w:rPr>
              <w:t>17/10/2026</w:t>
            </w:r>
          </w:p>
        </w:tc>
        <w:tc>
          <w:tcPr>
            <w:tcW w:w="2479" w:type="dxa"/>
            <w:vAlign w:val="center"/>
          </w:tcPr>
          <w:p>
            <w:pPr>
              <w:spacing w:after="0" w:line="240" w:lineRule="auto"/>
              <w:jc w:val="center"/>
              <w:rPr>
                <w:rFonts w:hint="default" w:ascii="Times New Roman" w:hAnsi="Times New Roman" w:cs="Times New Roman"/>
                <w:sz w:val="20"/>
                <w:szCs w:val="20"/>
              </w:rPr>
            </w:pPr>
            <w:r>
              <w:rPr>
                <w:rFonts w:hint="default" w:ascii="Times New Roman" w:hAnsi="Times New Roman" w:cs="Times New Roman"/>
                <w:b w:val="0"/>
                <w:sz w:val="20"/>
                <w:szCs w:val="20"/>
              </w:rPr>
              <w:t>Word / ERD</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79" w:type="dxa"/>
            <w:vAlign w:val="center"/>
          </w:tcPr>
          <w:p>
            <w:pPr>
              <w:spacing w:after="0" w:line="240" w:lineRule="auto"/>
              <w:jc w:val="center"/>
              <w:rPr>
                <w:rFonts w:hint="default" w:ascii="Times New Roman" w:hAnsi="Times New Roman" w:cs="Times New Roman"/>
                <w:sz w:val="20"/>
                <w:szCs w:val="20"/>
              </w:rPr>
            </w:pPr>
            <w:r>
              <w:rPr>
                <w:rFonts w:hint="default" w:ascii="Times New Roman" w:hAnsi="Times New Roman" w:cs="Times New Roman"/>
                <w:b w:val="0"/>
                <w:sz w:val="20"/>
                <w:szCs w:val="20"/>
              </w:rPr>
              <w:t>Lập trình kiểm tra bàn phù hợp — US-09</w:t>
            </w:r>
          </w:p>
        </w:tc>
        <w:tc>
          <w:tcPr>
            <w:tcW w:w="2479" w:type="dxa"/>
            <w:vAlign w:val="center"/>
          </w:tcPr>
          <w:p>
            <w:pPr>
              <w:spacing w:after="0" w:line="240" w:lineRule="auto"/>
              <w:jc w:val="center"/>
              <w:rPr>
                <w:rFonts w:hint="default" w:ascii="Times New Roman" w:hAnsi="Times New Roman" w:cs="Times New Roman"/>
                <w:sz w:val="20"/>
                <w:szCs w:val="20"/>
              </w:rPr>
            </w:pPr>
            <w:r>
              <w:rPr>
                <w:rFonts w:hint="default" w:ascii="Times New Roman" w:hAnsi="Times New Roman" w:cs="Times New Roman"/>
                <w:b w:val="0"/>
                <w:sz w:val="20"/>
                <w:szCs w:val="20"/>
              </w:rPr>
              <w:t>Trịnh Tấn Phú</w:t>
            </w:r>
          </w:p>
        </w:tc>
        <w:tc>
          <w:tcPr>
            <w:tcW w:w="2479" w:type="dxa"/>
            <w:vAlign w:val="center"/>
          </w:tcPr>
          <w:p>
            <w:pPr>
              <w:spacing w:after="0" w:line="240" w:lineRule="auto"/>
              <w:jc w:val="center"/>
              <w:rPr>
                <w:rFonts w:hint="default" w:ascii="Times New Roman" w:hAnsi="Times New Roman" w:cs="Times New Roman"/>
                <w:sz w:val="20"/>
                <w:szCs w:val="20"/>
              </w:rPr>
            </w:pPr>
            <w:r>
              <w:rPr>
                <w:rFonts w:hint="default" w:ascii="Times New Roman" w:hAnsi="Times New Roman" w:cs="Times New Roman"/>
                <w:b w:val="0"/>
                <w:sz w:val="20"/>
                <w:szCs w:val="20"/>
              </w:rPr>
              <w:t>23/10/2026</w:t>
            </w:r>
          </w:p>
        </w:tc>
        <w:tc>
          <w:tcPr>
            <w:tcW w:w="2479" w:type="dxa"/>
            <w:vAlign w:val="center"/>
          </w:tcPr>
          <w:p>
            <w:pPr>
              <w:spacing w:after="0" w:line="240" w:lineRule="auto"/>
              <w:jc w:val="center"/>
              <w:rPr>
                <w:rFonts w:hint="default" w:ascii="Times New Roman" w:hAnsi="Times New Roman" w:cs="Times New Roman"/>
                <w:sz w:val="20"/>
                <w:szCs w:val="20"/>
              </w:rPr>
            </w:pPr>
            <w:r>
              <w:rPr>
                <w:rFonts w:hint="default" w:ascii="Times New Roman" w:hAnsi="Times New Roman" w:cs="Times New Roman"/>
                <w:b w:val="0"/>
                <w:sz w:val="20"/>
                <w:szCs w:val="20"/>
              </w:rPr>
              <w:t>Backend / SQL</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79" w:type="dxa"/>
            <w:vAlign w:val="center"/>
          </w:tcPr>
          <w:p>
            <w:pPr>
              <w:spacing w:after="0" w:line="240" w:lineRule="auto"/>
              <w:jc w:val="center"/>
              <w:rPr>
                <w:rFonts w:hint="default" w:ascii="Times New Roman" w:hAnsi="Times New Roman" w:cs="Times New Roman"/>
                <w:sz w:val="20"/>
                <w:szCs w:val="20"/>
              </w:rPr>
            </w:pPr>
            <w:r>
              <w:rPr>
                <w:rFonts w:hint="default" w:ascii="Times New Roman" w:hAnsi="Times New Roman" w:cs="Times New Roman"/>
                <w:b w:val="0"/>
                <w:sz w:val="20"/>
                <w:szCs w:val="20"/>
              </w:rPr>
              <w:t>Kiểm thử và tích hợp US-08 → US-09</w:t>
            </w:r>
          </w:p>
        </w:tc>
        <w:tc>
          <w:tcPr>
            <w:tcW w:w="2479" w:type="dxa"/>
            <w:vAlign w:val="center"/>
          </w:tcPr>
          <w:p>
            <w:pPr>
              <w:spacing w:after="0" w:line="240" w:lineRule="auto"/>
              <w:jc w:val="center"/>
              <w:rPr>
                <w:rFonts w:hint="default" w:ascii="Times New Roman" w:hAnsi="Times New Roman" w:cs="Times New Roman"/>
                <w:sz w:val="20"/>
                <w:szCs w:val="20"/>
              </w:rPr>
            </w:pPr>
            <w:r>
              <w:rPr>
                <w:rFonts w:hint="default" w:ascii="Times New Roman" w:hAnsi="Times New Roman" w:cs="Times New Roman"/>
                <w:b w:val="0"/>
                <w:sz w:val="20"/>
                <w:szCs w:val="20"/>
              </w:rPr>
              <w:t>Nguyễn Đăng Phúc Thiện + Đoàn Anh Việt</w:t>
            </w:r>
          </w:p>
        </w:tc>
        <w:tc>
          <w:tcPr>
            <w:tcW w:w="2479" w:type="dxa"/>
            <w:vAlign w:val="center"/>
          </w:tcPr>
          <w:p>
            <w:pPr>
              <w:spacing w:after="0" w:line="240" w:lineRule="auto"/>
              <w:jc w:val="center"/>
              <w:rPr>
                <w:rFonts w:hint="default" w:ascii="Times New Roman" w:hAnsi="Times New Roman" w:cs="Times New Roman"/>
                <w:sz w:val="20"/>
                <w:szCs w:val="20"/>
              </w:rPr>
            </w:pPr>
            <w:r>
              <w:rPr>
                <w:rFonts w:hint="default" w:ascii="Times New Roman" w:hAnsi="Times New Roman" w:cs="Times New Roman"/>
                <w:b w:val="0"/>
                <w:sz w:val="20"/>
                <w:szCs w:val="20"/>
              </w:rPr>
              <w:t>25/10/2026</w:t>
            </w:r>
          </w:p>
        </w:tc>
        <w:tc>
          <w:tcPr>
            <w:tcW w:w="2479" w:type="dxa"/>
            <w:vAlign w:val="center"/>
          </w:tcPr>
          <w:p>
            <w:pPr>
              <w:spacing w:after="0" w:line="240" w:lineRule="auto"/>
              <w:jc w:val="center"/>
              <w:rPr>
                <w:rFonts w:hint="default" w:ascii="Times New Roman" w:hAnsi="Times New Roman" w:cs="Times New Roman"/>
                <w:sz w:val="20"/>
                <w:szCs w:val="20"/>
              </w:rPr>
            </w:pPr>
            <w:r>
              <w:rPr>
                <w:rFonts w:hint="default" w:ascii="Times New Roman" w:hAnsi="Times New Roman" w:cs="Times New Roman"/>
                <w:b w:val="0"/>
                <w:sz w:val="20"/>
                <w:szCs w:val="20"/>
              </w:rPr>
              <w:t>Test Case / Frontend</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79" w:type="dxa"/>
            <w:vAlign w:val="center"/>
          </w:tcPr>
          <w:p>
            <w:pPr>
              <w:spacing w:after="0" w:line="240" w:lineRule="auto"/>
              <w:jc w:val="center"/>
              <w:rPr>
                <w:rFonts w:hint="default" w:ascii="Times New Roman" w:hAnsi="Times New Roman" w:cs="Times New Roman"/>
                <w:sz w:val="20"/>
                <w:szCs w:val="20"/>
              </w:rPr>
            </w:pPr>
            <w:r>
              <w:rPr>
                <w:rFonts w:hint="default" w:ascii="Times New Roman" w:hAnsi="Times New Roman" w:cs="Times New Roman"/>
                <w:b w:val="0"/>
                <w:sz w:val="20"/>
                <w:szCs w:val="20"/>
              </w:rPr>
              <w:t>Review kết quả Sprint</w:t>
            </w:r>
          </w:p>
        </w:tc>
        <w:tc>
          <w:tcPr>
            <w:tcW w:w="2479" w:type="dxa"/>
            <w:vAlign w:val="center"/>
          </w:tcPr>
          <w:p>
            <w:pPr>
              <w:spacing w:after="0" w:line="240" w:lineRule="auto"/>
              <w:jc w:val="center"/>
              <w:rPr>
                <w:rFonts w:hint="default" w:ascii="Times New Roman" w:hAnsi="Times New Roman" w:cs="Times New Roman"/>
                <w:sz w:val="20"/>
                <w:szCs w:val="20"/>
              </w:rPr>
            </w:pPr>
            <w:r>
              <w:rPr>
                <w:rFonts w:hint="default" w:ascii="Times New Roman" w:hAnsi="Times New Roman" w:cs="Times New Roman"/>
                <w:b w:val="0"/>
                <w:sz w:val="20"/>
                <w:szCs w:val="20"/>
              </w:rPr>
              <w:t>Nguyễn Quốc Toàn</w:t>
            </w:r>
          </w:p>
        </w:tc>
        <w:tc>
          <w:tcPr>
            <w:tcW w:w="2479" w:type="dxa"/>
            <w:vAlign w:val="center"/>
          </w:tcPr>
          <w:p>
            <w:pPr>
              <w:spacing w:after="0" w:line="240" w:lineRule="auto"/>
              <w:jc w:val="center"/>
              <w:rPr>
                <w:rFonts w:hint="default" w:ascii="Times New Roman" w:hAnsi="Times New Roman" w:cs="Times New Roman"/>
                <w:sz w:val="20"/>
                <w:szCs w:val="20"/>
              </w:rPr>
            </w:pPr>
            <w:r>
              <w:rPr>
                <w:rFonts w:hint="default" w:ascii="Times New Roman" w:hAnsi="Times New Roman" w:cs="Times New Roman"/>
                <w:b w:val="0"/>
                <w:sz w:val="20"/>
                <w:szCs w:val="20"/>
              </w:rPr>
              <w:t>26/10/2026</w:t>
            </w:r>
          </w:p>
        </w:tc>
        <w:tc>
          <w:tcPr>
            <w:tcW w:w="2479" w:type="dxa"/>
            <w:vAlign w:val="center"/>
          </w:tcPr>
          <w:p>
            <w:pPr>
              <w:spacing w:after="0" w:line="240" w:lineRule="auto"/>
              <w:jc w:val="center"/>
              <w:rPr>
                <w:rFonts w:hint="default" w:ascii="Times New Roman" w:hAnsi="Times New Roman" w:cs="Times New Roman"/>
                <w:sz w:val="20"/>
                <w:szCs w:val="20"/>
              </w:rPr>
            </w:pPr>
            <w:r>
              <w:rPr>
                <w:rFonts w:hint="default" w:ascii="Times New Roman" w:hAnsi="Times New Roman" w:cs="Times New Roman"/>
                <w:b w:val="0"/>
                <w:sz w:val="20"/>
                <w:szCs w:val="20"/>
              </w:rPr>
              <w:t>GitHub / Review</w:t>
            </w:r>
          </w:p>
        </w:tc>
      </w:tr>
    </w:tbl>
    <w:p>
      <w:pPr>
        <w:spacing w:after="0"/>
        <w:rPr>
          <w:rFonts w:hint="default" w:ascii="Times New Roman" w:hAnsi="Times New Roman" w:cs="Times New Roman"/>
        </w:rPr>
      </w:pPr>
    </w:p>
    <w:p>
      <w:pPr>
        <w:pStyle w:val="3"/>
        <w:rPr>
          <w:rFonts w:hint="default" w:ascii="Times New Roman" w:hAnsi="Times New Roman" w:cs="Times New Roman"/>
        </w:rPr>
      </w:pPr>
      <w:r>
        <w:rPr>
          <w:rFonts w:hint="default" w:ascii="Times New Roman" w:hAnsi="Times New Roman" w:cs="Times New Roman"/>
        </w:rPr>
        <w:t>4. Rủi ro và biện pháp</w:t>
      </w:r>
    </w:p>
    <w:p>
      <w:pPr>
        <w:pStyle w:val="20"/>
        <w:spacing w:after="40"/>
        <w:rPr>
          <w:rFonts w:hint="default" w:ascii="Times New Roman" w:hAnsi="Times New Roman" w:cs="Times New Roman"/>
        </w:rPr>
      </w:pPr>
      <w:r>
        <w:rPr>
          <w:rFonts w:hint="default" w:ascii="Times New Roman" w:hAnsi="Times New Roman" w:cs="Times New Roman"/>
        </w:rPr>
        <w:t>Rủi ro: Thông tin đặt bàn thiếu hoặc không hợp lệ</w:t>
      </w:r>
    </w:p>
    <w:p>
      <w:pPr>
        <w:pStyle w:val="21"/>
        <w:numPr>
          <w:numId w:val="0"/>
        </w:numPr>
        <w:spacing w:after="40"/>
        <w:ind w:left="360" w:leftChars="0"/>
        <w:rPr>
          <w:rFonts w:hint="default" w:ascii="Times New Roman" w:hAnsi="Times New Roman" w:cs="Times New Roman"/>
        </w:rPr>
      </w:pPr>
      <w:r>
        <w:rPr>
          <w:rFonts w:hint="default" w:ascii="Times New Roman" w:hAnsi="Times New Roman" w:cs="Times New Roman"/>
          <w:lang w:val="en-US"/>
        </w:rPr>
        <w:t xml:space="preserve">=&gt; </w:t>
      </w:r>
      <w:r>
        <w:rPr>
          <w:rFonts w:hint="default" w:ascii="Times New Roman" w:hAnsi="Times New Roman" w:cs="Times New Roman"/>
        </w:rPr>
        <w:t>Biện pháp: Kiểm tra các trường bắt buộc trước khi gửi</w:t>
      </w:r>
    </w:p>
    <w:p>
      <w:pPr>
        <w:pStyle w:val="20"/>
        <w:spacing w:after="40"/>
        <w:rPr>
          <w:rFonts w:hint="default" w:ascii="Times New Roman" w:hAnsi="Times New Roman" w:cs="Times New Roman"/>
        </w:rPr>
      </w:pPr>
      <w:r>
        <w:rPr>
          <w:rFonts w:hint="default" w:ascii="Times New Roman" w:hAnsi="Times New Roman" w:cs="Times New Roman"/>
        </w:rPr>
        <w:t>Rủi ro: Kiểm tra khả năng phục vụ sai</w:t>
      </w:r>
    </w:p>
    <w:p>
      <w:pPr>
        <w:pStyle w:val="21"/>
        <w:numPr>
          <w:numId w:val="0"/>
        </w:numPr>
        <w:spacing w:after="40"/>
        <w:ind w:left="360" w:leftChars="0"/>
        <w:rPr>
          <w:rFonts w:hint="default" w:ascii="Times New Roman" w:hAnsi="Times New Roman" w:cs="Times New Roman"/>
        </w:rPr>
      </w:pPr>
      <w:r>
        <w:rPr>
          <w:rFonts w:hint="default" w:ascii="Times New Roman" w:hAnsi="Times New Roman" w:cs="Times New Roman"/>
          <w:lang w:val="en-US"/>
        </w:rPr>
        <w:t xml:space="preserve">=&gt; </w:t>
      </w:r>
      <w:r>
        <w:rPr>
          <w:rFonts w:hint="default" w:ascii="Times New Roman" w:hAnsi="Times New Roman" w:cs="Times New Roman"/>
        </w:rPr>
        <w:t>Biện pháp: Kiểm thử theo nhiều số lượng khách, thời gian và số bàn</w:t>
      </w:r>
    </w:p>
    <w:p>
      <w:pPr>
        <w:pStyle w:val="3"/>
        <w:rPr>
          <w:rFonts w:hint="default" w:ascii="Times New Roman" w:hAnsi="Times New Roman" w:cs="Times New Roman"/>
        </w:rPr>
      </w:pPr>
      <w:r>
        <w:rPr>
          <w:rFonts w:hint="default" w:ascii="Times New Roman" w:hAnsi="Times New Roman" w:cs="Times New Roman"/>
        </w:rPr>
        <w:t>5. Sprint Planning Update</w:t>
      </w:r>
    </w:p>
    <w:p>
      <w:pPr>
        <w:pStyle w:val="20"/>
        <w:spacing w:after="40"/>
        <w:rPr>
          <w:rFonts w:hint="default" w:ascii="Times New Roman" w:hAnsi="Times New Roman" w:cs="Times New Roman"/>
        </w:rPr>
      </w:pPr>
      <w:r>
        <w:rPr>
          <w:rFonts w:hint="default" w:ascii="Times New Roman" w:hAnsi="Times New Roman" w:cs="Times New Roman"/>
        </w:rPr>
        <w:t>Thay đổi so với kế hoạch ban đầu: K</w:t>
      </w:r>
      <w:r>
        <w:rPr>
          <w:rFonts w:hint="default" w:ascii="Times New Roman" w:hAnsi="Times New Roman" w:cs="Times New Roman"/>
          <w:lang w:val="en-US"/>
        </w:rPr>
        <w:t xml:space="preserve">hông có </w:t>
      </w:r>
    </w:p>
    <w:p>
      <w:pPr>
        <w:pStyle w:val="20"/>
        <w:spacing w:after="40"/>
        <w:rPr>
          <w:rFonts w:hint="default" w:ascii="Times New Roman" w:hAnsi="Times New Roman" w:cs="Times New Roman"/>
        </w:rPr>
      </w:pPr>
      <w:r>
        <w:rPr>
          <w:rFonts w:hint="default" w:ascii="Times New Roman" w:hAnsi="Times New Roman" w:cs="Times New Roman"/>
        </w:rPr>
        <w:t>Lý do cập nhật: Thực hiện theo Sprint Backlog đã được phân bổ</w:t>
      </w:r>
    </w:p>
    <w:p>
      <w:pPr>
        <w:pStyle w:val="20"/>
        <w:numPr>
          <w:numId w:val="0"/>
        </w:numPr>
        <w:spacing w:after="40"/>
        <w:ind w:leftChars="0"/>
        <w:rPr>
          <w:rFonts w:hint="default" w:ascii="Times New Roman" w:hAnsi="Times New Roman" w:cs="Times New Roman"/>
        </w:rPr>
      </w:pPr>
    </w:p>
    <w:p>
      <w:pPr>
        <w:pStyle w:val="2"/>
        <w:bidi w:val="0"/>
        <w:rPr>
          <w:rFonts w:hint="default" w:ascii="Times New Roman" w:hAnsi="Times New Roman" w:cs="Times New Roman"/>
        </w:rPr>
      </w:pPr>
      <w:r>
        <w:rPr>
          <w:rFonts w:hint="default" w:ascii="Times New Roman" w:hAnsi="Times New Roman" w:cs="Times New Roman"/>
        </w:rPr>
        <w:t>SPRINT PLANNING – SPRINT 4</w:t>
      </w:r>
    </w:p>
    <w:tbl>
      <w:tblPr>
        <w:tblStyle w:val="3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957"/>
        <w:gridCol w:w="4957"/>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4957" w:type="dxa"/>
            <w:shd w:val="clear" w:color="auto" w:fill="D9EAF7"/>
            <w:vAlign w:val="center"/>
          </w:tcPr>
          <w:p>
            <w:pPr>
              <w:spacing w:after="0" w:line="240" w:lineRule="auto"/>
              <w:jc w:val="center"/>
              <w:rPr>
                <w:rFonts w:hint="default" w:ascii="Times New Roman" w:hAnsi="Times New Roman" w:cs="Times New Roman"/>
                <w:sz w:val="24"/>
                <w:szCs w:val="24"/>
              </w:rPr>
            </w:pPr>
            <w:r>
              <w:rPr>
                <w:rFonts w:hint="default" w:ascii="Times New Roman" w:hAnsi="Times New Roman" w:cs="Times New Roman"/>
                <w:b/>
                <w:sz w:val="24"/>
                <w:szCs w:val="24"/>
              </w:rPr>
              <w:t>Nội dung</w:t>
            </w:r>
          </w:p>
        </w:tc>
        <w:tc>
          <w:tcPr>
            <w:tcW w:w="4957" w:type="dxa"/>
            <w:shd w:val="clear" w:color="auto" w:fill="D9EAF7"/>
            <w:vAlign w:val="center"/>
          </w:tcPr>
          <w:p>
            <w:pPr>
              <w:spacing w:after="0" w:line="240" w:lineRule="auto"/>
              <w:jc w:val="center"/>
              <w:rPr>
                <w:rFonts w:hint="default" w:ascii="Times New Roman" w:hAnsi="Times New Roman" w:cs="Times New Roman"/>
                <w:sz w:val="24"/>
                <w:szCs w:val="24"/>
              </w:rPr>
            </w:pPr>
            <w:r>
              <w:rPr>
                <w:rFonts w:hint="default" w:ascii="Times New Roman" w:hAnsi="Times New Roman" w:cs="Times New Roman"/>
                <w:b/>
                <w:sz w:val="24"/>
                <w:szCs w:val="24"/>
              </w:rPr>
              <w:t>Thông tin</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957" w:type="dxa"/>
            <w:vAlign w:val="center"/>
          </w:tcPr>
          <w:p>
            <w:pPr>
              <w:spacing w:after="0" w:line="240" w:lineRule="auto"/>
              <w:jc w:val="center"/>
              <w:rPr>
                <w:rFonts w:hint="default" w:ascii="Times New Roman" w:hAnsi="Times New Roman" w:cs="Times New Roman"/>
                <w:sz w:val="24"/>
                <w:szCs w:val="24"/>
              </w:rPr>
            </w:pPr>
            <w:r>
              <w:rPr>
                <w:rFonts w:hint="default" w:ascii="Times New Roman" w:hAnsi="Times New Roman" w:cs="Times New Roman"/>
                <w:b w:val="0"/>
                <w:sz w:val="24"/>
                <w:szCs w:val="24"/>
              </w:rPr>
              <w:t>Mã sprint</w:t>
            </w:r>
          </w:p>
        </w:tc>
        <w:tc>
          <w:tcPr>
            <w:tcW w:w="4957" w:type="dxa"/>
            <w:vAlign w:val="center"/>
          </w:tcPr>
          <w:p>
            <w:pPr>
              <w:spacing w:after="0" w:line="240" w:lineRule="auto"/>
              <w:jc w:val="center"/>
              <w:rPr>
                <w:rFonts w:hint="default" w:ascii="Times New Roman" w:hAnsi="Times New Roman" w:cs="Times New Roman"/>
                <w:sz w:val="24"/>
                <w:szCs w:val="24"/>
              </w:rPr>
            </w:pPr>
            <w:r>
              <w:rPr>
                <w:rFonts w:hint="default" w:ascii="Times New Roman" w:hAnsi="Times New Roman" w:cs="Times New Roman"/>
                <w:b w:val="0"/>
                <w:sz w:val="24"/>
                <w:szCs w:val="24"/>
              </w:rPr>
              <w:t>Sprint 4</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957" w:type="dxa"/>
            <w:vAlign w:val="center"/>
          </w:tcPr>
          <w:p>
            <w:pPr>
              <w:spacing w:after="0" w:line="240" w:lineRule="auto"/>
              <w:jc w:val="center"/>
              <w:rPr>
                <w:rFonts w:hint="default" w:ascii="Times New Roman" w:hAnsi="Times New Roman" w:cs="Times New Roman"/>
                <w:sz w:val="24"/>
                <w:szCs w:val="24"/>
              </w:rPr>
            </w:pPr>
            <w:r>
              <w:rPr>
                <w:rFonts w:hint="default" w:ascii="Times New Roman" w:hAnsi="Times New Roman" w:cs="Times New Roman"/>
                <w:b w:val="0"/>
                <w:sz w:val="24"/>
                <w:szCs w:val="24"/>
              </w:rPr>
              <w:t>Thời gian bắt đầu</w:t>
            </w:r>
          </w:p>
        </w:tc>
        <w:tc>
          <w:tcPr>
            <w:tcW w:w="4957" w:type="dxa"/>
            <w:vAlign w:val="center"/>
          </w:tcPr>
          <w:p>
            <w:pPr>
              <w:spacing w:after="0" w:line="240" w:lineRule="auto"/>
              <w:jc w:val="center"/>
              <w:rPr>
                <w:rFonts w:hint="default" w:ascii="Times New Roman" w:hAnsi="Times New Roman" w:cs="Times New Roman"/>
                <w:sz w:val="24"/>
                <w:szCs w:val="24"/>
              </w:rPr>
            </w:pPr>
            <w:r>
              <w:rPr>
                <w:rFonts w:hint="default" w:ascii="Times New Roman" w:hAnsi="Times New Roman" w:cs="Times New Roman"/>
                <w:b w:val="0"/>
                <w:sz w:val="24"/>
                <w:szCs w:val="24"/>
              </w:rPr>
              <w:t>27/10/2026</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957" w:type="dxa"/>
            <w:vAlign w:val="center"/>
          </w:tcPr>
          <w:p>
            <w:pPr>
              <w:spacing w:after="0" w:line="240" w:lineRule="auto"/>
              <w:jc w:val="center"/>
              <w:rPr>
                <w:rFonts w:hint="default" w:ascii="Times New Roman" w:hAnsi="Times New Roman" w:cs="Times New Roman"/>
                <w:sz w:val="24"/>
                <w:szCs w:val="24"/>
              </w:rPr>
            </w:pPr>
            <w:r>
              <w:rPr>
                <w:rFonts w:hint="default" w:ascii="Times New Roman" w:hAnsi="Times New Roman" w:cs="Times New Roman"/>
                <w:b w:val="0"/>
                <w:sz w:val="24"/>
                <w:szCs w:val="24"/>
              </w:rPr>
              <w:t>Thời gian kết thúc</w:t>
            </w:r>
          </w:p>
        </w:tc>
        <w:tc>
          <w:tcPr>
            <w:tcW w:w="4957" w:type="dxa"/>
            <w:vAlign w:val="center"/>
          </w:tcPr>
          <w:p>
            <w:pPr>
              <w:spacing w:after="0" w:line="240" w:lineRule="auto"/>
              <w:jc w:val="center"/>
              <w:rPr>
                <w:rFonts w:hint="default" w:ascii="Times New Roman" w:hAnsi="Times New Roman" w:cs="Times New Roman"/>
                <w:sz w:val="24"/>
                <w:szCs w:val="24"/>
              </w:rPr>
            </w:pPr>
            <w:r>
              <w:rPr>
                <w:rFonts w:hint="default" w:ascii="Times New Roman" w:hAnsi="Times New Roman" w:cs="Times New Roman"/>
                <w:b w:val="0"/>
                <w:sz w:val="24"/>
                <w:szCs w:val="24"/>
              </w:rPr>
              <w:t>09/11/2026</w:t>
            </w:r>
          </w:p>
        </w:tc>
      </w:tr>
    </w:tbl>
    <w:p>
      <w:pPr>
        <w:spacing w:after="0"/>
        <w:rPr>
          <w:rFonts w:hint="default" w:ascii="Times New Roman" w:hAnsi="Times New Roman" w:cs="Times New Roman"/>
        </w:rPr>
      </w:pPr>
    </w:p>
    <w:p>
      <w:pPr>
        <w:pStyle w:val="3"/>
        <w:rPr>
          <w:rFonts w:hint="default" w:ascii="Times New Roman" w:hAnsi="Times New Roman" w:cs="Times New Roman"/>
        </w:rPr>
      </w:pPr>
      <w:r>
        <w:rPr>
          <w:rFonts w:hint="default" w:ascii="Times New Roman" w:hAnsi="Times New Roman" w:cs="Times New Roman"/>
        </w:rPr>
        <w:t>1. Mục tiêu Sprint</w:t>
      </w:r>
    </w:p>
    <w:p>
      <w:pPr>
        <w:pStyle w:val="20"/>
        <w:spacing w:after="40"/>
        <w:rPr>
          <w:rFonts w:hint="default" w:ascii="Times New Roman" w:hAnsi="Times New Roman" w:cs="Times New Roman"/>
          <w:sz w:val="24"/>
          <w:szCs w:val="28"/>
        </w:rPr>
      </w:pPr>
      <w:r>
        <w:rPr>
          <w:rFonts w:hint="default" w:ascii="Times New Roman" w:hAnsi="Times New Roman" w:cs="Times New Roman"/>
          <w:sz w:val="24"/>
          <w:szCs w:val="28"/>
        </w:rPr>
        <w:t>Hoàn thiện quy trình xác nhận/điều chỉnh/từ chối đặt bàn</w:t>
      </w:r>
    </w:p>
    <w:p>
      <w:pPr>
        <w:pStyle w:val="20"/>
        <w:spacing w:after="40"/>
        <w:rPr>
          <w:rFonts w:hint="default" w:ascii="Times New Roman" w:hAnsi="Times New Roman" w:cs="Times New Roman"/>
          <w:sz w:val="24"/>
          <w:szCs w:val="28"/>
        </w:rPr>
      </w:pPr>
      <w:r>
        <w:rPr>
          <w:rFonts w:hint="default" w:ascii="Times New Roman" w:hAnsi="Times New Roman" w:cs="Times New Roman"/>
          <w:sz w:val="24"/>
          <w:szCs w:val="28"/>
        </w:rPr>
        <w:t>Hỗ trợ theo dõi lịch hẹn và đặt món trước gắn với đặt bàn</w:t>
      </w:r>
    </w:p>
    <w:p>
      <w:pPr>
        <w:pStyle w:val="3"/>
        <w:rPr>
          <w:rFonts w:hint="default" w:ascii="Times New Roman" w:hAnsi="Times New Roman" w:cs="Times New Roman"/>
        </w:rPr>
      </w:pPr>
      <w:r>
        <w:rPr>
          <w:rFonts w:hint="default" w:ascii="Times New Roman" w:hAnsi="Times New Roman" w:cs="Times New Roman"/>
        </w:rPr>
        <w:t>2. Backlog được chọn cho Sprint</w:t>
      </w:r>
    </w:p>
    <w:tbl>
      <w:tblPr>
        <w:tblStyle w:val="3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52"/>
        <w:gridCol w:w="1652"/>
        <w:gridCol w:w="1652"/>
        <w:gridCol w:w="1652"/>
        <w:gridCol w:w="1652"/>
        <w:gridCol w:w="1652"/>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1652" w:type="dxa"/>
            <w:shd w:val="clear" w:color="auto" w:fill="D9EAF7"/>
            <w:vAlign w:val="center"/>
          </w:tcPr>
          <w:p>
            <w:pPr>
              <w:spacing w:after="0" w:line="240" w:lineRule="auto"/>
              <w:jc w:val="center"/>
              <w:rPr>
                <w:rFonts w:hint="default" w:ascii="Times New Roman" w:hAnsi="Times New Roman" w:cs="Times New Roman"/>
                <w:sz w:val="20"/>
                <w:szCs w:val="20"/>
              </w:rPr>
            </w:pPr>
            <w:r>
              <w:rPr>
                <w:rFonts w:hint="default" w:ascii="Times New Roman" w:hAnsi="Times New Roman" w:cs="Times New Roman"/>
                <w:b/>
                <w:sz w:val="20"/>
                <w:szCs w:val="20"/>
              </w:rPr>
              <w:t>User Story</w:t>
            </w:r>
          </w:p>
        </w:tc>
        <w:tc>
          <w:tcPr>
            <w:tcW w:w="1652" w:type="dxa"/>
            <w:shd w:val="clear" w:color="auto" w:fill="D9EAF7"/>
            <w:vAlign w:val="center"/>
          </w:tcPr>
          <w:p>
            <w:pPr>
              <w:spacing w:after="0" w:line="240" w:lineRule="auto"/>
              <w:jc w:val="center"/>
              <w:rPr>
                <w:rFonts w:hint="default" w:ascii="Times New Roman" w:hAnsi="Times New Roman" w:cs="Times New Roman"/>
                <w:sz w:val="20"/>
                <w:szCs w:val="20"/>
              </w:rPr>
            </w:pPr>
            <w:r>
              <w:rPr>
                <w:rFonts w:hint="default" w:ascii="Times New Roman" w:hAnsi="Times New Roman" w:cs="Times New Roman"/>
                <w:b/>
                <w:sz w:val="20"/>
                <w:szCs w:val="20"/>
              </w:rPr>
              <w:t>Mô tả</w:t>
            </w:r>
          </w:p>
        </w:tc>
        <w:tc>
          <w:tcPr>
            <w:tcW w:w="1652" w:type="dxa"/>
            <w:shd w:val="clear" w:color="auto" w:fill="D9EAF7"/>
            <w:vAlign w:val="center"/>
          </w:tcPr>
          <w:p>
            <w:pPr>
              <w:spacing w:after="0" w:line="240" w:lineRule="auto"/>
              <w:jc w:val="center"/>
              <w:rPr>
                <w:rFonts w:hint="default" w:ascii="Times New Roman" w:hAnsi="Times New Roman" w:cs="Times New Roman"/>
                <w:sz w:val="20"/>
                <w:szCs w:val="20"/>
              </w:rPr>
            </w:pPr>
            <w:r>
              <w:rPr>
                <w:rFonts w:hint="default" w:ascii="Times New Roman" w:hAnsi="Times New Roman" w:cs="Times New Roman"/>
                <w:b/>
                <w:sz w:val="20"/>
                <w:szCs w:val="20"/>
              </w:rPr>
              <w:t>Độ ưu tiên</w:t>
            </w:r>
          </w:p>
        </w:tc>
        <w:tc>
          <w:tcPr>
            <w:tcW w:w="1652" w:type="dxa"/>
            <w:shd w:val="clear" w:color="auto" w:fill="D9EAF7"/>
            <w:vAlign w:val="center"/>
          </w:tcPr>
          <w:p>
            <w:pPr>
              <w:spacing w:after="0" w:line="240" w:lineRule="auto"/>
              <w:jc w:val="center"/>
              <w:rPr>
                <w:rFonts w:hint="default" w:ascii="Times New Roman" w:hAnsi="Times New Roman" w:cs="Times New Roman"/>
                <w:sz w:val="20"/>
                <w:szCs w:val="20"/>
              </w:rPr>
            </w:pPr>
            <w:r>
              <w:rPr>
                <w:rFonts w:hint="default" w:ascii="Times New Roman" w:hAnsi="Times New Roman" w:cs="Times New Roman"/>
                <w:b/>
                <w:sz w:val="20"/>
                <w:szCs w:val="20"/>
              </w:rPr>
              <w:t>Points</w:t>
            </w:r>
          </w:p>
        </w:tc>
        <w:tc>
          <w:tcPr>
            <w:tcW w:w="1652" w:type="dxa"/>
            <w:shd w:val="clear" w:color="auto" w:fill="D9EAF7"/>
            <w:vAlign w:val="center"/>
          </w:tcPr>
          <w:p>
            <w:pPr>
              <w:spacing w:after="0" w:line="240" w:lineRule="auto"/>
              <w:jc w:val="center"/>
              <w:rPr>
                <w:rFonts w:hint="default" w:ascii="Times New Roman" w:hAnsi="Times New Roman" w:cs="Times New Roman"/>
                <w:sz w:val="20"/>
                <w:szCs w:val="20"/>
              </w:rPr>
            </w:pPr>
            <w:r>
              <w:rPr>
                <w:rFonts w:hint="default" w:ascii="Times New Roman" w:hAnsi="Times New Roman" w:cs="Times New Roman"/>
                <w:b/>
                <w:sz w:val="20"/>
                <w:szCs w:val="20"/>
              </w:rPr>
              <w:t>Người phụ trách</w:t>
            </w:r>
          </w:p>
        </w:tc>
        <w:tc>
          <w:tcPr>
            <w:tcW w:w="1652" w:type="dxa"/>
            <w:shd w:val="clear" w:color="auto" w:fill="D9EAF7"/>
            <w:vAlign w:val="center"/>
          </w:tcPr>
          <w:p>
            <w:pPr>
              <w:spacing w:after="0" w:line="240" w:lineRule="auto"/>
              <w:jc w:val="center"/>
              <w:rPr>
                <w:rFonts w:hint="default" w:ascii="Times New Roman" w:hAnsi="Times New Roman" w:cs="Times New Roman"/>
                <w:sz w:val="20"/>
                <w:szCs w:val="20"/>
              </w:rPr>
            </w:pPr>
            <w:r>
              <w:rPr>
                <w:rFonts w:hint="default" w:ascii="Times New Roman" w:hAnsi="Times New Roman" w:cs="Times New Roman"/>
                <w:b/>
                <w:sz w:val="20"/>
                <w:szCs w:val="20"/>
              </w:rPr>
              <w:t>Trạng thái</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52" w:type="dxa"/>
            <w:vAlign w:val="center"/>
          </w:tcPr>
          <w:p>
            <w:pPr>
              <w:spacing w:after="0" w:line="240" w:lineRule="auto"/>
              <w:jc w:val="center"/>
              <w:rPr>
                <w:rFonts w:hint="default" w:ascii="Times New Roman" w:hAnsi="Times New Roman" w:cs="Times New Roman"/>
                <w:sz w:val="20"/>
                <w:szCs w:val="20"/>
              </w:rPr>
            </w:pPr>
            <w:r>
              <w:rPr>
                <w:rFonts w:hint="default" w:ascii="Times New Roman" w:hAnsi="Times New Roman" w:cs="Times New Roman"/>
                <w:b w:val="0"/>
                <w:sz w:val="20"/>
                <w:szCs w:val="20"/>
              </w:rPr>
              <w:t>US-10</w:t>
            </w:r>
          </w:p>
        </w:tc>
        <w:tc>
          <w:tcPr>
            <w:tcW w:w="1652" w:type="dxa"/>
            <w:vAlign w:val="center"/>
          </w:tcPr>
          <w:p>
            <w:pPr>
              <w:spacing w:after="0" w:line="240" w:lineRule="auto"/>
              <w:jc w:val="center"/>
              <w:rPr>
                <w:rFonts w:hint="default" w:ascii="Times New Roman" w:hAnsi="Times New Roman" w:cs="Times New Roman"/>
                <w:sz w:val="20"/>
                <w:szCs w:val="20"/>
              </w:rPr>
            </w:pPr>
            <w:r>
              <w:rPr>
                <w:rFonts w:hint="default" w:ascii="Times New Roman" w:hAnsi="Times New Roman" w:cs="Times New Roman"/>
                <w:b w:val="0"/>
                <w:sz w:val="20"/>
                <w:szCs w:val="20"/>
              </w:rPr>
              <w:t>Là nhân viên, tôi muốn xác nhận, điều chỉnh hoặc từ chối yêu cầu đặt bàn trong trường hợp không còn bàn phù hợp.</w:t>
            </w:r>
          </w:p>
        </w:tc>
        <w:tc>
          <w:tcPr>
            <w:tcW w:w="1652" w:type="dxa"/>
            <w:vAlign w:val="center"/>
          </w:tcPr>
          <w:p>
            <w:pPr>
              <w:spacing w:after="0" w:line="240" w:lineRule="auto"/>
              <w:jc w:val="center"/>
              <w:rPr>
                <w:rFonts w:hint="default" w:ascii="Times New Roman" w:hAnsi="Times New Roman" w:cs="Times New Roman"/>
                <w:sz w:val="20"/>
                <w:szCs w:val="20"/>
                <w:lang w:val="en-US"/>
              </w:rPr>
            </w:pPr>
            <w:r>
              <w:rPr>
                <w:rFonts w:hint="default" w:ascii="Times New Roman" w:hAnsi="Times New Roman" w:cs="Times New Roman"/>
                <w:b w:val="0"/>
                <w:sz w:val="20"/>
                <w:szCs w:val="20"/>
                <w:lang w:val="en-US"/>
              </w:rPr>
              <w:t xml:space="preserve">Cao </w:t>
            </w:r>
          </w:p>
        </w:tc>
        <w:tc>
          <w:tcPr>
            <w:tcW w:w="1652" w:type="dxa"/>
            <w:vAlign w:val="center"/>
          </w:tcPr>
          <w:p>
            <w:pPr>
              <w:spacing w:after="0" w:line="240" w:lineRule="auto"/>
              <w:jc w:val="center"/>
              <w:rPr>
                <w:rFonts w:hint="default" w:ascii="Times New Roman" w:hAnsi="Times New Roman" w:cs="Times New Roman"/>
                <w:sz w:val="20"/>
                <w:szCs w:val="20"/>
              </w:rPr>
            </w:pPr>
            <w:r>
              <w:rPr>
                <w:rFonts w:hint="default" w:ascii="Times New Roman" w:hAnsi="Times New Roman" w:cs="Times New Roman"/>
                <w:b w:val="0"/>
                <w:sz w:val="20"/>
                <w:szCs w:val="20"/>
              </w:rPr>
              <w:t>5</w:t>
            </w:r>
          </w:p>
        </w:tc>
        <w:tc>
          <w:tcPr>
            <w:tcW w:w="1652" w:type="dxa"/>
            <w:vAlign w:val="center"/>
          </w:tcPr>
          <w:p>
            <w:pPr>
              <w:spacing w:after="0" w:line="240" w:lineRule="auto"/>
              <w:jc w:val="center"/>
              <w:rPr>
                <w:rFonts w:hint="default" w:ascii="Times New Roman" w:hAnsi="Times New Roman" w:cs="Times New Roman"/>
                <w:sz w:val="20"/>
                <w:szCs w:val="20"/>
              </w:rPr>
            </w:pPr>
            <w:r>
              <w:rPr>
                <w:rFonts w:hint="default" w:ascii="Times New Roman" w:hAnsi="Times New Roman" w:cs="Times New Roman"/>
                <w:b w:val="0"/>
                <w:sz w:val="20"/>
                <w:szCs w:val="20"/>
                <w:lang w:val="en-US"/>
              </w:rPr>
              <w:t xml:space="preserve">Trịnh </w:t>
            </w:r>
            <w:r>
              <w:rPr>
                <w:rFonts w:hint="default" w:ascii="Times New Roman" w:hAnsi="Times New Roman" w:cs="Times New Roman"/>
                <w:b w:val="0"/>
                <w:sz w:val="20"/>
                <w:szCs w:val="20"/>
              </w:rPr>
              <w:t>Tấn Phú</w:t>
            </w:r>
          </w:p>
        </w:tc>
        <w:tc>
          <w:tcPr>
            <w:tcW w:w="1652" w:type="dxa"/>
            <w:vAlign w:val="center"/>
          </w:tcPr>
          <w:p>
            <w:pPr>
              <w:spacing w:after="0" w:line="240" w:lineRule="auto"/>
              <w:jc w:val="center"/>
              <w:rPr>
                <w:rFonts w:hint="default" w:ascii="Times New Roman" w:hAnsi="Times New Roman" w:cs="Times New Roman"/>
                <w:sz w:val="20"/>
                <w:szCs w:val="20"/>
              </w:rPr>
            </w:pPr>
            <w:r>
              <w:rPr>
                <w:rFonts w:hint="default" w:ascii="Times New Roman" w:hAnsi="Times New Roman" w:cs="Times New Roman"/>
                <w:b w:val="0"/>
                <w:sz w:val="20"/>
                <w:szCs w:val="20"/>
              </w:rPr>
              <w:t>To Do</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52" w:type="dxa"/>
            <w:vAlign w:val="center"/>
          </w:tcPr>
          <w:p>
            <w:pPr>
              <w:spacing w:after="0" w:line="240" w:lineRule="auto"/>
              <w:jc w:val="center"/>
              <w:rPr>
                <w:rFonts w:hint="default" w:ascii="Times New Roman" w:hAnsi="Times New Roman" w:cs="Times New Roman"/>
                <w:sz w:val="20"/>
                <w:szCs w:val="20"/>
              </w:rPr>
            </w:pPr>
            <w:r>
              <w:rPr>
                <w:rFonts w:hint="default" w:ascii="Times New Roman" w:hAnsi="Times New Roman" w:cs="Times New Roman"/>
                <w:b w:val="0"/>
                <w:sz w:val="20"/>
                <w:szCs w:val="20"/>
              </w:rPr>
              <w:t>US-11</w:t>
            </w:r>
          </w:p>
        </w:tc>
        <w:tc>
          <w:tcPr>
            <w:tcW w:w="1652" w:type="dxa"/>
            <w:vAlign w:val="center"/>
          </w:tcPr>
          <w:p>
            <w:pPr>
              <w:spacing w:after="0" w:line="240" w:lineRule="auto"/>
              <w:jc w:val="center"/>
              <w:rPr>
                <w:rFonts w:hint="default" w:ascii="Times New Roman" w:hAnsi="Times New Roman" w:cs="Times New Roman"/>
                <w:sz w:val="20"/>
                <w:szCs w:val="20"/>
              </w:rPr>
            </w:pPr>
            <w:r>
              <w:rPr>
                <w:rFonts w:hint="default" w:ascii="Times New Roman" w:hAnsi="Times New Roman" w:cs="Times New Roman"/>
                <w:b w:val="0"/>
                <w:sz w:val="20"/>
                <w:szCs w:val="20"/>
              </w:rPr>
              <w:t>Là khách hàng, tôi muốn theo dõi thông tin lịch hẹn đặt bàn và nhận thông báo khi có thay đổi.</w:t>
            </w:r>
          </w:p>
        </w:tc>
        <w:tc>
          <w:tcPr>
            <w:tcW w:w="1652" w:type="dxa"/>
            <w:vAlign w:val="center"/>
          </w:tcPr>
          <w:p>
            <w:pPr>
              <w:spacing w:after="0" w:line="240" w:lineRule="auto"/>
              <w:jc w:val="center"/>
              <w:rPr>
                <w:rFonts w:hint="default" w:ascii="Times New Roman" w:hAnsi="Times New Roman" w:cs="Times New Roman"/>
                <w:sz w:val="20"/>
                <w:szCs w:val="20"/>
                <w:lang w:val="en-US"/>
              </w:rPr>
            </w:pPr>
            <w:r>
              <w:rPr>
                <w:rFonts w:hint="default" w:ascii="Times New Roman" w:hAnsi="Times New Roman" w:cs="Times New Roman"/>
                <w:b w:val="0"/>
                <w:sz w:val="20"/>
                <w:szCs w:val="20"/>
                <w:lang w:val="en-US"/>
              </w:rPr>
              <w:t xml:space="preserve">Trung bình </w:t>
            </w:r>
          </w:p>
        </w:tc>
        <w:tc>
          <w:tcPr>
            <w:tcW w:w="1652" w:type="dxa"/>
            <w:vAlign w:val="center"/>
          </w:tcPr>
          <w:p>
            <w:pPr>
              <w:spacing w:after="0" w:line="240" w:lineRule="auto"/>
              <w:jc w:val="center"/>
              <w:rPr>
                <w:rFonts w:hint="default" w:ascii="Times New Roman" w:hAnsi="Times New Roman" w:cs="Times New Roman"/>
                <w:sz w:val="20"/>
                <w:szCs w:val="20"/>
              </w:rPr>
            </w:pPr>
            <w:r>
              <w:rPr>
                <w:rFonts w:hint="default" w:ascii="Times New Roman" w:hAnsi="Times New Roman" w:cs="Times New Roman"/>
                <w:b w:val="0"/>
                <w:sz w:val="20"/>
                <w:szCs w:val="20"/>
              </w:rPr>
              <w:t>5</w:t>
            </w:r>
          </w:p>
        </w:tc>
        <w:tc>
          <w:tcPr>
            <w:tcW w:w="1652" w:type="dxa"/>
            <w:vAlign w:val="center"/>
          </w:tcPr>
          <w:p>
            <w:pPr>
              <w:spacing w:after="0" w:line="240" w:lineRule="auto"/>
              <w:jc w:val="center"/>
              <w:rPr>
                <w:rFonts w:hint="default" w:ascii="Times New Roman" w:hAnsi="Times New Roman" w:cs="Times New Roman"/>
                <w:sz w:val="20"/>
                <w:szCs w:val="20"/>
              </w:rPr>
            </w:pPr>
            <w:r>
              <w:rPr>
                <w:rFonts w:hint="default" w:ascii="Times New Roman" w:hAnsi="Times New Roman" w:cs="Times New Roman"/>
                <w:b w:val="0"/>
                <w:sz w:val="20"/>
                <w:szCs w:val="20"/>
                <w:lang w:val="en-US"/>
              </w:rPr>
              <w:t xml:space="preserve">Đoàn </w:t>
            </w:r>
            <w:r>
              <w:rPr>
                <w:rFonts w:hint="default" w:ascii="Times New Roman" w:hAnsi="Times New Roman" w:cs="Times New Roman"/>
                <w:b w:val="0"/>
                <w:sz w:val="20"/>
                <w:szCs w:val="20"/>
              </w:rPr>
              <w:t>Anh Việt</w:t>
            </w:r>
          </w:p>
        </w:tc>
        <w:tc>
          <w:tcPr>
            <w:tcW w:w="1652" w:type="dxa"/>
            <w:vAlign w:val="center"/>
          </w:tcPr>
          <w:p>
            <w:pPr>
              <w:spacing w:after="0" w:line="240" w:lineRule="auto"/>
              <w:jc w:val="center"/>
              <w:rPr>
                <w:rFonts w:hint="default" w:ascii="Times New Roman" w:hAnsi="Times New Roman" w:cs="Times New Roman"/>
                <w:sz w:val="20"/>
                <w:szCs w:val="20"/>
              </w:rPr>
            </w:pPr>
            <w:r>
              <w:rPr>
                <w:rFonts w:hint="default" w:ascii="Times New Roman" w:hAnsi="Times New Roman" w:cs="Times New Roman"/>
                <w:b w:val="0"/>
                <w:sz w:val="20"/>
                <w:szCs w:val="20"/>
              </w:rPr>
              <w:t>To Do</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52" w:type="dxa"/>
            <w:vAlign w:val="center"/>
          </w:tcPr>
          <w:p>
            <w:pPr>
              <w:spacing w:after="0" w:line="240" w:lineRule="auto"/>
              <w:jc w:val="center"/>
              <w:rPr>
                <w:rFonts w:hint="default" w:ascii="Times New Roman" w:hAnsi="Times New Roman" w:cs="Times New Roman"/>
                <w:sz w:val="20"/>
                <w:szCs w:val="20"/>
              </w:rPr>
            </w:pPr>
            <w:r>
              <w:rPr>
                <w:rFonts w:hint="default" w:ascii="Times New Roman" w:hAnsi="Times New Roman" w:cs="Times New Roman"/>
                <w:b w:val="0"/>
                <w:sz w:val="20"/>
                <w:szCs w:val="20"/>
              </w:rPr>
              <w:t>US-12</w:t>
            </w:r>
          </w:p>
        </w:tc>
        <w:tc>
          <w:tcPr>
            <w:tcW w:w="1652" w:type="dxa"/>
            <w:vAlign w:val="center"/>
          </w:tcPr>
          <w:p>
            <w:pPr>
              <w:spacing w:after="0" w:line="240" w:lineRule="auto"/>
              <w:jc w:val="center"/>
              <w:rPr>
                <w:rFonts w:hint="default" w:ascii="Times New Roman" w:hAnsi="Times New Roman" w:cs="Times New Roman"/>
                <w:sz w:val="20"/>
                <w:szCs w:val="20"/>
              </w:rPr>
            </w:pPr>
            <w:r>
              <w:rPr>
                <w:rFonts w:hint="default" w:ascii="Times New Roman" w:hAnsi="Times New Roman" w:cs="Times New Roman"/>
                <w:b w:val="0"/>
                <w:sz w:val="20"/>
                <w:szCs w:val="20"/>
              </w:rPr>
              <w:t>Là khách hàng, tôi muốn đặt món trước cho buổi ăn (danh sách món, số lượng, yêu cầu đặc biệt) và liên kết đơn món với thông tin đặt bàn tương ứng.</w:t>
            </w:r>
          </w:p>
        </w:tc>
        <w:tc>
          <w:tcPr>
            <w:tcW w:w="1652" w:type="dxa"/>
            <w:vAlign w:val="center"/>
          </w:tcPr>
          <w:p>
            <w:pPr>
              <w:spacing w:after="0" w:line="240" w:lineRule="auto"/>
              <w:jc w:val="center"/>
              <w:rPr>
                <w:rFonts w:hint="default" w:ascii="Times New Roman" w:hAnsi="Times New Roman" w:cs="Times New Roman"/>
                <w:sz w:val="20"/>
                <w:szCs w:val="20"/>
                <w:lang w:val="en-US"/>
              </w:rPr>
            </w:pPr>
            <w:r>
              <w:rPr>
                <w:rFonts w:hint="default" w:ascii="Times New Roman" w:hAnsi="Times New Roman" w:cs="Times New Roman"/>
                <w:b w:val="0"/>
                <w:sz w:val="20"/>
                <w:szCs w:val="20"/>
                <w:lang w:val="en-US"/>
              </w:rPr>
              <w:t xml:space="preserve">Cao </w:t>
            </w:r>
          </w:p>
        </w:tc>
        <w:tc>
          <w:tcPr>
            <w:tcW w:w="1652" w:type="dxa"/>
            <w:vAlign w:val="center"/>
          </w:tcPr>
          <w:p>
            <w:pPr>
              <w:spacing w:after="0" w:line="240" w:lineRule="auto"/>
              <w:jc w:val="center"/>
              <w:rPr>
                <w:rFonts w:hint="default" w:ascii="Times New Roman" w:hAnsi="Times New Roman" w:cs="Times New Roman"/>
                <w:sz w:val="20"/>
                <w:szCs w:val="20"/>
              </w:rPr>
            </w:pPr>
            <w:r>
              <w:rPr>
                <w:rFonts w:hint="default" w:ascii="Times New Roman" w:hAnsi="Times New Roman" w:cs="Times New Roman"/>
                <w:b w:val="0"/>
                <w:sz w:val="20"/>
                <w:szCs w:val="20"/>
              </w:rPr>
              <w:t>8</w:t>
            </w:r>
          </w:p>
        </w:tc>
        <w:tc>
          <w:tcPr>
            <w:tcW w:w="1652" w:type="dxa"/>
            <w:vAlign w:val="center"/>
          </w:tcPr>
          <w:p>
            <w:pPr>
              <w:spacing w:after="0" w:line="240" w:lineRule="auto"/>
              <w:jc w:val="center"/>
              <w:rPr>
                <w:rFonts w:hint="default" w:ascii="Times New Roman" w:hAnsi="Times New Roman" w:cs="Times New Roman"/>
                <w:sz w:val="20"/>
                <w:szCs w:val="20"/>
              </w:rPr>
            </w:pPr>
            <w:r>
              <w:rPr>
                <w:rFonts w:hint="default" w:ascii="Times New Roman" w:hAnsi="Times New Roman" w:cs="Times New Roman"/>
                <w:b w:val="0"/>
                <w:sz w:val="20"/>
                <w:szCs w:val="20"/>
                <w:lang w:val="en-US"/>
              </w:rPr>
              <w:t xml:space="preserve">Đoàn </w:t>
            </w:r>
            <w:r>
              <w:rPr>
                <w:rFonts w:hint="default" w:ascii="Times New Roman" w:hAnsi="Times New Roman" w:cs="Times New Roman"/>
                <w:b w:val="0"/>
                <w:sz w:val="20"/>
                <w:szCs w:val="20"/>
              </w:rPr>
              <w:t>Anh Việt</w:t>
            </w:r>
          </w:p>
        </w:tc>
        <w:tc>
          <w:tcPr>
            <w:tcW w:w="1652" w:type="dxa"/>
            <w:vAlign w:val="center"/>
          </w:tcPr>
          <w:p>
            <w:pPr>
              <w:spacing w:after="0" w:line="240" w:lineRule="auto"/>
              <w:jc w:val="center"/>
              <w:rPr>
                <w:rFonts w:hint="default" w:ascii="Times New Roman" w:hAnsi="Times New Roman" w:cs="Times New Roman"/>
                <w:sz w:val="20"/>
                <w:szCs w:val="20"/>
              </w:rPr>
            </w:pPr>
            <w:r>
              <w:rPr>
                <w:rFonts w:hint="default" w:ascii="Times New Roman" w:hAnsi="Times New Roman" w:cs="Times New Roman"/>
                <w:b w:val="0"/>
                <w:sz w:val="20"/>
                <w:szCs w:val="20"/>
              </w:rPr>
              <w:t>To Do</w:t>
            </w:r>
          </w:p>
        </w:tc>
      </w:tr>
    </w:tbl>
    <w:p>
      <w:pPr>
        <w:spacing w:after="0"/>
        <w:rPr>
          <w:rFonts w:hint="default" w:ascii="Times New Roman" w:hAnsi="Times New Roman" w:cs="Times New Roman"/>
        </w:rPr>
      </w:pPr>
    </w:p>
    <w:p>
      <w:pPr>
        <w:rPr>
          <w:rFonts w:hint="default" w:ascii="Times New Roman" w:hAnsi="Times New Roman" w:cs="Times New Roman"/>
        </w:rPr>
      </w:pPr>
      <w:r>
        <w:rPr>
          <w:rFonts w:hint="default" w:ascii="Times New Roman" w:hAnsi="Times New Roman" w:cs="Times New Roman"/>
          <w:b/>
        </w:rPr>
        <w:t>Tổng Sprint 4: 18 Points</w:t>
      </w:r>
    </w:p>
    <w:p>
      <w:pPr>
        <w:pStyle w:val="3"/>
        <w:rPr>
          <w:rFonts w:hint="default" w:ascii="Times New Roman" w:hAnsi="Times New Roman" w:cs="Times New Roman"/>
        </w:rPr>
      </w:pPr>
      <w:r>
        <w:rPr>
          <w:rFonts w:hint="default" w:ascii="Times New Roman" w:hAnsi="Times New Roman" w:cs="Times New Roman"/>
        </w:rPr>
        <w:t>3. Phân công công việc chi tiết</w:t>
      </w:r>
    </w:p>
    <w:tbl>
      <w:tblPr>
        <w:tblStyle w:val="3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479"/>
        <w:gridCol w:w="2479"/>
        <w:gridCol w:w="2479"/>
        <w:gridCol w:w="2479"/>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2479" w:type="dxa"/>
            <w:shd w:val="clear" w:color="auto" w:fill="D9EAF7"/>
            <w:vAlign w:val="center"/>
          </w:tcPr>
          <w:p>
            <w:pPr>
              <w:spacing w:after="0" w:line="240" w:lineRule="auto"/>
              <w:jc w:val="center"/>
              <w:rPr>
                <w:rFonts w:hint="default" w:ascii="Times New Roman" w:hAnsi="Times New Roman" w:cs="Times New Roman"/>
                <w:sz w:val="20"/>
                <w:szCs w:val="20"/>
              </w:rPr>
            </w:pPr>
            <w:r>
              <w:rPr>
                <w:rFonts w:hint="default" w:ascii="Times New Roman" w:hAnsi="Times New Roman" w:cs="Times New Roman"/>
                <w:b/>
                <w:sz w:val="20"/>
                <w:szCs w:val="20"/>
              </w:rPr>
              <w:t>Công việc</w:t>
            </w:r>
          </w:p>
        </w:tc>
        <w:tc>
          <w:tcPr>
            <w:tcW w:w="2479" w:type="dxa"/>
            <w:shd w:val="clear" w:color="auto" w:fill="D9EAF7"/>
            <w:vAlign w:val="center"/>
          </w:tcPr>
          <w:p>
            <w:pPr>
              <w:spacing w:after="0" w:line="240" w:lineRule="auto"/>
              <w:jc w:val="center"/>
              <w:rPr>
                <w:rFonts w:hint="default" w:ascii="Times New Roman" w:hAnsi="Times New Roman" w:cs="Times New Roman"/>
                <w:sz w:val="20"/>
                <w:szCs w:val="20"/>
              </w:rPr>
            </w:pPr>
            <w:r>
              <w:rPr>
                <w:rFonts w:hint="default" w:ascii="Times New Roman" w:hAnsi="Times New Roman" w:cs="Times New Roman"/>
                <w:b/>
                <w:sz w:val="20"/>
                <w:szCs w:val="20"/>
              </w:rPr>
              <w:t>Người thực hiện</w:t>
            </w:r>
          </w:p>
        </w:tc>
        <w:tc>
          <w:tcPr>
            <w:tcW w:w="2479" w:type="dxa"/>
            <w:shd w:val="clear" w:color="auto" w:fill="D9EAF7"/>
            <w:vAlign w:val="center"/>
          </w:tcPr>
          <w:p>
            <w:pPr>
              <w:spacing w:after="0" w:line="240" w:lineRule="auto"/>
              <w:jc w:val="center"/>
              <w:rPr>
                <w:rFonts w:hint="default" w:ascii="Times New Roman" w:hAnsi="Times New Roman" w:cs="Times New Roman"/>
                <w:sz w:val="20"/>
                <w:szCs w:val="20"/>
              </w:rPr>
            </w:pPr>
            <w:r>
              <w:rPr>
                <w:rFonts w:hint="default" w:ascii="Times New Roman" w:hAnsi="Times New Roman" w:cs="Times New Roman"/>
                <w:b/>
                <w:sz w:val="20"/>
                <w:szCs w:val="20"/>
              </w:rPr>
              <w:t>Deadline</w:t>
            </w:r>
          </w:p>
        </w:tc>
        <w:tc>
          <w:tcPr>
            <w:tcW w:w="2479" w:type="dxa"/>
            <w:shd w:val="clear" w:color="auto" w:fill="D9EAF7"/>
            <w:vAlign w:val="center"/>
          </w:tcPr>
          <w:p>
            <w:pPr>
              <w:spacing w:after="0" w:line="240" w:lineRule="auto"/>
              <w:jc w:val="center"/>
              <w:rPr>
                <w:rFonts w:hint="default" w:ascii="Times New Roman" w:hAnsi="Times New Roman" w:cs="Times New Roman"/>
                <w:sz w:val="20"/>
                <w:szCs w:val="20"/>
              </w:rPr>
            </w:pPr>
            <w:r>
              <w:rPr>
                <w:rFonts w:hint="default" w:ascii="Times New Roman" w:hAnsi="Times New Roman" w:cs="Times New Roman"/>
                <w:b/>
                <w:sz w:val="20"/>
                <w:szCs w:val="20"/>
              </w:rPr>
              <w:t>Công nghệ / Tool / Thư viện</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79" w:type="dxa"/>
            <w:vAlign w:val="center"/>
          </w:tcPr>
          <w:p>
            <w:pPr>
              <w:spacing w:after="0" w:line="240" w:lineRule="auto"/>
              <w:jc w:val="center"/>
              <w:rPr>
                <w:rFonts w:hint="default" w:ascii="Times New Roman" w:hAnsi="Times New Roman" w:cs="Times New Roman"/>
                <w:sz w:val="20"/>
                <w:szCs w:val="20"/>
              </w:rPr>
            </w:pPr>
            <w:r>
              <w:rPr>
                <w:rFonts w:hint="default" w:ascii="Times New Roman" w:hAnsi="Times New Roman" w:cs="Times New Roman"/>
                <w:b w:val="0"/>
                <w:sz w:val="20"/>
                <w:szCs w:val="20"/>
              </w:rPr>
              <w:t>Phân tích quy trình xác nhận và xử lý đặt bàn — US-10</w:t>
            </w:r>
          </w:p>
        </w:tc>
        <w:tc>
          <w:tcPr>
            <w:tcW w:w="2479" w:type="dxa"/>
            <w:vAlign w:val="center"/>
          </w:tcPr>
          <w:p>
            <w:pPr>
              <w:spacing w:after="0" w:line="240" w:lineRule="auto"/>
              <w:jc w:val="center"/>
              <w:rPr>
                <w:rFonts w:hint="default" w:ascii="Times New Roman" w:hAnsi="Times New Roman" w:cs="Times New Roman"/>
                <w:sz w:val="20"/>
                <w:szCs w:val="20"/>
              </w:rPr>
            </w:pPr>
            <w:r>
              <w:rPr>
                <w:rFonts w:hint="default" w:ascii="Times New Roman" w:hAnsi="Times New Roman" w:cs="Times New Roman"/>
                <w:b w:val="0"/>
                <w:sz w:val="20"/>
                <w:szCs w:val="20"/>
              </w:rPr>
              <w:t>Huỳnh Thanh Phong</w:t>
            </w:r>
          </w:p>
        </w:tc>
        <w:tc>
          <w:tcPr>
            <w:tcW w:w="2479" w:type="dxa"/>
            <w:vAlign w:val="center"/>
          </w:tcPr>
          <w:p>
            <w:pPr>
              <w:spacing w:after="0" w:line="240" w:lineRule="auto"/>
              <w:jc w:val="center"/>
              <w:rPr>
                <w:rFonts w:hint="default" w:ascii="Times New Roman" w:hAnsi="Times New Roman" w:cs="Times New Roman"/>
                <w:sz w:val="20"/>
                <w:szCs w:val="20"/>
              </w:rPr>
            </w:pPr>
            <w:r>
              <w:rPr>
                <w:rFonts w:hint="default" w:ascii="Times New Roman" w:hAnsi="Times New Roman" w:cs="Times New Roman"/>
                <w:b w:val="0"/>
                <w:sz w:val="20"/>
                <w:szCs w:val="20"/>
              </w:rPr>
              <w:t>28/10/2026</w:t>
            </w:r>
          </w:p>
        </w:tc>
        <w:tc>
          <w:tcPr>
            <w:tcW w:w="2479" w:type="dxa"/>
            <w:vAlign w:val="center"/>
          </w:tcPr>
          <w:p>
            <w:pPr>
              <w:spacing w:after="0" w:line="240" w:lineRule="auto"/>
              <w:jc w:val="center"/>
              <w:rPr>
                <w:rFonts w:hint="default" w:ascii="Times New Roman" w:hAnsi="Times New Roman" w:cs="Times New Roman"/>
                <w:sz w:val="20"/>
                <w:szCs w:val="20"/>
              </w:rPr>
            </w:pPr>
            <w:r>
              <w:rPr>
                <w:rFonts w:hint="default" w:ascii="Times New Roman" w:hAnsi="Times New Roman" w:cs="Times New Roman"/>
                <w:b w:val="0"/>
                <w:sz w:val="20"/>
                <w:szCs w:val="20"/>
              </w:rPr>
              <w:t>Word / Excel</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79" w:type="dxa"/>
            <w:vAlign w:val="center"/>
          </w:tcPr>
          <w:p>
            <w:pPr>
              <w:spacing w:after="0" w:line="240" w:lineRule="auto"/>
              <w:jc w:val="center"/>
              <w:rPr>
                <w:rFonts w:hint="default" w:ascii="Times New Roman" w:hAnsi="Times New Roman" w:cs="Times New Roman"/>
                <w:sz w:val="20"/>
                <w:szCs w:val="20"/>
              </w:rPr>
            </w:pPr>
            <w:r>
              <w:rPr>
                <w:rFonts w:hint="default" w:ascii="Times New Roman" w:hAnsi="Times New Roman" w:cs="Times New Roman"/>
                <w:b w:val="0"/>
                <w:sz w:val="20"/>
                <w:szCs w:val="20"/>
              </w:rPr>
              <w:t>Lập trình xử lý yêu cầu đặt bàn — US-10</w:t>
            </w:r>
          </w:p>
        </w:tc>
        <w:tc>
          <w:tcPr>
            <w:tcW w:w="2479" w:type="dxa"/>
            <w:vAlign w:val="center"/>
          </w:tcPr>
          <w:p>
            <w:pPr>
              <w:spacing w:after="0" w:line="240" w:lineRule="auto"/>
              <w:jc w:val="center"/>
              <w:rPr>
                <w:rFonts w:hint="default" w:ascii="Times New Roman" w:hAnsi="Times New Roman" w:cs="Times New Roman"/>
                <w:sz w:val="20"/>
                <w:szCs w:val="20"/>
              </w:rPr>
            </w:pPr>
            <w:r>
              <w:rPr>
                <w:rFonts w:hint="default" w:ascii="Times New Roman" w:hAnsi="Times New Roman" w:cs="Times New Roman"/>
                <w:b w:val="0"/>
                <w:sz w:val="20"/>
                <w:szCs w:val="20"/>
              </w:rPr>
              <w:t>Trịnh Tấn Phú</w:t>
            </w:r>
          </w:p>
        </w:tc>
        <w:tc>
          <w:tcPr>
            <w:tcW w:w="2479" w:type="dxa"/>
            <w:vAlign w:val="center"/>
          </w:tcPr>
          <w:p>
            <w:pPr>
              <w:spacing w:after="0" w:line="240" w:lineRule="auto"/>
              <w:jc w:val="center"/>
              <w:rPr>
                <w:rFonts w:hint="default" w:ascii="Times New Roman" w:hAnsi="Times New Roman" w:cs="Times New Roman"/>
                <w:sz w:val="20"/>
                <w:szCs w:val="20"/>
              </w:rPr>
            </w:pPr>
            <w:r>
              <w:rPr>
                <w:rFonts w:hint="default" w:ascii="Times New Roman" w:hAnsi="Times New Roman" w:cs="Times New Roman"/>
                <w:b w:val="0"/>
                <w:sz w:val="20"/>
                <w:szCs w:val="20"/>
              </w:rPr>
              <w:t>02/11/2026</w:t>
            </w:r>
          </w:p>
        </w:tc>
        <w:tc>
          <w:tcPr>
            <w:tcW w:w="2479" w:type="dxa"/>
            <w:vAlign w:val="center"/>
          </w:tcPr>
          <w:p>
            <w:pPr>
              <w:spacing w:after="0" w:line="240" w:lineRule="auto"/>
              <w:jc w:val="center"/>
              <w:rPr>
                <w:rFonts w:hint="default" w:ascii="Times New Roman" w:hAnsi="Times New Roman" w:cs="Times New Roman"/>
                <w:sz w:val="20"/>
                <w:szCs w:val="20"/>
              </w:rPr>
            </w:pPr>
            <w:r>
              <w:rPr>
                <w:rFonts w:hint="default" w:ascii="Times New Roman" w:hAnsi="Times New Roman" w:cs="Times New Roman"/>
                <w:b w:val="0"/>
                <w:sz w:val="20"/>
                <w:szCs w:val="20"/>
              </w:rPr>
              <w:t>Backend / SQL</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79" w:type="dxa"/>
            <w:vAlign w:val="center"/>
          </w:tcPr>
          <w:p>
            <w:pPr>
              <w:spacing w:after="0" w:line="240" w:lineRule="auto"/>
              <w:jc w:val="center"/>
              <w:rPr>
                <w:rFonts w:hint="default" w:ascii="Times New Roman" w:hAnsi="Times New Roman" w:cs="Times New Roman"/>
                <w:sz w:val="20"/>
                <w:szCs w:val="20"/>
              </w:rPr>
            </w:pPr>
            <w:r>
              <w:rPr>
                <w:rFonts w:hint="default" w:ascii="Times New Roman" w:hAnsi="Times New Roman" w:cs="Times New Roman"/>
                <w:b w:val="0"/>
                <w:sz w:val="20"/>
                <w:szCs w:val="20"/>
              </w:rPr>
              <w:t>Thiết kế giao diện và kiểm thử US-10</w:t>
            </w:r>
          </w:p>
        </w:tc>
        <w:tc>
          <w:tcPr>
            <w:tcW w:w="2479" w:type="dxa"/>
            <w:vAlign w:val="center"/>
          </w:tcPr>
          <w:p>
            <w:pPr>
              <w:spacing w:after="0" w:line="240" w:lineRule="auto"/>
              <w:jc w:val="center"/>
              <w:rPr>
                <w:rFonts w:hint="default" w:ascii="Times New Roman" w:hAnsi="Times New Roman" w:cs="Times New Roman"/>
                <w:sz w:val="20"/>
                <w:szCs w:val="20"/>
              </w:rPr>
            </w:pPr>
            <w:r>
              <w:rPr>
                <w:rFonts w:hint="default" w:ascii="Times New Roman" w:hAnsi="Times New Roman" w:cs="Times New Roman"/>
                <w:b w:val="0"/>
                <w:sz w:val="20"/>
                <w:szCs w:val="20"/>
              </w:rPr>
              <w:t>Đoàn Anh Việt + Nguyễn Đăng Phúc Thiện</w:t>
            </w:r>
          </w:p>
        </w:tc>
        <w:tc>
          <w:tcPr>
            <w:tcW w:w="2479" w:type="dxa"/>
            <w:vAlign w:val="center"/>
          </w:tcPr>
          <w:p>
            <w:pPr>
              <w:spacing w:after="0" w:line="240" w:lineRule="auto"/>
              <w:jc w:val="center"/>
              <w:rPr>
                <w:rFonts w:hint="default" w:ascii="Times New Roman" w:hAnsi="Times New Roman" w:cs="Times New Roman"/>
                <w:sz w:val="20"/>
                <w:szCs w:val="20"/>
              </w:rPr>
            </w:pPr>
            <w:r>
              <w:rPr>
                <w:rFonts w:hint="default" w:ascii="Times New Roman" w:hAnsi="Times New Roman" w:cs="Times New Roman"/>
                <w:b w:val="0"/>
                <w:sz w:val="20"/>
                <w:szCs w:val="20"/>
              </w:rPr>
              <w:t>04/11/2026</w:t>
            </w:r>
          </w:p>
        </w:tc>
        <w:tc>
          <w:tcPr>
            <w:tcW w:w="2479" w:type="dxa"/>
            <w:vAlign w:val="center"/>
          </w:tcPr>
          <w:p>
            <w:pPr>
              <w:spacing w:after="0" w:line="240" w:lineRule="auto"/>
              <w:jc w:val="center"/>
              <w:rPr>
                <w:rFonts w:hint="default" w:ascii="Times New Roman" w:hAnsi="Times New Roman" w:cs="Times New Roman"/>
                <w:sz w:val="20"/>
                <w:szCs w:val="20"/>
              </w:rPr>
            </w:pPr>
            <w:r>
              <w:rPr>
                <w:rFonts w:hint="default" w:ascii="Times New Roman" w:hAnsi="Times New Roman" w:cs="Times New Roman"/>
                <w:b w:val="0"/>
                <w:sz w:val="20"/>
                <w:szCs w:val="20"/>
              </w:rPr>
              <w:t>Figma / Test Case</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79" w:type="dxa"/>
            <w:vAlign w:val="center"/>
          </w:tcPr>
          <w:p>
            <w:pPr>
              <w:spacing w:after="0" w:line="240" w:lineRule="auto"/>
              <w:jc w:val="center"/>
              <w:rPr>
                <w:rFonts w:hint="default" w:ascii="Times New Roman" w:hAnsi="Times New Roman" w:cs="Times New Roman"/>
                <w:sz w:val="20"/>
                <w:szCs w:val="20"/>
              </w:rPr>
            </w:pPr>
            <w:r>
              <w:rPr>
                <w:rFonts w:hint="default" w:ascii="Times New Roman" w:hAnsi="Times New Roman" w:cs="Times New Roman"/>
                <w:b w:val="0"/>
                <w:sz w:val="20"/>
                <w:szCs w:val="20"/>
              </w:rPr>
              <w:t>Phân tích chức năng theo dõi lịch đặt bàn — US-11</w:t>
            </w:r>
          </w:p>
        </w:tc>
        <w:tc>
          <w:tcPr>
            <w:tcW w:w="2479" w:type="dxa"/>
            <w:vAlign w:val="center"/>
          </w:tcPr>
          <w:p>
            <w:pPr>
              <w:spacing w:after="0" w:line="240" w:lineRule="auto"/>
              <w:jc w:val="center"/>
              <w:rPr>
                <w:rFonts w:hint="default" w:ascii="Times New Roman" w:hAnsi="Times New Roman" w:cs="Times New Roman"/>
                <w:sz w:val="20"/>
                <w:szCs w:val="20"/>
              </w:rPr>
            </w:pPr>
            <w:r>
              <w:rPr>
                <w:rFonts w:hint="default" w:ascii="Times New Roman" w:hAnsi="Times New Roman" w:cs="Times New Roman"/>
                <w:b w:val="0"/>
                <w:sz w:val="20"/>
                <w:szCs w:val="20"/>
              </w:rPr>
              <w:t>Huỳnh Thanh Phong</w:t>
            </w:r>
          </w:p>
        </w:tc>
        <w:tc>
          <w:tcPr>
            <w:tcW w:w="2479" w:type="dxa"/>
            <w:vAlign w:val="center"/>
          </w:tcPr>
          <w:p>
            <w:pPr>
              <w:spacing w:after="0" w:line="240" w:lineRule="auto"/>
              <w:jc w:val="center"/>
              <w:rPr>
                <w:rFonts w:hint="default" w:ascii="Times New Roman" w:hAnsi="Times New Roman" w:cs="Times New Roman"/>
                <w:sz w:val="20"/>
                <w:szCs w:val="20"/>
              </w:rPr>
            </w:pPr>
            <w:r>
              <w:rPr>
                <w:rFonts w:hint="default" w:ascii="Times New Roman" w:hAnsi="Times New Roman" w:cs="Times New Roman"/>
                <w:b w:val="0"/>
                <w:sz w:val="20"/>
                <w:szCs w:val="20"/>
              </w:rPr>
              <w:t>30/10/2026</w:t>
            </w:r>
          </w:p>
        </w:tc>
        <w:tc>
          <w:tcPr>
            <w:tcW w:w="2479" w:type="dxa"/>
            <w:vAlign w:val="center"/>
          </w:tcPr>
          <w:p>
            <w:pPr>
              <w:spacing w:after="0" w:line="240" w:lineRule="auto"/>
              <w:jc w:val="center"/>
              <w:rPr>
                <w:rFonts w:hint="default" w:ascii="Times New Roman" w:hAnsi="Times New Roman" w:cs="Times New Roman"/>
                <w:sz w:val="20"/>
                <w:szCs w:val="20"/>
              </w:rPr>
            </w:pPr>
            <w:r>
              <w:rPr>
                <w:rFonts w:hint="default" w:ascii="Times New Roman" w:hAnsi="Times New Roman" w:cs="Times New Roman"/>
                <w:b w:val="0"/>
                <w:sz w:val="20"/>
                <w:szCs w:val="20"/>
              </w:rPr>
              <w:t>Word / Excel</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79" w:type="dxa"/>
            <w:vAlign w:val="center"/>
          </w:tcPr>
          <w:p>
            <w:pPr>
              <w:spacing w:after="0" w:line="240" w:lineRule="auto"/>
              <w:jc w:val="center"/>
              <w:rPr>
                <w:rFonts w:hint="default" w:ascii="Times New Roman" w:hAnsi="Times New Roman" w:cs="Times New Roman"/>
                <w:sz w:val="20"/>
                <w:szCs w:val="20"/>
              </w:rPr>
            </w:pPr>
            <w:r>
              <w:rPr>
                <w:rFonts w:hint="default" w:ascii="Times New Roman" w:hAnsi="Times New Roman" w:cs="Times New Roman"/>
                <w:b w:val="0"/>
                <w:sz w:val="20"/>
                <w:szCs w:val="20"/>
              </w:rPr>
              <w:t>Thiết kế và lập trình theo dõi lịch đặt — US-11</w:t>
            </w:r>
          </w:p>
        </w:tc>
        <w:tc>
          <w:tcPr>
            <w:tcW w:w="2479" w:type="dxa"/>
            <w:vAlign w:val="center"/>
          </w:tcPr>
          <w:p>
            <w:pPr>
              <w:spacing w:after="0" w:line="240" w:lineRule="auto"/>
              <w:jc w:val="center"/>
              <w:rPr>
                <w:rFonts w:hint="default" w:ascii="Times New Roman" w:hAnsi="Times New Roman" w:cs="Times New Roman"/>
                <w:sz w:val="20"/>
                <w:szCs w:val="20"/>
              </w:rPr>
            </w:pPr>
            <w:r>
              <w:rPr>
                <w:rFonts w:hint="default" w:ascii="Times New Roman" w:hAnsi="Times New Roman" w:cs="Times New Roman"/>
                <w:b w:val="0"/>
                <w:sz w:val="20"/>
                <w:szCs w:val="20"/>
              </w:rPr>
              <w:t>Đoàn Anh Việt + Trịnh Tấn Phú</w:t>
            </w:r>
          </w:p>
        </w:tc>
        <w:tc>
          <w:tcPr>
            <w:tcW w:w="2479" w:type="dxa"/>
            <w:vAlign w:val="center"/>
          </w:tcPr>
          <w:p>
            <w:pPr>
              <w:spacing w:after="0" w:line="240" w:lineRule="auto"/>
              <w:jc w:val="center"/>
              <w:rPr>
                <w:rFonts w:hint="default" w:ascii="Times New Roman" w:hAnsi="Times New Roman" w:cs="Times New Roman"/>
                <w:sz w:val="20"/>
                <w:szCs w:val="20"/>
              </w:rPr>
            </w:pPr>
            <w:r>
              <w:rPr>
                <w:rFonts w:hint="default" w:ascii="Times New Roman" w:hAnsi="Times New Roman" w:cs="Times New Roman"/>
                <w:b w:val="0"/>
                <w:sz w:val="20"/>
                <w:szCs w:val="20"/>
              </w:rPr>
              <w:t>05/11/2026</w:t>
            </w:r>
          </w:p>
        </w:tc>
        <w:tc>
          <w:tcPr>
            <w:tcW w:w="2479" w:type="dxa"/>
            <w:vAlign w:val="center"/>
          </w:tcPr>
          <w:p>
            <w:pPr>
              <w:spacing w:after="0" w:line="240" w:lineRule="auto"/>
              <w:jc w:val="center"/>
              <w:rPr>
                <w:rFonts w:hint="default" w:ascii="Times New Roman" w:hAnsi="Times New Roman" w:cs="Times New Roman"/>
                <w:sz w:val="20"/>
                <w:szCs w:val="20"/>
              </w:rPr>
            </w:pPr>
            <w:r>
              <w:rPr>
                <w:rFonts w:hint="default" w:ascii="Times New Roman" w:hAnsi="Times New Roman" w:cs="Times New Roman"/>
                <w:b w:val="0"/>
                <w:sz w:val="20"/>
                <w:szCs w:val="20"/>
              </w:rPr>
              <w:t>Frontend / Backend</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79" w:type="dxa"/>
            <w:vAlign w:val="center"/>
          </w:tcPr>
          <w:p>
            <w:pPr>
              <w:spacing w:after="0" w:line="240" w:lineRule="auto"/>
              <w:jc w:val="center"/>
              <w:rPr>
                <w:rFonts w:hint="default" w:ascii="Times New Roman" w:hAnsi="Times New Roman" w:cs="Times New Roman"/>
                <w:sz w:val="20"/>
                <w:szCs w:val="20"/>
              </w:rPr>
            </w:pPr>
            <w:r>
              <w:rPr>
                <w:rFonts w:hint="default" w:ascii="Times New Roman" w:hAnsi="Times New Roman" w:cs="Times New Roman"/>
                <w:b w:val="0"/>
                <w:sz w:val="20"/>
                <w:szCs w:val="20"/>
              </w:rPr>
              <w:t>Kiểm thử và review US-11</w:t>
            </w:r>
          </w:p>
        </w:tc>
        <w:tc>
          <w:tcPr>
            <w:tcW w:w="2479" w:type="dxa"/>
            <w:vAlign w:val="center"/>
          </w:tcPr>
          <w:p>
            <w:pPr>
              <w:spacing w:after="0" w:line="240" w:lineRule="auto"/>
              <w:jc w:val="center"/>
              <w:rPr>
                <w:rFonts w:hint="default" w:ascii="Times New Roman" w:hAnsi="Times New Roman" w:cs="Times New Roman"/>
                <w:sz w:val="20"/>
                <w:szCs w:val="20"/>
              </w:rPr>
            </w:pPr>
            <w:r>
              <w:rPr>
                <w:rFonts w:hint="default" w:ascii="Times New Roman" w:hAnsi="Times New Roman" w:cs="Times New Roman"/>
                <w:b w:val="0"/>
                <w:sz w:val="20"/>
                <w:szCs w:val="20"/>
              </w:rPr>
              <w:t>Nguyễn Đăng Phúc Thiện + Nguyễn Quốc Toàn</w:t>
            </w:r>
          </w:p>
        </w:tc>
        <w:tc>
          <w:tcPr>
            <w:tcW w:w="2479" w:type="dxa"/>
            <w:vAlign w:val="center"/>
          </w:tcPr>
          <w:p>
            <w:pPr>
              <w:spacing w:after="0" w:line="240" w:lineRule="auto"/>
              <w:jc w:val="center"/>
              <w:rPr>
                <w:rFonts w:hint="default" w:ascii="Times New Roman" w:hAnsi="Times New Roman" w:cs="Times New Roman"/>
                <w:sz w:val="20"/>
                <w:szCs w:val="20"/>
              </w:rPr>
            </w:pPr>
            <w:r>
              <w:rPr>
                <w:rFonts w:hint="default" w:ascii="Times New Roman" w:hAnsi="Times New Roman" w:cs="Times New Roman"/>
                <w:b w:val="0"/>
                <w:sz w:val="20"/>
                <w:szCs w:val="20"/>
              </w:rPr>
              <w:t>06/11/2026</w:t>
            </w:r>
          </w:p>
        </w:tc>
        <w:tc>
          <w:tcPr>
            <w:tcW w:w="2479" w:type="dxa"/>
            <w:vAlign w:val="center"/>
          </w:tcPr>
          <w:p>
            <w:pPr>
              <w:spacing w:after="0" w:line="240" w:lineRule="auto"/>
              <w:jc w:val="center"/>
              <w:rPr>
                <w:rFonts w:hint="default" w:ascii="Times New Roman" w:hAnsi="Times New Roman" w:cs="Times New Roman"/>
                <w:sz w:val="20"/>
                <w:szCs w:val="20"/>
              </w:rPr>
            </w:pPr>
            <w:r>
              <w:rPr>
                <w:rFonts w:hint="default" w:ascii="Times New Roman" w:hAnsi="Times New Roman" w:cs="Times New Roman"/>
                <w:b w:val="0"/>
                <w:sz w:val="20"/>
                <w:szCs w:val="20"/>
              </w:rPr>
              <w:t>Test Case / GitHub</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79" w:type="dxa"/>
            <w:vAlign w:val="center"/>
          </w:tcPr>
          <w:p>
            <w:pPr>
              <w:spacing w:after="0" w:line="240" w:lineRule="auto"/>
              <w:jc w:val="center"/>
              <w:rPr>
                <w:rFonts w:hint="default" w:ascii="Times New Roman" w:hAnsi="Times New Roman" w:cs="Times New Roman"/>
                <w:sz w:val="20"/>
                <w:szCs w:val="20"/>
              </w:rPr>
            </w:pPr>
            <w:r>
              <w:rPr>
                <w:rFonts w:hint="default" w:ascii="Times New Roman" w:hAnsi="Times New Roman" w:cs="Times New Roman"/>
                <w:b w:val="0"/>
                <w:sz w:val="20"/>
                <w:szCs w:val="20"/>
              </w:rPr>
              <w:t>Phân tích quy trình đặt món trước — US-12</w:t>
            </w:r>
          </w:p>
        </w:tc>
        <w:tc>
          <w:tcPr>
            <w:tcW w:w="2479" w:type="dxa"/>
            <w:vAlign w:val="center"/>
          </w:tcPr>
          <w:p>
            <w:pPr>
              <w:spacing w:after="0" w:line="240" w:lineRule="auto"/>
              <w:jc w:val="center"/>
              <w:rPr>
                <w:rFonts w:hint="default" w:ascii="Times New Roman" w:hAnsi="Times New Roman" w:cs="Times New Roman"/>
                <w:sz w:val="20"/>
                <w:szCs w:val="20"/>
              </w:rPr>
            </w:pPr>
            <w:r>
              <w:rPr>
                <w:rFonts w:hint="default" w:ascii="Times New Roman" w:hAnsi="Times New Roman" w:cs="Times New Roman"/>
                <w:b w:val="0"/>
                <w:sz w:val="20"/>
                <w:szCs w:val="20"/>
              </w:rPr>
              <w:t>Huỳnh Thanh Phong + Nguyễn Quốc Toàn</w:t>
            </w:r>
          </w:p>
        </w:tc>
        <w:tc>
          <w:tcPr>
            <w:tcW w:w="2479" w:type="dxa"/>
            <w:vAlign w:val="center"/>
          </w:tcPr>
          <w:p>
            <w:pPr>
              <w:spacing w:after="0" w:line="240" w:lineRule="auto"/>
              <w:jc w:val="center"/>
              <w:rPr>
                <w:rFonts w:hint="default" w:ascii="Times New Roman" w:hAnsi="Times New Roman" w:cs="Times New Roman"/>
                <w:sz w:val="20"/>
                <w:szCs w:val="20"/>
              </w:rPr>
            </w:pPr>
            <w:r>
              <w:rPr>
                <w:rFonts w:hint="default" w:ascii="Times New Roman" w:hAnsi="Times New Roman" w:cs="Times New Roman"/>
                <w:b w:val="0"/>
                <w:sz w:val="20"/>
                <w:szCs w:val="20"/>
              </w:rPr>
              <w:t>02/11/2026</w:t>
            </w:r>
          </w:p>
        </w:tc>
        <w:tc>
          <w:tcPr>
            <w:tcW w:w="2479" w:type="dxa"/>
            <w:vAlign w:val="center"/>
          </w:tcPr>
          <w:p>
            <w:pPr>
              <w:spacing w:after="0" w:line="240" w:lineRule="auto"/>
              <w:jc w:val="center"/>
              <w:rPr>
                <w:rFonts w:hint="default" w:ascii="Times New Roman" w:hAnsi="Times New Roman" w:cs="Times New Roman"/>
                <w:sz w:val="20"/>
                <w:szCs w:val="20"/>
              </w:rPr>
            </w:pPr>
            <w:r>
              <w:rPr>
                <w:rFonts w:hint="default" w:ascii="Times New Roman" w:hAnsi="Times New Roman" w:cs="Times New Roman"/>
                <w:b w:val="0"/>
                <w:sz w:val="20"/>
                <w:szCs w:val="20"/>
              </w:rPr>
              <w:t>Word / ERD</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79" w:type="dxa"/>
            <w:vAlign w:val="center"/>
          </w:tcPr>
          <w:p>
            <w:pPr>
              <w:spacing w:after="0" w:line="240" w:lineRule="auto"/>
              <w:jc w:val="center"/>
              <w:rPr>
                <w:rFonts w:hint="default" w:ascii="Times New Roman" w:hAnsi="Times New Roman" w:cs="Times New Roman"/>
                <w:sz w:val="20"/>
                <w:szCs w:val="20"/>
              </w:rPr>
            </w:pPr>
            <w:r>
              <w:rPr>
                <w:rFonts w:hint="default" w:ascii="Times New Roman" w:hAnsi="Times New Roman" w:cs="Times New Roman"/>
                <w:b w:val="0"/>
                <w:sz w:val="20"/>
                <w:szCs w:val="20"/>
              </w:rPr>
              <w:t>Lập trình và tích hợp US-12</w:t>
            </w:r>
          </w:p>
        </w:tc>
        <w:tc>
          <w:tcPr>
            <w:tcW w:w="2479" w:type="dxa"/>
            <w:vAlign w:val="center"/>
          </w:tcPr>
          <w:p>
            <w:pPr>
              <w:spacing w:after="0" w:line="240" w:lineRule="auto"/>
              <w:jc w:val="center"/>
              <w:rPr>
                <w:rFonts w:hint="default" w:ascii="Times New Roman" w:hAnsi="Times New Roman" w:cs="Times New Roman"/>
                <w:sz w:val="20"/>
                <w:szCs w:val="20"/>
              </w:rPr>
            </w:pPr>
            <w:r>
              <w:rPr>
                <w:rFonts w:hint="default" w:ascii="Times New Roman" w:hAnsi="Times New Roman" w:cs="Times New Roman"/>
                <w:b w:val="0"/>
                <w:sz w:val="20"/>
                <w:szCs w:val="20"/>
              </w:rPr>
              <w:t>Trịnh Tấn Phú + Đoàn Anh Việt</w:t>
            </w:r>
          </w:p>
        </w:tc>
        <w:tc>
          <w:tcPr>
            <w:tcW w:w="2479" w:type="dxa"/>
            <w:vAlign w:val="center"/>
          </w:tcPr>
          <w:p>
            <w:pPr>
              <w:spacing w:after="0" w:line="240" w:lineRule="auto"/>
              <w:jc w:val="center"/>
              <w:rPr>
                <w:rFonts w:hint="default" w:ascii="Times New Roman" w:hAnsi="Times New Roman" w:cs="Times New Roman"/>
                <w:sz w:val="20"/>
                <w:szCs w:val="20"/>
              </w:rPr>
            </w:pPr>
            <w:r>
              <w:rPr>
                <w:rFonts w:hint="default" w:ascii="Times New Roman" w:hAnsi="Times New Roman" w:cs="Times New Roman"/>
                <w:b w:val="0"/>
                <w:sz w:val="20"/>
                <w:szCs w:val="20"/>
              </w:rPr>
              <w:t>07/11/2026</w:t>
            </w:r>
          </w:p>
        </w:tc>
        <w:tc>
          <w:tcPr>
            <w:tcW w:w="2479" w:type="dxa"/>
            <w:vAlign w:val="center"/>
          </w:tcPr>
          <w:p>
            <w:pPr>
              <w:spacing w:after="0" w:line="240" w:lineRule="auto"/>
              <w:jc w:val="center"/>
              <w:rPr>
                <w:rFonts w:hint="default" w:ascii="Times New Roman" w:hAnsi="Times New Roman" w:cs="Times New Roman"/>
                <w:sz w:val="20"/>
                <w:szCs w:val="20"/>
              </w:rPr>
            </w:pPr>
            <w:r>
              <w:rPr>
                <w:rFonts w:hint="default" w:ascii="Times New Roman" w:hAnsi="Times New Roman" w:cs="Times New Roman"/>
                <w:b w:val="0"/>
                <w:sz w:val="20"/>
                <w:szCs w:val="20"/>
              </w:rPr>
              <w:t>Backend / Frontend</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79" w:type="dxa"/>
            <w:vAlign w:val="center"/>
          </w:tcPr>
          <w:p>
            <w:pPr>
              <w:spacing w:after="0" w:line="240" w:lineRule="auto"/>
              <w:jc w:val="center"/>
              <w:rPr>
                <w:rFonts w:hint="default" w:ascii="Times New Roman" w:hAnsi="Times New Roman" w:cs="Times New Roman"/>
                <w:sz w:val="20"/>
                <w:szCs w:val="20"/>
              </w:rPr>
            </w:pPr>
            <w:r>
              <w:rPr>
                <w:rFonts w:hint="default" w:ascii="Times New Roman" w:hAnsi="Times New Roman" w:cs="Times New Roman"/>
                <w:b w:val="0"/>
                <w:sz w:val="20"/>
                <w:szCs w:val="20"/>
              </w:rPr>
              <w:t>Kiểm thử tổng thể US-10 → US-12</w:t>
            </w:r>
          </w:p>
        </w:tc>
        <w:tc>
          <w:tcPr>
            <w:tcW w:w="2479" w:type="dxa"/>
            <w:vAlign w:val="center"/>
          </w:tcPr>
          <w:p>
            <w:pPr>
              <w:spacing w:after="0" w:line="240" w:lineRule="auto"/>
              <w:jc w:val="center"/>
              <w:rPr>
                <w:rFonts w:hint="default" w:ascii="Times New Roman" w:hAnsi="Times New Roman" w:cs="Times New Roman"/>
                <w:sz w:val="20"/>
                <w:szCs w:val="20"/>
              </w:rPr>
            </w:pPr>
            <w:r>
              <w:rPr>
                <w:rFonts w:hint="default" w:ascii="Times New Roman" w:hAnsi="Times New Roman" w:cs="Times New Roman"/>
                <w:b w:val="0"/>
                <w:sz w:val="20"/>
                <w:szCs w:val="20"/>
              </w:rPr>
              <w:t>Nguyễn Đăng Phúc Thiện</w:t>
            </w:r>
          </w:p>
        </w:tc>
        <w:tc>
          <w:tcPr>
            <w:tcW w:w="2479" w:type="dxa"/>
            <w:vAlign w:val="center"/>
          </w:tcPr>
          <w:p>
            <w:pPr>
              <w:spacing w:after="0" w:line="240" w:lineRule="auto"/>
              <w:jc w:val="center"/>
              <w:rPr>
                <w:rFonts w:hint="default" w:ascii="Times New Roman" w:hAnsi="Times New Roman" w:cs="Times New Roman"/>
                <w:sz w:val="20"/>
                <w:szCs w:val="20"/>
              </w:rPr>
            </w:pPr>
            <w:r>
              <w:rPr>
                <w:rFonts w:hint="default" w:ascii="Times New Roman" w:hAnsi="Times New Roman" w:cs="Times New Roman"/>
                <w:b w:val="0"/>
                <w:sz w:val="20"/>
                <w:szCs w:val="20"/>
              </w:rPr>
              <w:t>08/11/2026</w:t>
            </w:r>
          </w:p>
        </w:tc>
        <w:tc>
          <w:tcPr>
            <w:tcW w:w="2479" w:type="dxa"/>
            <w:vAlign w:val="center"/>
          </w:tcPr>
          <w:p>
            <w:pPr>
              <w:spacing w:after="0" w:line="240" w:lineRule="auto"/>
              <w:jc w:val="center"/>
              <w:rPr>
                <w:rFonts w:hint="default" w:ascii="Times New Roman" w:hAnsi="Times New Roman" w:cs="Times New Roman"/>
                <w:sz w:val="20"/>
                <w:szCs w:val="20"/>
              </w:rPr>
            </w:pPr>
            <w:r>
              <w:rPr>
                <w:rFonts w:hint="default" w:ascii="Times New Roman" w:hAnsi="Times New Roman" w:cs="Times New Roman"/>
                <w:b w:val="0"/>
                <w:sz w:val="20"/>
                <w:szCs w:val="20"/>
              </w:rPr>
              <w:t>Test Case</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79" w:type="dxa"/>
            <w:vAlign w:val="center"/>
          </w:tcPr>
          <w:p>
            <w:pPr>
              <w:spacing w:after="0" w:line="240" w:lineRule="auto"/>
              <w:jc w:val="center"/>
              <w:rPr>
                <w:rFonts w:hint="default" w:ascii="Times New Roman" w:hAnsi="Times New Roman" w:cs="Times New Roman"/>
                <w:sz w:val="20"/>
                <w:szCs w:val="20"/>
              </w:rPr>
            </w:pPr>
            <w:r>
              <w:rPr>
                <w:rFonts w:hint="default" w:ascii="Times New Roman" w:hAnsi="Times New Roman" w:cs="Times New Roman"/>
                <w:b w:val="0"/>
                <w:sz w:val="20"/>
                <w:szCs w:val="20"/>
              </w:rPr>
              <w:t>Review Sprint</w:t>
            </w:r>
          </w:p>
        </w:tc>
        <w:tc>
          <w:tcPr>
            <w:tcW w:w="2479" w:type="dxa"/>
            <w:vAlign w:val="center"/>
          </w:tcPr>
          <w:p>
            <w:pPr>
              <w:spacing w:after="0" w:line="240" w:lineRule="auto"/>
              <w:jc w:val="center"/>
              <w:rPr>
                <w:rFonts w:hint="default" w:ascii="Times New Roman" w:hAnsi="Times New Roman" w:cs="Times New Roman"/>
                <w:sz w:val="20"/>
                <w:szCs w:val="20"/>
              </w:rPr>
            </w:pPr>
            <w:r>
              <w:rPr>
                <w:rFonts w:hint="default" w:ascii="Times New Roman" w:hAnsi="Times New Roman" w:cs="Times New Roman"/>
                <w:b w:val="0"/>
                <w:sz w:val="20"/>
                <w:szCs w:val="20"/>
              </w:rPr>
              <w:t>Nguyễn Quốc Toàn</w:t>
            </w:r>
          </w:p>
        </w:tc>
        <w:tc>
          <w:tcPr>
            <w:tcW w:w="2479" w:type="dxa"/>
            <w:vAlign w:val="center"/>
          </w:tcPr>
          <w:p>
            <w:pPr>
              <w:spacing w:after="0" w:line="240" w:lineRule="auto"/>
              <w:jc w:val="center"/>
              <w:rPr>
                <w:rFonts w:hint="default" w:ascii="Times New Roman" w:hAnsi="Times New Roman" w:cs="Times New Roman"/>
                <w:sz w:val="20"/>
                <w:szCs w:val="20"/>
              </w:rPr>
            </w:pPr>
            <w:r>
              <w:rPr>
                <w:rFonts w:hint="default" w:ascii="Times New Roman" w:hAnsi="Times New Roman" w:cs="Times New Roman"/>
                <w:b w:val="0"/>
                <w:sz w:val="20"/>
                <w:szCs w:val="20"/>
              </w:rPr>
              <w:t>09/11/2026</w:t>
            </w:r>
          </w:p>
        </w:tc>
        <w:tc>
          <w:tcPr>
            <w:tcW w:w="2479" w:type="dxa"/>
            <w:vAlign w:val="center"/>
          </w:tcPr>
          <w:p>
            <w:pPr>
              <w:spacing w:after="0" w:line="240" w:lineRule="auto"/>
              <w:jc w:val="center"/>
              <w:rPr>
                <w:rFonts w:hint="default" w:ascii="Times New Roman" w:hAnsi="Times New Roman" w:cs="Times New Roman"/>
                <w:sz w:val="20"/>
                <w:szCs w:val="20"/>
              </w:rPr>
            </w:pPr>
            <w:r>
              <w:rPr>
                <w:rFonts w:hint="default" w:ascii="Times New Roman" w:hAnsi="Times New Roman" w:cs="Times New Roman"/>
                <w:b w:val="0"/>
                <w:sz w:val="20"/>
                <w:szCs w:val="20"/>
              </w:rPr>
              <w:t>GitHub / Review</w:t>
            </w:r>
          </w:p>
        </w:tc>
      </w:tr>
    </w:tbl>
    <w:p>
      <w:pPr>
        <w:spacing w:after="0"/>
        <w:rPr>
          <w:rFonts w:hint="default" w:ascii="Times New Roman" w:hAnsi="Times New Roman" w:cs="Times New Roman"/>
        </w:rPr>
      </w:pPr>
    </w:p>
    <w:p>
      <w:pPr>
        <w:pStyle w:val="3"/>
        <w:rPr>
          <w:rFonts w:hint="default" w:ascii="Times New Roman" w:hAnsi="Times New Roman" w:cs="Times New Roman"/>
        </w:rPr>
      </w:pPr>
      <w:r>
        <w:rPr>
          <w:rFonts w:hint="default" w:ascii="Times New Roman" w:hAnsi="Times New Roman" w:cs="Times New Roman"/>
        </w:rPr>
        <w:t>4. Rủi ro và biện pháp</w:t>
      </w:r>
    </w:p>
    <w:p>
      <w:pPr>
        <w:pStyle w:val="20"/>
        <w:spacing w:after="40"/>
        <w:rPr>
          <w:rFonts w:hint="default" w:ascii="Times New Roman" w:hAnsi="Times New Roman" w:cs="Times New Roman"/>
        </w:rPr>
      </w:pPr>
      <w:r>
        <w:rPr>
          <w:rFonts w:hint="default" w:ascii="Times New Roman" w:hAnsi="Times New Roman" w:cs="Times New Roman"/>
        </w:rPr>
        <w:t>Rủi ro: Xử lý yêu cầu đặt bàn không nhất quán</w:t>
      </w:r>
    </w:p>
    <w:p>
      <w:pPr>
        <w:pStyle w:val="21"/>
        <w:numPr>
          <w:numId w:val="0"/>
        </w:numPr>
        <w:spacing w:after="40"/>
        <w:ind w:left="360" w:leftChars="0"/>
        <w:rPr>
          <w:rFonts w:hint="default" w:ascii="Times New Roman" w:hAnsi="Times New Roman" w:cs="Times New Roman"/>
        </w:rPr>
      </w:pPr>
      <w:r>
        <w:rPr>
          <w:rFonts w:hint="default" w:ascii="Times New Roman" w:hAnsi="Times New Roman" w:cs="Times New Roman"/>
          <w:lang w:val="en-US"/>
        </w:rPr>
        <w:t xml:space="preserve">=&gt; </w:t>
      </w:r>
      <w:r>
        <w:rPr>
          <w:rFonts w:hint="default" w:ascii="Times New Roman" w:hAnsi="Times New Roman" w:cs="Times New Roman"/>
        </w:rPr>
        <w:t>Biện pháp: Kiểm thử các trường hợp xác nhận, điều chỉnh và từ chối</w:t>
      </w:r>
    </w:p>
    <w:p>
      <w:pPr>
        <w:pStyle w:val="20"/>
        <w:spacing w:after="40"/>
        <w:rPr>
          <w:rFonts w:hint="default" w:ascii="Times New Roman" w:hAnsi="Times New Roman" w:cs="Times New Roman"/>
        </w:rPr>
      </w:pPr>
      <w:r>
        <w:rPr>
          <w:rFonts w:hint="default" w:ascii="Times New Roman" w:hAnsi="Times New Roman" w:cs="Times New Roman"/>
        </w:rPr>
        <w:t>Rủi ro: Đơn món trước không liên kết đúng đặt bàn</w:t>
      </w:r>
    </w:p>
    <w:p>
      <w:pPr>
        <w:pStyle w:val="21"/>
        <w:numPr>
          <w:numId w:val="0"/>
        </w:numPr>
        <w:spacing w:after="40"/>
        <w:ind w:left="360" w:leftChars="0"/>
        <w:rPr>
          <w:rFonts w:hint="default" w:ascii="Times New Roman" w:hAnsi="Times New Roman" w:cs="Times New Roman"/>
        </w:rPr>
      </w:pPr>
      <w:r>
        <w:rPr>
          <w:rFonts w:hint="default" w:ascii="Times New Roman" w:hAnsi="Times New Roman" w:cs="Times New Roman"/>
          <w:lang w:val="en-US"/>
        </w:rPr>
        <w:t xml:space="preserve">=&gt; </w:t>
      </w:r>
      <w:r>
        <w:rPr>
          <w:rFonts w:hint="default" w:ascii="Times New Roman" w:hAnsi="Times New Roman" w:cs="Times New Roman"/>
        </w:rPr>
        <w:t>Biện pháp: Kiểm tra liên kết dữ liệu giữa đặt bàn và đơn món</w:t>
      </w:r>
    </w:p>
    <w:p>
      <w:pPr>
        <w:pStyle w:val="3"/>
        <w:rPr>
          <w:rFonts w:hint="default" w:ascii="Times New Roman" w:hAnsi="Times New Roman" w:cs="Times New Roman"/>
        </w:rPr>
      </w:pPr>
      <w:r>
        <w:rPr>
          <w:rFonts w:hint="default" w:ascii="Times New Roman" w:hAnsi="Times New Roman" w:cs="Times New Roman"/>
        </w:rPr>
        <w:t>5. Sprint Planning Update</w:t>
      </w:r>
    </w:p>
    <w:p>
      <w:pPr>
        <w:pStyle w:val="20"/>
        <w:spacing w:after="40"/>
        <w:rPr>
          <w:rFonts w:hint="default" w:ascii="Times New Roman" w:hAnsi="Times New Roman" w:cs="Times New Roman"/>
        </w:rPr>
      </w:pPr>
      <w:r>
        <w:rPr>
          <w:rFonts w:hint="default" w:ascii="Times New Roman" w:hAnsi="Times New Roman" w:cs="Times New Roman"/>
        </w:rPr>
        <w:t xml:space="preserve">Thay đổi so với kế hoạch ban đầu: </w:t>
      </w:r>
      <w:r>
        <w:rPr>
          <w:rFonts w:hint="default" w:ascii="Times New Roman" w:hAnsi="Times New Roman" w:cs="Times New Roman"/>
          <w:lang w:val="en-US"/>
        </w:rPr>
        <w:t xml:space="preserve">Không có </w:t>
      </w:r>
    </w:p>
    <w:p>
      <w:pPr>
        <w:pStyle w:val="20"/>
        <w:spacing w:after="40"/>
        <w:rPr>
          <w:rFonts w:hint="default" w:ascii="Times New Roman" w:hAnsi="Times New Roman" w:cs="Times New Roman"/>
        </w:rPr>
      </w:pPr>
      <w:r>
        <w:rPr>
          <w:rFonts w:hint="default" w:ascii="Times New Roman" w:hAnsi="Times New Roman" w:cs="Times New Roman"/>
        </w:rPr>
        <w:t>Lý do cập nhật: Thực hiện theo Sprint Backlog đã được phân bổ</w:t>
      </w:r>
    </w:p>
    <w:p>
      <w:pPr>
        <w:pStyle w:val="20"/>
        <w:numPr>
          <w:numId w:val="0"/>
        </w:numPr>
        <w:spacing w:after="40"/>
        <w:ind w:leftChars="0"/>
        <w:rPr>
          <w:rFonts w:hint="default" w:ascii="Times New Roman" w:hAnsi="Times New Roman" w:cs="Times New Roman"/>
        </w:rPr>
      </w:pPr>
    </w:p>
    <w:p>
      <w:pPr>
        <w:pStyle w:val="2"/>
        <w:bidi w:val="0"/>
        <w:rPr>
          <w:rFonts w:hint="default" w:ascii="Times New Roman" w:hAnsi="Times New Roman" w:cs="Times New Roman"/>
        </w:rPr>
      </w:pPr>
      <w:r>
        <w:rPr>
          <w:rFonts w:hint="default" w:ascii="Times New Roman" w:hAnsi="Times New Roman" w:cs="Times New Roman"/>
        </w:rPr>
        <w:t>SPRINT PLANNING – SPRINT 5</w:t>
      </w:r>
    </w:p>
    <w:tbl>
      <w:tblPr>
        <w:tblStyle w:val="3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957"/>
        <w:gridCol w:w="4957"/>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4957" w:type="dxa"/>
            <w:shd w:val="clear" w:color="auto" w:fill="D9EAF7"/>
            <w:vAlign w:val="center"/>
          </w:tcPr>
          <w:p>
            <w:pPr>
              <w:spacing w:after="0" w:line="240" w:lineRule="auto"/>
              <w:jc w:val="center"/>
              <w:rPr>
                <w:rFonts w:hint="default" w:ascii="Times New Roman" w:hAnsi="Times New Roman" w:cs="Times New Roman"/>
                <w:sz w:val="24"/>
                <w:szCs w:val="24"/>
              </w:rPr>
            </w:pPr>
            <w:r>
              <w:rPr>
                <w:rFonts w:hint="default" w:ascii="Times New Roman" w:hAnsi="Times New Roman" w:cs="Times New Roman"/>
                <w:b/>
                <w:sz w:val="24"/>
                <w:szCs w:val="24"/>
              </w:rPr>
              <w:t>Nội dung</w:t>
            </w:r>
          </w:p>
        </w:tc>
        <w:tc>
          <w:tcPr>
            <w:tcW w:w="4957" w:type="dxa"/>
            <w:shd w:val="clear" w:color="auto" w:fill="D9EAF7"/>
            <w:vAlign w:val="center"/>
          </w:tcPr>
          <w:p>
            <w:pPr>
              <w:spacing w:after="0" w:line="240" w:lineRule="auto"/>
              <w:jc w:val="center"/>
              <w:rPr>
                <w:rFonts w:hint="default" w:ascii="Times New Roman" w:hAnsi="Times New Roman" w:cs="Times New Roman"/>
                <w:sz w:val="24"/>
                <w:szCs w:val="24"/>
              </w:rPr>
            </w:pPr>
            <w:r>
              <w:rPr>
                <w:rFonts w:hint="default" w:ascii="Times New Roman" w:hAnsi="Times New Roman" w:cs="Times New Roman"/>
                <w:b/>
                <w:sz w:val="24"/>
                <w:szCs w:val="24"/>
              </w:rPr>
              <w:t>Thông tin</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957" w:type="dxa"/>
            <w:vAlign w:val="center"/>
          </w:tcPr>
          <w:p>
            <w:pPr>
              <w:spacing w:after="0" w:line="240" w:lineRule="auto"/>
              <w:jc w:val="center"/>
              <w:rPr>
                <w:rFonts w:hint="default" w:ascii="Times New Roman" w:hAnsi="Times New Roman" w:cs="Times New Roman"/>
                <w:sz w:val="24"/>
                <w:szCs w:val="24"/>
              </w:rPr>
            </w:pPr>
            <w:r>
              <w:rPr>
                <w:rFonts w:hint="default" w:ascii="Times New Roman" w:hAnsi="Times New Roman" w:cs="Times New Roman"/>
                <w:b w:val="0"/>
                <w:sz w:val="24"/>
                <w:szCs w:val="24"/>
              </w:rPr>
              <w:t>Mã sprint</w:t>
            </w:r>
          </w:p>
        </w:tc>
        <w:tc>
          <w:tcPr>
            <w:tcW w:w="4957" w:type="dxa"/>
            <w:vAlign w:val="center"/>
          </w:tcPr>
          <w:p>
            <w:pPr>
              <w:spacing w:after="0" w:line="240" w:lineRule="auto"/>
              <w:jc w:val="center"/>
              <w:rPr>
                <w:rFonts w:hint="default" w:ascii="Times New Roman" w:hAnsi="Times New Roman" w:cs="Times New Roman"/>
                <w:sz w:val="24"/>
                <w:szCs w:val="24"/>
              </w:rPr>
            </w:pPr>
            <w:r>
              <w:rPr>
                <w:rFonts w:hint="default" w:ascii="Times New Roman" w:hAnsi="Times New Roman" w:cs="Times New Roman"/>
                <w:b w:val="0"/>
                <w:sz w:val="24"/>
                <w:szCs w:val="24"/>
              </w:rPr>
              <w:t>Sprint 5</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957" w:type="dxa"/>
            <w:vAlign w:val="center"/>
          </w:tcPr>
          <w:p>
            <w:pPr>
              <w:spacing w:after="0" w:line="240" w:lineRule="auto"/>
              <w:jc w:val="center"/>
              <w:rPr>
                <w:rFonts w:hint="default" w:ascii="Times New Roman" w:hAnsi="Times New Roman" w:cs="Times New Roman"/>
                <w:sz w:val="24"/>
                <w:szCs w:val="24"/>
              </w:rPr>
            </w:pPr>
            <w:r>
              <w:rPr>
                <w:rFonts w:hint="default" w:ascii="Times New Roman" w:hAnsi="Times New Roman" w:cs="Times New Roman"/>
                <w:b w:val="0"/>
                <w:sz w:val="24"/>
                <w:szCs w:val="24"/>
              </w:rPr>
              <w:t>Thời gian bắt đầu</w:t>
            </w:r>
          </w:p>
        </w:tc>
        <w:tc>
          <w:tcPr>
            <w:tcW w:w="4957" w:type="dxa"/>
            <w:vAlign w:val="center"/>
          </w:tcPr>
          <w:p>
            <w:pPr>
              <w:spacing w:after="0" w:line="240" w:lineRule="auto"/>
              <w:jc w:val="center"/>
              <w:rPr>
                <w:rFonts w:hint="default" w:ascii="Times New Roman" w:hAnsi="Times New Roman" w:cs="Times New Roman"/>
                <w:sz w:val="24"/>
                <w:szCs w:val="24"/>
              </w:rPr>
            </w:pPr>
            <w:r>
              <w:rPr>
                <w:rFonts w:hint="default" w:ascii="Times New Roman" w:hAnsi="Times New Roman" w:cs="Times New Roman"/>
                <w:b w:val="0"/>
                <w:sz w:val="24"/>
                <w:szCs w:val="24"/>
              </w:rPr>
              <w:t>10/11/2026</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957" w:type="dxa"/>
            <w:vAlign w:val="center"/>
          </w:tcPr>
          <w:p>
            <w:pPr>
              <w:spacing w:after="0" w:line="240" w:lineRule="auto"/>
              <w:jc w:val="center"/>
              <w:rPr>
                <w:rFonts w:hint="default" w:ascii="Times New Roman" w:hAnsi="Times New Roman" w:cs="Times New Roman"/>
                <w:sz w:val="24"/>
                <w:szCs w:val="24"/>
              </w:rPr>
            </w:pPr>
            <w:r>
              <w:rPr>
                <w:rFonts w:hint="default" w:ascii="Times New Roman" w:hAnsi="Times New Roman" w:cs="Times New Roman"/>
                <w:b w:val="0"/>
                <w:sz w:val="24"/>
                <w:szCs w:val="24"/>
              </w:rPr>
              <w:t>Thời gian kết thúc</w:t>
            </w:r>
          </w:p>
        </w:tc>
        <w:tc>
          <w:tcPr>
            <w:tcW w:w="4957" w:type="dxa"/>
            <w:vAlign w:val="center"/>
          </w:tcPr>
          <w:p>
            <w:pPr>
              <w:spacing w:after="0" w:line="240" w:lineRule="auto"/>
              <w:jc w:val="center"/>
              <w:rPr>
                <w:rFonts w:hint="default" w:ascii="Times New Roman" w:hAnsi="Times New Roman" w:cs="Times New Roman"/>
                <w:sz w:val="24"/>
                <w:szCs w:val="24"/>
              </w:rPr>
            </w:pPr>
            <w:r>
              <w:rPr>
                <w:rFonts w:hint="default" w:ascii="Times New Roman" w:hAnsi="Times New Roman" w:cs="Times New Roman"/>
                <w:b w:val="0"/>
                <w:sz w:val="24"/>
                <w:szCs w:val="24"/>
              </w:rPr>
              <w:t>23/11/2026</w:t>
            </w:r>
          </w:p>
        </w:tc>
      </w:tr>
    </w:tbl>
    <w:p>
      <w:pPr>
        <w:spacing w:after="0"/>
        <w:rPr>
          <w:rFonts w:hint="default" w:ascii="Times New Roman" w:hAnsi="Times New Roman" w:cs="Times New Roman"/>
        </w:rPr>
      </w:pPr>
    </w:p>
    <w:p>
      <w:pPr>
        <w:pStyle w:val="3"/>
        <w:rPr>
          <w:rFonts w:hint="default" w:ascii="Times New Roman" w:hAnsi="Times New Roman" w:cs="Times New Roman"/>
        </w:rPr>
      </w:pPr>
      <w:r>
        <w:rPr>
          <w:rFonts w:hint="default" w:ascii="Times New Roman" w:hAnsi="Times New Roman" w:cs="Times New Roman"/>
        </w:rPr>
        <w:t>1. Mục tiêu Sprint</w:t>
      </w:r>
    </w:p>
    <w:p>
      <w:pPr>
        <w:pStyle w:val="20"/>
        <w:spacing w:after="40"/>
        <w:rPr>
          <w:rFonts w:hint="default" w:ascii="Times New Roman" w:hAnsi="Times New Roman" w:cs="Times New Roman"/>
        </w:rPr>
      </w:pPr>
      <w:r>
        <w:rPr>
          <w:rFonts w:hint="default" w:ascii="Times New Roman" w:hAnsi="Times New Roman" w:cs="Times New Roman"/>
        </w:rPr>
        <w:t>Kiểm tra khả năng đáp ứng nguyên liệu cho đơn món trước</w:t>
      </w:r>
    </w:p>
    <w:p>
      <w:pPr>
        <w:pStyle w:val="20"/>
        <w:spacing w:after="40"/>
        <w:rPr>
          <w:rFonts w:hint="default" w:ascii="Times New Roman" w:hAnsi="Times New Roman" w:cs="Times New Roman"/>
        </w:rPr>
      </w:pPr>
      <w:r>
        <w:rPr>
          <w:rFonts w:hint="default" w:ascii="Times New Roman" w:hAnsi="Times New Roman" w:cs="Times New Roman"/>
        </w:rPr>
        <w:t>Xây dựng nền tảng quản lý nguyên liệu và tồn kho</w:t>
      </w:r>
    </w:p>
    <w:p>
      <w:pPr>
        <w:pStyle w:val="3"/>
        <w:rPr>
          <w:rFonts w:hint="default" w:ascii="Times New Roman" w:hAnsi="Times New Roman" w:cs="Times New Roman"/>
        </w:rPr>
      </w:pPr>
      <w:r>
        <w:rPr>
          <w:rFonts w:hint="default" w:ascii="Times New Roman" w:hAnsi="Times New Roman" w:cs="Times New Roman"/>
        </w:rPr>
        <w:t>2. Backlog được chọn cho Sprint</w:t>
      </w:r>
    </w:p>
    <w:tbl>
      <w:tblPr>
        <w:tblStyle w:val="3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52"/>
        <w:gridCol w:w="1652"/>
        <w:gridCol w:w="1652"/>
        <w:gridCol w:w="1652"/>
        <w:gridCol w:w="1652"/>
        <w:gridCol w:w="1652"/>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1652" w:type="dxa"/>
            <w:shd w:val="clear" w:color="auto" w:fill="D9EAF7"/>
            <w:vAlign w:val="center"/>
          </w:tcPr>
          <w:p>
            <w:pPr>
              <w:spacing w:after="0" w:line="240" w:lineRule="auto"/>
              <w:jc w:val="center"/>
              <w:rPr>
                <w:rFonts w:hint="default" w:ascii="Times New Roman" w:hAnsi="Times New Roman" w:cs="Times New Roman"/>
                <w:sz w:val="20"/>
                <w:szCs w:val="20"/>
              </w:rPr>
            </w:pPr>
            <w:r>
              <w:rPr>
                <w:rFonts w:hint="default" w:ascii="Times New Roman" w:hAnsi="Times New Roman" w:cs="Times New Roman"/>
                <w:b/>
                <w:sz w:val="20"/>
                <w:szCs w:val="20"/>
              </w:rPr>
              <w:t>User Story</w:t>
            </w:r>
          </w:p>
        </w:tc>
        <w:tc>
          <w:tcPr>
            <w:tcW w:w="1652" w:type="dxa"/>
            <w:shd w:val="clear" w:color="auto" w:fill="D9EAF7"/>
            <w:vAlign w:val="center"/>
          </w:tcPr>
          <w:p>
            <w:pPr>
              <w:spacing w:after="0" w:line="240" w:lineRule="auto"/>
              <w:jc w:val="center"/>
              <w:rPr>
                <w:rFonts w:hint="default" w:ascii="Times New Roman" w:hAnsi="Times New Roman" w:cs="Times New Roman"/>
                <w:sz w:val="20"/>
                <w:szCs w:val="20"/>
              </w:rPr>
            </w:pPr>
            <w:r>
              <w:rPr>
                <w:rFonts w:hint="default" w:ascii="Times New Roman" w:hAnsi="Times New Roman" w:cs="Times New Roman"/>
                <w:b/>
                <w:sz w:val="20"/>
                <w:szCs w:val="20"/>
              </w:rPr>
              <w:t>Mô tả</w:t>
            </w:r>
          </w:p>
        </w:tc>
        <w:tc>
          <w:tcPr>
            <w:tcW w:w="1652" w:type="dxa"/>
            <w:shd w:val="clear" w:color="auto" w:fill="D9EAF7"/>
            <w:vAlign w:val="center"/>
          </w:tcPr>
          <w:p>
            <w:pPr>
              <w:spacing w:after="0" w:line="240" w:lineRule="auto"/>
              <w:jc w:val="center"/>
              <w:rPr>
                <w:rFonts w:hint="default" w:ascii="Times New Roman" w:hAnsi="Times New Roman" w:cs="Times New Roman"/>
                <w:sz w:val="20"/>
                <w:szCs w:val="20"/>
              </w:rPr>
            </w:pPr>
            <w:r>
              <w:rPr>
                <w:rFonts w:hint="default" w:ascii="Times New Roman" w:hAnsi="Times New Roman" w:cs="Times New Roman"/>
                <w:b/>
                <w:sz w:val="20"/>
                <w:szCs w:val="20"/>
              </w:rPr>
              <w:t>Độ ưu tiên</w:t>
            </w:r>
          </w:p>
        </w:tc>
        <w:tc>
          <w:tcPr>
            <w:tcW w:w="1652" w:type="dxa"/>
            <w:shd w:val="clear" w:color="auto" w:fill="D9EAF7"/>
            <w:vAlign w:val="center"/>
          </w:tcPr>
          <w:p>
            <w:pPr>
              <w:spacing w:after="0" w:line="240" w:lineRule="auto"/>
              <w:jc w:val="center"/>
              <w:rPr>
                <w:rFonts w:hint="default" w:ascii="Times New Roman" w:hAnsi="Times New Roman" w:cs="Times New Roman"/>
                <w:sz w:val="20"/>
                <w:szCs w:val="20"/>
              </w:rPr>
            </w:pPr>
            <w:r>
              <w:rPr>
                <w:rFonts w:hint="default" w:ascii="Times New Roman" w:hAnsi="Times New Roman" w:cs="Times New Roman"/>
                <w:b/>
                <w:sz w:val="20"/>
                <w:szCs w:val="20"/>
              </w:rPr>
              <w:t>Points</w:t>
            </w:r>
          </w:p>
        </w:tc>
        <w:tc>
          <w:tcPr>
            <w:tcW w:w="1652" w:type="dxa"/>
            <w:shd w:val="clear" w:color="auto" w:fill="D9EAF7"/>
            <w:vAlign w:val="center"/>
          </w:tcPr>
          <w:p>
            <w:pPr>
              <w:spacing w:after="0" w:line="240" w:lineRule="auto"/>
              <w:jc w:val="center"/>
              <w:rPr>
                <w:rFonts w:hint="default" w:ascii="Times New Roman" w:hAnsi="Times New Roman" w:cs="Times New Roman"/>
                <w:sz w:val="20"/>
                <w:szCs w:val="20"/>
              </w:rPr>
            </w:pPr>
            <w:r>
              <w:rPr>
                <w:rFonts w:hint="default" w:ascii="Times New Roman" w:hAnsi="Times New Roman" w:cs="Times New Roman"/>
                <w:b/>
                <w:sz w:val="20"/>
                <w:szCs w:val="20"/>
              </w:rPr>
              <w:t>Người phụ trách</w:t>
            </w:r>
          </w:p>
        </w:tc>
        <w:tc>
          <w:tcPr>
            <w:tcW w:w="1652" w:type="dxa"/>
            <w:shd w:val="clear" w:color="auto" w:fill="D9EAF7"/>
            <w:vAlign w:val="center"/>
          </w:tcPr>
          <w:p>
            <w:pPr>
              <w:spacing w:after="0" w:line="240" w:lineRule="auto"/>
              <w:jc w:val="center"/>
              <w:rPr>
                <w:rFonts w:hint="default" w:ascii="Times New Roman" w:hAnsi="Times New Roman" w:cs="Times New Roman"/>
                <w:sz w:val="20"/>
                <w:szCs w:val="20"/>
              </w:rPr>
            </w:pPr>
            <w:r>
              <w:rPr>
                <w:rFonts w:hint="default" w:ascii="Times New Roman" w:hAnsi="Times New Roman" w:cs="Times New Roman"/>
                <w:b/>
                <w:sz w:val="20"/>
                <w:szCs w:val="20"/>
              </w:rPr>
              <w:t>Trạng thái</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52" w:type="dxa"/>
            <w:vAlign w:val="center"/>
          </w:tcPr>
          <w:p>
            <w:pPr>
              <w:spacing w:after="0" w:line="240" w:lineRule="auto"/>
              <w:jc w:val="center"/>
              <w:rPr>
                <w:rFonts w:hint="default" w:ascii="Times New Roman" w:hAnsi="Times New Roman" w:cs="Times New Roman"/>
                <w:sz w:val="20"/>
                <w:szCs w:val="20"/>
              </w:rPr>
            </w:pPr>
            <w:r>
              <w:rPr>
                <w:rFonts w:hint="default" w:ascii="Times New Roman" w:hAnsi="Times New Roman" w:cs="Times New Roman"/>
                <w:b w:val="0"/>
                <w:sz w:val="20"/>
                <w:szCs w:val="20"/>
              </w:rPr>
              <w:t>US-13</w:t>
            </w:r>
          </w:p>
        </w:tc>
        <w:tc>
          <w:tcPr>
            <w:tcW w:w="1652" w:type="dxa"/>
            <w:vAlign w:val="center"/>
          </w:tcPr>
          <w:p>
            <w:pPr>
              <w:spacing w:after="0" w:line="240" w:lineRule="auto"/>
              <w:jc w:val="center"/>
              <w:rPr>
                <w:rFonts w:hint="default" w:ascii="Times New Roman" w:hAnsi="Times New Roman" w:cs="Times New Roman"/>
                <w:sz w:val="20"/>
                <w:szCs w:val="20"/>
              </w:rPr>
            </w:pPr>
            <w:r>
              <w:rPr>
                <w:rFonts w:hint="default" w:ascii="Times New Roman" w:hAnsi="Times New Roman" w:cs="Times New Roman"/>
                <w:b w:val="0"/>
                <w:sz w:val="20"/>
                <w:szCs w:val="20"/>
              </w:rPr>
              <w:t>Là hệ thống, cần kiểm tra khả năng đáp ứng nguyên liệu của các món được đặt trước để nhà hàng xác nhận đơn món trước khi phục vụ.</w:t>
            </w:r>
          </w:p>
        </w:tc>
        <w:tc>
          <w:tcPr>
            <w:tcW w:w="1652" w:type="dxa"/>
            <w:vAlign w:val="center"/>
          </w:tcPr>
          <w:p>
            <w:pPr>
              <w:spacing w:after="0" w:line="240" w:lineRule="auto"/>
              <w:jc w:val="center"/>
              <w:rPr>
                <w:rFonts w:hint="default" w:ascii="Times New Roman" w:hAnsi="Times New Roman" w:cs="Times New Roman"/>
                <w:sz w:val="20"/>
                <w:szCs w:val="20"/>
                <w:lang w:val="en-US"/>
              </w:rPr>
            </w:pPr>
            <w:r>
              <w:rPr>
                <w:rFonts w:hint="default" w:ascii="Times New Roman" w:hAnsi="Times New Roman" w:cs="Times New Roman"/>
                <w:b w:val="0"/>
                <w:sz w:val="20"/>
                <w:szCs w:val="20"/>
                <w:lang w:val="en-US"/>
              </w:rPr>
              <w:t xml:space="preserve">Cao </w:t>
            </w:r>
          </w:p>
        </w:tc>
        <w:tc>
          <w:tcPr>
            <w:tcW w:w="1652" w:type="dxa"/>
            <w:vAlign w:val="center"/>
          </w:tcPr>
          <w:p>
            <w:pPr>
              <w:spacing w:after="0" w:line="240" w:lineRule="auto"/>
              <w:jc w:val="center"/>
              <w:rPr>
                <w:rFonts w:hint="default" w:ascii="Times New Roman" w:hAnsi="Times New Roman" w:cs="Times New Roman"/>
                <w:sz w:val="20"/>
                <w:szCs w:val="20"/>
              </w:rPr>
            </w:pPr>
            <w:r>
              <w:rPr>
                <w:rFonts w:hint="default" w:ascii="Times New Roman" w:hAnsi="Times New Roman" w:cs="Times New Roman"/>
                <w:b w:val="0"/>
                <w:sz w:val="20"/>
                <w:szCs w:val="20"/>
              </w:rPr>
              <w:t>8</w:t>
            </w:r>
          </w:p>
        </w:tc>
        <w:tc>
          <w:tcPr>
            <w:tcW w:w="1652" w:type="dxa"/>
            <w:vAlign w:val="center"/>
          </w:tcPr>
          <w:p>
            <w:pPr>
              <w:spacing w:after="0" w:line="240" w:lineRule="auto"/>
              <w:jc w:val="center"/>
              <w:rPr>
                <w:rFonts w:hint="default" w:ascii="Times New Roman" w:hAnsi="Times New Roman" w:cs="Times New Roman"/>
                <w:sz w:val="20"/>
                <w:szCs w:val="20"/>
              </w:rPr>
            </w:pPr>
            <w:r>
              <w:rPr>
                <w:rFonts w:hint="default" w:ascii="Times New Roman" w:hAnsi="Times New Roman" w:cs="Times New Roman"/>
                <w:b w:val="0"/>
                <w:sz w:val="20"/>
                <w:szCs w:val="20"/>
                <w:lang w:val="en-US"/>
              </w:rPr>
              <w:t xml:space="preserve">Nguyễn </w:t>
            </w:r>
            <w:r>
              <w:rPr>
                <w:rFonts w:hint="default" w:ascii="Times New Roman" w:hAnsi="Times New Roman" w:cs="Times New Roman"/>
                <w:b w:val="0"/>
                <w:sz w:val="20"/>
                <w:szCs w:val="20"/>
              </w:rPr>
              <w:t>Quốc Toàn</w:t>
            </w:r>
          </w:p>
        </w:tc>
        <w:tc>
          <w:tcPr>
            <w:tcW w:w="1652" w:type="dxa"/>
            <w:vAlign w:val="center"/>
          </w:tcPr>
          <w:p>
            <w:pPr>
              <w:spacing w:after="0" w:line="240" w:lineRule="auto"/>
              <w:jc w:val="center"/>
              <w:rPr>
                <w:rFonts w:hint="default" w:ascii="Times New Roman" w:hAnsi="Times New Roman" w:cs="Times New Roman"/>
                <w:sz w:val="20"/>
                <w:szCs w:val="20"/>
              </w:rPr>
            </w:pPr>
            <w:r>
              <w:rPr>
                <w:rFonts w:hint="default" w:ascii="Times New Roman" w:hAnsi="Times New Roman" w:cs="Times New Roman"/>
                <w:b w:val="0"/>
                <w:sz w:val="20"/>
                <w:szCs w:val="20"/>
              </w:rPr>
              <w:t>To Do</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52" w:type="dxa"/>
            <w:vAlign w:val="center"/>
          </w:tcPr>
          <w:p>
            <w:pPr>
              <w:spacing w:after="0" w:line="240" w:lineRule="auto"/>
              <w:jc w:val="center"/>
              <w:rPr>
                <w:rFonts w:hint="default" w:ascii="Times New Roman" w:hAnsi="Times New Roman" w:cs="Times New Roman"/>
                <w:sz w:val="20"/>
                <w:szCs w:val="20"/>
              </w:rPr>
            </w:pPr>
            <w:r>
              <w:rPr>
                <w:rFonts w:hint="default" w:ascii="Times New Roman" w:hAnsi="Times New Roman" w:cs="Times New Roman"/>
                <w:b w:val="0"/>
                <w:sz w:val="20"/>
                <w:szCs w:val="20"/>
              </w:rPr>
              <w:t>US-14</w:t>
            </w:r>
          </w:p>
        </w:tc>
        <w:tc>
          <w:tcPr>
            <w:tcW w:w="1652" w:type="dxa"/>
            <w:vAlign w:val="center"/>
          </w:tcPr>
          <w:p>
            <w:pPr>
              <w:spacing w:after="0" w:line="240" w:lineRule="auto"/>
              <w:jc w:val="center"/>
              <w:rPr>
                <w:rFonts w:hint="default" w:ascii="Times New Roman" w:hAnsi="Times New Roman" w:cs="Times New Roman"/>
                <w:sz w:val="20"/>
                <w:szCs w:val="20"/>
              </w:rPr>
            </w:pPr>
            <w:r>
              <w:rPr>
                <w:rFonts w:hint="default" w:ascii="Times New Roman" w:hAnsi="Times New Roman" w:cs="Times New Roman"/>
                <w:b w:val="0"/>
                <w:sz w:val="20"/>
                <w:szCs w:val="20"/>
              </w:rPr>
              <w:t>Là admin, tôi muốn quản lý danh sách nguyên liệu và số lượng tồn kho hiện có của nhà hàng.</w:t>
            </w:r>
          </w:p>
        </w:tc>
        <w:tc>
          <w:tcPr>
            <w:tcW w:w="1652" w:type="dxa"/>
            <w:vAlign w:val="center"/>
          </w:tcPr>
          <w:p>
            <w:pPr>
              <w:spacing w:after="0" w:line="240" w:lineRule="auto"/>
              <w:jc w:val="center"/>
              <w:rPr>
                <w:rFonts w:hint="default" w:ascii="Times New Roman" w:hAnsi="Times New Roman" w:cs="Times New Roman"/>
                <w:sz w:val="20"/>
                <w:szCs w:val="20"/>
                <w:lang w:val="en-US"/>
              </w:rPr>
            </w:pPr>
            <w:r>
              <w:rPr>
                <w:rFonts w:hint="default" w:ascii="Times New Roman" w:hAnsi="Times New Roman" w:cs="Times New Roman"/>
                <w:b w:val="0"/>
                <w:sz w:val="20"/>
                <w:szCs w:val="20"/>
                <w:lang w:val="en-US"/>
              </w:rPr>
              <w:t>Cao</w:t>
            </w:r>
          </w:p>
        </w:tc>
        <w:tc>
          <w:tcPr>
            <w:tcW w:w="1652" w:type="dxa"/>
            <w:vAlign w:val="center"/>
          </w:tcPr>
          <w:p>
            <w:pPr>
              <w:spacing w:after="0" w:line="240" w:lineRule="auto"/>
              <w:jc w:val="center"/>
              <w:rPr>
                <w:rFonts w:hint="default" w:ascii="Times New Roman" w:hAnsi="Times New Roman" w:cs="Times New Roman"/>
                <w:sz w:val="20"/>
                <w:szCs w:val="20"/>
              </w:rPr>
            </w:pPr>
            <w:r>
              <w:rPr>
                <w:rFonts w:hint="default" w:ascii="Times New Roman" w:hAnsi="Times New Roman" w:cs="Times New Roman"/>
                <w:b w:val="0"/>
                <w:sz w:val="20"/>
                <w:szCs w:val="20"/>
              </w:rPr>
              <w:t>5</w:t>
            </w:r>
          </w:p>
        </w:tc>
        <w:tc>
          <w:tcPr>
            <w:tcW w:w="1652" w:type="dxa"/>
            <w:vAlign w:val="center"/>
          </w:tcPr>
          <w:p>
            <w:pPr>
              <w:spacing w:after="0" w:line="240" w:lineRule="auto"/>
              <w:jc w:val="center"/>
              <w:rPr>
                <w:rFonts w:hint="default" w:ascii="Times New Roman" w:hAnsi="Times New Roman" w:cs="Times New Roman"/>
                <w:sz w:val="20"/>
                <w:szCs w:val="20"/>
              </w:rPr>
            </w:pPr>
            <w:r>
              <w:rPr>
                <w:rFonts w:hint="default" w:ascii="Times New Roman" w:hAnsi="Times New Roman" w:cs="Times New Roman"/>
                <w:b w:val="0"/>
                <w:sz w:val="20"/>
                <w:szCs w:val="20"/>
                <w:lang w:val="en-US"/>
              </w:rPr>
              <w:t xml:space="preserve">Trịnh </w:t>
            </w:r>
            <w:r>
              <w:rPr>
                <w:rFonts w:hint="default" w:ascii="Times New Roman" w:hAnsi="Times New Roman" w:cs="Times New Roman"/>
                <w:b w:val="0"/>
                <w:sz w:val="20"/>
                <w:szCs w:val="20"/>
              </w:rPr>
              <w:t>Tấn Phú</w:t>
            </w:r>
          </w:p>
        </w:tc>
        <w:tc>
          <w:tcPr>
            <w:tcW w:w="1652" w:type="dxa"/>
            <w:vAlign w:val="center"/>
          </w:tcPr>
          <w:p>
            <w:pPr>
              <w:spacing w:after="0" w:line="240" w:lineRule="auto"/>
              <w:jc w:val="center"/>
              <w:rPr>
                <w:rFonts w:hint="default" w:ascii="Times New Roman" w:hAnsi="Times New Roman" w:cs="Times New Roman"/>
                <w:sz w:val="20"/>
                <w:szCs w:val="20"/>
              </w:rPr>
            </w:pPr>
            <w:r>
              <w:rPr>
                <w:rFonts w:hint="default" w:ascii="Times New Roman" w:hAnsi="Times New Roman" w:cs="Times New Roman"/>
                <w:b w:val="0"/>
                <w:sz w:val="20"/>
                <w:szCs w:val="20"/>
              </w:rPr>
              <w:t>To Do</w:t>
            </w:r>
          </w:p>
        </w:tc>
      </w:tr>
    </w:tbl>
    <w:p>
      <w:pPr>
        <w:spacing w:after="0"/>
        <w:rPr>
          <w:rFonts w:hint="default" w:ascii="Times New Roman" w:hAnsi="Times New Roman" w:cs="Times New Roman"/>
        </w:rPr>
      </w:pPr>
    </w:p>
    <w:p>
      <w:pPr>
        <w:rPr>
          <w:rFonts w:hint="default" w:ascii="Times New Roman" w:hAnsi="Times New Roman" w:cs="Times New Roman"/>
        </w:rPr>
      </w:pPr>
      <w:r>
        <w:rPr>
          <w:rFonts w:hint="default" w:ascii="Times New Roman" w:hAnsi="Times New Roman" w:cs="Times New Roman"/>
          <w:b/>
        </w:rPr>
        <w:t>Tổng Sprint 5: 13 Points</w:t>
      </w:r>
    </w:p>
    <w:p>
      <w:pPr>
        <w:pStyle w:val="3"/>
        <w:rPr>
          <w:rFonts w:hint="default" w:ascii="Times New Roman" w:hAnsi="Times New Roman" w:cs="Times New Roman"/>
        </w:rPr>
      </w:pPr>
      <w:r>
        <w:rPr>
          <w:rFonts w:hint="default" w:ascii="Times New Roman" w:hAnsi="Times New Roman" w:cs="Times New Roman"/>
        </w:rPr>
        <w:t>3. Phân công công việc chi tiết</w:t>
      </w:r>
    </w:p>
    <w:tbl>
      <w:tblPr>
        <w:tblStyle w:val="3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479"/>
        <w:gridCol w:w="2479"/>
        <w:gridCol w:w="2479"/>
        <w:gridCol w:w="2479"/>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2479" w:type="dxa"/>
            <w:shd w:val="clear" w:color="auto" w:fill="D9EAF7"/>
            <w:vAlign w:val="center"/>
          </w:tcPr>
          <w:p>
            <w:pPr>
              <w:spacing w:after="0" w:line="240" w:lineRule="auto"/>
              <w:jc w:val="center"/>
              <w:rPr>
                <w:rFonts w:hint="default" w:ascii="Times New Roman" w:hAnsi="Times New Roman" w:cs="Times New Roman"/>
                <w:sz w:val="20"/>
                <w:szCs w:val="20"/>
              </w:rPr>
            </w:pPr>
            <w:r>
              <w:rPr>
                <w:rFonts w:hint="default" w:ascii="Times New Roman" w:hAnsi="Times New Roman" w:cs="Times New Roman"/>
                <w:b/>
                <w:sz w:val="20"/>
                <w:szCs w:val="20"/>
              </w:rPr>
              <w:t>Công việc</w:t>
            </w:r>
          </w:p>
        </w:tc>
        <w:tc>
          <w:tcPr>
            <w:tcW w:w="2479" w:type="dxa"/>
            <w:shd w:val="clear" w:color="auto" w:fill="D9EAF7"/>
            <w:vAlign w:val="center"/>
          </w:tcPr>
          <w:p>
            <w:pPr>
              <w:spacing w:after="0" w:line="240" w:lineRule="auto"/>
              <w:jc w:val="center"/>
              <w:rPr>
                <w:rFonts w:hint="default" w:ascii="Times New Roman" w:hAnsi="Times New Roman" w:cs="Times New Roman"/>
                <w:sz w:val="20"/>
                <w:szCs w:val="20"/>
              </w:rPr>
            </w:pPr>
            <w:r>
              <w:rPr>
                <w:rFonts w:hint="default" w:ascii="Times New Roman" w:hAnsi="Times New Roman" w:cs="Times New Roman"/>
                <w:b/>
                <w:sz w:val="20"/>
                <w:szCs w:val="20"/>
              </w:rPr>
              <w:t>Người thực hiện</w:t>
            </w:r>
          </w:p>
        </w:tc>
        <w:tc>
          <w:tcPr>
            <w:tcW w:w="2479" w:type="dxa"/>
            <w:shd w:val="clear" w:color="auto" w:fill="D9EAF7"/>
            <w:vAlign w:val="center"/>
          </w:tcPr>
          <w:p>
            <w:pPr>
              <w:spacing w:after="0" w:line="240" w:lineRule="auto"/>
              <w:jc w:val="center"/>
              <w:rPr>
                <w:rFonts w:hint="default" w:ascii="Times New Roman" w:hAnsi="Times New Roman" w:cs="Times New Roman"/>
                <w:sz w:val="20"/>
                <w:szCs w:val="20"/>
              </w:rPr>
            </w:pPr>
            <w:r>
              <w:rPr>
                <w:rFonts w:hint="default" w:ascii="Times New Roman" w:hAnsi="Times New Roman" w:cs="Times New Roman"/>
                <w:b/>
                <w:sz w:val="20"/>
                <w:szCs w:val="20"/>
              </w:rPr>
              <w:t>Deadline</w:t>
            </w:r>
          </w:p>
        </w:tc>
        <w:tc>
          <w:tcPr>
            <w:tcW w:w="2479" w:type="dxa"/>
            <w:shd w:val="clear" w:color="auto" w:fill="D9EAF7"/>
            <w:vAlign w:val="center"/>
          </w:tcPr>
          <w:p>
            <w:pPr>
              <w:spacing w:after="0" w:line="240" w:lineRule="auto"/>
              <w:jc w:val="center"/>
              <w:rPr>
                <w:rFonts w:hint="default" w:ascii="Times New Roman" w:hAnsi="Times New Roman" w:cs="Times New Roman"/>
                <w:sz w:val="20"/>
                <w:szCs w:val="20"/>
              </w:rPr>
            </w:pPr>
            <w:r>
              <w:rPr>
                <w:rFonts w:hint="default" w:ascii="Times New Roman" w:hAnsi="Times New Roman" w:cs="Times New Roman"/>
                <w:b/>
                <w:sz w:val="20"/>
                <w:szCs w:val="20"/>
              </w:rPr>
              <w:t>Công nghệ / Tool / Thư viện</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79" w:type="dxa"/>
            <w:vAlign w:val="center"/>
          </w:tcPr>
          <w:p>
            <w:pPr>
              <w:spacing w:after="0" w:line="240" w:lineRule="auto"/>
              <w:jc w:val="center"/>
              <w:rPr>
                <w:rFonts w:hint="default" w:ascii="Times New Roman" w:hAnsi="Times New Roman" w:cs="Times New Roman"/>
                <w:sz w:val="20"/>
                <w:szCs w:val="20"/>
              </w:rPr>
            </w:pPr>
            <w:r>
              <w:rPr>
                <w:rFonts w:hint="default" w:ascii="Times New Roman" w:hAnsi="Times New Roman" w:cs="Times New Roman"/>
                <w:b w:val="0"/>
                <w:sz w:val="20"/>
                <w:szCs w:val="20"/>
              </w:rPr>
              <w:t>Phân tích yêu cầu đặt món và kiểm tra nguyên liệu — US-13</w:t>
            </w:r>
          </w:p>
        </w:tc>
        <w:tc>
          <w:tcPr>
            <w:tcW w:w="2479" w:type="dxa"/>
            <w:vAlign w:val="center"/>
          </w:tcPr>
          <w:p>
            <w:pPr>
              <w:spacing w:after="0" w:line="240" w:lineRule="auto"/>
              <w:jc w:val="center"/>
              <w:rPr>
                <w:rFonts w:hint="default" w:ascii="Times New Roman" w:hAnsi="Times New Roman" w:cs="Times New Roman"/>
                <w:sz w:val="20"/>
                <w:szCs w:val="20"/>
              </w:rPr>
            </w:pPr>
            <w:r>
              <w:rPr>
                <w:rFonts w:hint="default" w:ascii="Times New Roman" w:hAnsi="Times New Roman" w:cs="Times New Roman"/>
                <w:b w:val="0"/>
                <w:sz w:val="20"/>
                <w:szCs w:val="20"/>
              </w:rPr>
              <w:t>Huỳnh Thanh Phong</w:t>
            </w:r>
          </w:p>
        </w:tc>
        <w:tc>
          <w:tcPr>
            <w:tcW w:w="2479" w:type="dxa"/>
            <w:vAlign w:val="center"/>
          </w:tcPr>
          <w:p>
            <w:pPr>
              <w:spacing w:after="0" w:line="240" w:lineRule="auto"/>
              <w:jc w:val="center"/>
              <w:rPr>
                <w:rFonts w:hint="default" w:ascii="Times New Roman" w:hAnsi="Times New Roman" w:cs="Times New Roman"/>
                <w:sz w:val="20"/>
                <w:szCs w:val="20"/>
              </w:rPr>
            </w:pPr>
            <w:r>
              <w:rPr>
                <w:rFonts w:hint="default" w:ascii="Times New Roman" w:hAnsi="Times New Roman" w:cs="Times New Roman"/>
                <w:b w:val="0"/>
                <w:sz w:val="20"/>
                <w:szCs w:val="20"/>
              </w:rPr>
              <w:t>11/11/2026</w:t>
            </w:r>
          </w:p>
        </w:tc>
        <w:tc>
          <w:tcPr>
            <w:tcW w:w="2479" w:type="dxa"/>
            <w:vAlign w:val="center"/>
          </w:tcPr>
          <w:p>
            <w:pPr>
              <w:spacing w:after="0" w:line="240" w:lineRule="auto"/>
              <w:jc w:val="center"/>
              <w:rPr>
                <w:rFonts w:hint="default" w:ascii="Times New Roman" w:hAnsi="Times New Roman" w:cs="Times New Roman"/>
                <w:sz w:val="20"/>
                <w:szCs w:val="20"/>
              </w:rPr>
            </w:pPr>
            <w:r>
              <w:rPr>
                <w:rFonts w:hint="default" w:ascii="Times New Roman" w:hAnsi="Times New Roman" w:cs="Times New Roman"/>
                <w:b w:val="0"/>
                <w:sz w:val="20"/>
                <w:szCs w:val="20"/>
              </w:rPr>
              <w:t>Word / Excel</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79" w:type="dxa"/>
            <w:vAlign w:val="center"/>
          </w:tcPr>
          <w:p>
            <w:pPr>
              <w:spacing w:after="0" w:line="240" w:lineRule="auto"/>
              <w:jc w:val="center"/>
              <w:rPr>
                <w:rFonts w:hint="default" w:ascii="Times New Roman" w:hAnsi="Times New Roman" w:cs="Times New Roman"/>
                <w:sz w:val="20"/>
                <w:szCs w:val="20"/>
              </w:rPr>
            </w:pPr>
            <w:r>
              <w:rPr>
                <w:rFonts w:hint="default" w:ascii="Times New Roman" w:hAnsi="Times New Roman" w:cs="Times New Roman"/>
                <w:b w:val="0"/>
                <w:sz w:val="20"/>
                <w:szCs w:val="20"/>
              </w:rPr>
              <w:t>Thiết kế logic kiểm tra nguyên liệu — US-13</w:t>
            </w:r>
          </w:p>
        </w:tc>
        <w:tc>
          <w:tcPr>
            <w:tcW w:w="2479" w:type="dxa"/>
            <w:vAlign w:val="center"/>
          </w:tcPr>
          <w:p>
            <w:pPr>
              <w:spacing w:after="0" w:line="240" w:lineRule="auto"/>
              <w:jc w:val="center"/>
              <w:rPr>
                <w:rFonts w:hint="default" w:ascii="Times New Roman" w:hAnsi="Times New Roman" w:cs="Times New Roman"/>
                <w:sz w:val="20"/>
                <w:szCs w:val="20"/>
              </w:rPr>
            </w:pPr>
            <w:r>
              <w:rPr>
                <w:rFonts w:hint="default" w:ascii="Times New Roman" w:hAnsi="Times New Roman" w:cs="Times New Roman"/>
                <w:b w:val="0"/>
                <w:sz w:val="20"/>
                <w:szCs w:val="20"/>
              </w:rPr>
              <w:t>Nguyễn Quốc Toàn + Trịnh Tấn Phú</w:t>
            </w:r>
          </w:p>
        </w:tc>
        <w:tc>
          <w:tcPr>
            <w:tcW w:w="2479" w:type="dxa"/>
            <w:vAlign w:val="center"/>
          </w:tcPr>
          <w:p>
            <w:pPr>
              <w:spacing w:after="0" w:line="240" w:lineRule="auto"/>
              <w:jc w:val="center"/>
              <w:rPr>
                <w:rFonts w:hint="default" w:ascii="Times New Roman" w:hAnsi="Times New Roman" w:cs="Times New Roman"/>
                <w:sz w:val="20"/>
                <w:szCs w:val="20"/>
              </w:rPr>
            </w:pPr>
            <w:r>
              <w:rPr>
                <w:rFonts w:hint="default" w:ascii="Times New Roman" w:hAnsi="Times New Roman" w:cs="Times New Roman"/>
                <w:b w:val="0"/>
                <w:sz w:val="20"/>
                <w:szCs w:val="20"/>
              </w:rPr>
              <w:t>15/11/2026</w:t>
            </w:r>
          </w:p>
        </w:tc>
        <w:tc>
          <w:tcPr>
            <w:tcW w:w="2479" w:type="dxa"/>
            <w:vAlign w:val="center"/>
          </w:tcPr>
          <w:p>
            <w:pPr>
              <w:spacing w:after="0" w:line="240" w:lineRule="auto"/>
              <w:jc w:val="center"/>
              <w:rPr>
                <w:rFonts w:hint="default" w:ascii="Times New Roman" w:hAnsi="Times New Roman" w:cs="Times New Roman"/>
                <w:sz w:val="20"/>
                <w:szCs w:val="20"/>
              </w:rPr>
            </w:pPr>
            <w:r>
              <w:rPr>
                <w:rFonts w:hint="default" w:ascii="Times New Roman" w:hAnsi="Times New Roman" w:cs="Times New Roman"/>
                <w:b w:val="0"/>
                <w:sz w:val="20"/>
                <w:szCs w:val="20"/>
              </w:rPr>
              <w:t>ERD / SQL</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79" w:type="dxa"/>
            <w:vAlign w:val="center"/>
          </w:tcPr>
          <w:p>
            <w:pPr>
              <w:spacing w:after="0" w:line="240" w:lineRule="auto"/>
              <w:jc w:val="center"/>
              <w:rPr>
                <w:rFonts w:hint="default" w:ascii="Times New Roman" w:hAnsi="Times New Roman" w:cs="Times New Roman"/>
                <w:sz w:val="20"/>
                <w:szCs w:val="20"/>
              </w:rPr>
            </w:pPr>
            <w:r>
              <w:rPr>
                <w:rFonts w:hint="default" w:ascii="Times New Roman" w:hAnsi="Times New Roman" w:cs="Times New Roman"/>
                <w:b w:val="0"/>
                <w:sz w:val="20"/>
                <w:szCs w:val="20"/>
              </w:rPr>
              <w:t>Lập trình chức năng kiểm tra nguyên liệu — US-13</w:t>
            </w:r>
          </w:p>
        </w:tc>
        <w:tc>
          <w:tcPr>
            <w:tcW w:w="2479" w:type="dxa"/>
            <w:vAlign w:val="center"/>
          </w:tcPr>
          <w:p>
            <w:pPr>
              <w:spacing w:after="0" w:line="240" w:lineRule="auto"/>
              <w:jc w:val="center"/>
              <w:rPr>
                <w:rFonts w:hint="default" w:ascii="Times New Roman" w:hAnsi="Times New Roman" w:cs="Times New Roman"/>
                <w:sz w:val="20"/>
                <w:szCs w:val="20"/>
              </w:rPr>
            </w:pPr>
            <w:r>
              <w:rPr>
                <w:rFonts w:hint="default" w:ascii="Times New Roman" w:hAnsi="Times New Roman" w:cs="Times New Roman"/>
                <w:b w:val="0"/>
                <w:sz w:val="20"/>
                <w:szCs w:val="20"/>
              </w:rPr>
              <w:t>Trịnh Tấn Phú</w:t>
            </w:r>
          </w:p>
        </w:tc>
        <w:tc>
          <w:tcPr>
            <w:tcW w:w="2479" w:type="dxa"/>
            <w:vAlign w:val="center"/>
          </w:tcPr>
          <w:p>
            <w:pPr>
              <w:spacing w:after="0" w:line="240" w:lineRule="auto"/>
              <w:jc w:val="center"/>
              <w:rPr>
                <w:rFonts w:hint="default" w:ascii="Times New Roman" w:hAnsi="Times New Roman" w:cs="Times New Roman"/>
                <w:sz w:val="20"/>
                <w:szCs w:val="20"/>
              </w:rPr>
            </w:pPr>
            <w:r>
              <w:rPr>
                <w:rFonts w:hint="default" w:ascii="Times New Roman" w:hAnsi="Times New Roman" w:cs="Times New Roman"/>
                <w:b w:val="0"/>
                <w:sz w:val="20"/>
                <w:szCs w:val="20"/>
              </w:rPr>
              <w:t>19/11/2026</w:t>
            </w:r>
          </w:p>
        </w:tc>
        <w:tc>
          <w:tcPr>
            <w:tcW w:w="2479" w:type="dxa"/>
            <w:vAlign w:val="center"/>
          </w:tcPr>
          <w:p>
            <w:pPr>
              <w:spacing w:after="0" w:line="240" w:lineRule="auto"/>
              <w:jc w:val="center"/>
              <w:rPr>
                <w:rFonts w:hint="default" w:ascii="Times New Roman" w:hAnsi="Times New Roman" w:cs="Times New Roman"/>
                <w:sz w:val="20"/>
                <w:szCs w:val="20"/>
              </w:rPr>
            </w:pPr>
            <w:r>
              <w:rPr>
                <w:rFonts w:hint="default" w:ascii="Times New Roman" w:hAnsi="Times New Roman" w:cs="Times New Roman"/>
                <w:b w:val="0"/>
                <w:sz w:val="20"/>
                <w:szCs w:val="20"/>
              </w:rPr>
              <w:t>Backend / SQL</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79" w:type="dxa"/>
            <w:vAlign w:val="center"/>
          </w:tcPr>
          <w:p>
            <w:pPr>
              <w:spacing w:after="0" w:line="240" w:lineRule="auto"/>
              <w:jc w:val="center"/>
              <w:rPr>
                <w:rFonts w:hint="default" w:ascii="Times New Roman" w:hAnsi="Times New Roman" w:cs="Times New Roman"/>
                <w:sz w:val="20"/>
                <w:szCs w:val="20"/>
              </w:rPr>
            </w:pPr>
            <w:r>
              <w:rPr>
                <w:rFonts w:hint="default" w:ascii="Times New Roman" w:hAnsi="Times New Roman" w:cs="Times New Roman"/>
                <w:b w:val="0"/>
                <w:sz w:val="20"/>
                <w:szCs w:val="20"/>
              </w:rPr>
              <w:t>Kiểm thử và review US-13</w:t>
            </w:r>
          </w:p>
        </w:tc>
        <w:tc>
          <w:tcPr>
            <w:tcW w:w="2479" w:type="dxa"/>
            <w:vAlign w:val="center"/>
          </w:tcPr>
          <w:p>
            <w:pPr>
              <w:spacing w:after="0" w:line="240" w:lineRule="auto"/>
              <w:jc w:val="center"/>
              <w:rPr>
                <w:rFonts w:hint="default" w:ascii="Times New Roman" w:hAnsi="Times New Roman" w:cs="Times New Roman"/>
                <w:sz w:val="20"/>
                <w:szCs w:val="20"/>
              </w:rPr>
            </w:pPr>
            <w:r>
              <w:rPr>
                <w:rFonts w:hint="default" w:ascii="Times New Roman" w:hAnsi="Times New Roman" w:cs="Times New Roman"/>
                <w:b w:val="0"/>
                <w:sz w:val="20"/>
                <w:szCs w:val="20"/>
              </w:rPr>
              <w:t>Nguyễn Đăng Phúc Thiện + Nguyễn Quốc Toàn</w:t>
            </w:r>
          </w:p>
        </w:tc>
        <w:tc>
          <w:tcPr>
            <w:tcW w:w="2479" w:type="dxa"/>
            <w:vAlign w:val="center"/>
          </w:tcPr>
          <w:p>
            <w:pPr>
              <w:spacing w:after="0" w:line="240" w:lineRule="auto"/>
              <w:jc w:val="center"/>
              <w:rPr>
                <w:rFonts w:hint="default" w:ascii="Times New Roman" w:hAnsi="Times New Roman" w:cs="Times New Roman"/>
                <w:sz w:val="20"/>
                <w:szCs w:val="20"/>
              </w:rPr>
            </w:pPr>
            <w:r>
              <w:rPr>
                <w:rFonts w:hint="default" w:ascii="Times New Roman" w:hAnsi="Times New Roman" w:cs="Times New Roman"/>
                <w:b w:val="0"/>
                <w:sz w:val="20"/>
                <w:szCs w:val="20"/>
              </w:rPr>
              <w:t>20/11/2026</w:t>
            </w:r>
          </w:p>
        </w:tc>
        <w:tc>
          <w:tcPr>
            <w:tcW w:w="2479" w:type="dxa"/>
            <w:vAlign w:val="center"/>
          </w:tcPr>
          <w:p>
            <w:pPr>
              <w:spacing w:after="0" w:line="240" w:lineRule="auto"/>
              <w:jc w:val="center"/>
              <w:rPr>
                <w:rFonts w:hint="default" w:ascii="Times New Roman" w:hAnsi="Times New Roman" w:cs="Times New Roman"/>
                <w:sz w:val="20"/>
                <w:szCs w:val="20"/>
              </w:rPr>
            </w:pPr>
            <w:r>
              <w:rPr>
                <w:rFonts w:hint="default" w:ascii="Times New Roman" w:hAnsi="Times New Roman" w:cs="Times New Roman"/>
                <w:b w:val="0"/>
                <w:sz w:val="20"/>
                <w:szCs w:val="20"/>
              </w:rPr>
              <w:t>Test Case / GitHub</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79" w:type="dxa"/>
            <w:vAlign w:val="center"/>
          </w:tcPr>
          <w:p>
            <w:pPr>
              <w:spacing w:after="0" w:line="240" w:lineRule="auto"/>
              <w:jc w:val="center"/>
              <w:rPr>
                <w:rFonts w:hint="default" w:ascii="Times New Roman" w:hAnsi="Times New Roman" w:cs="Times New Roman"/>
                <w:sz w:val="20"/>
                <w:szCs w:val="20"/>
              </w:rPr>
            </w:pPr>
            <w:r>
              <w:rPr>
                <w:rFonts w:hint="default" w:ascii="Times New Roman" w:hAnsi="Times New Roman" w:cs="Times New Roman"/>
                <w:b w:val="0"/>
                <w:sz w:val="20"/>
                <w:szCs w:val="20"/>
              </w:rPr>
              <w:t>Phân tích yêu cầu quản lý nguyên liệu — US-14</w:t>
            </w:r>
          </w:p>
        </w:tc>
        <w:tc>
          <w:tcPr>
            <w:tcW w:w="2479" w:type="dxa"/>
            <w:vAlign w:val="center"/>
          </w:tcPr>
          <w:p>
            <w:pPr>
              <w:spacing w:after="0" w:line="240" w:lineRule="auto"/>
              <w:jc w:val="center"/>
              <w:rPr>
                <w:rFonts w:hint="default" w:ascii="Times New Roman" w:hAnsi="Times New Roman" w:cs="Times New Roman"/>
                <w:sz w:val="20"/>
                <w:szCs w:val="20"/>
              </w:rPr>
            </w:pPr>
            <w:r>
              <w:rPr>
                <w:rFonts w:hint="default" w:ascii="Times New Roman" w:hAnsi="Times New Roman" w:cs="Times New Roman"/>
                <w:b w:val="0"/>
                <w:sz w:val="20"/>
                <w:szCs w:val="20"/>
              </w:rPr>
              <w:t>Huỳnh Thanh Phong</w:t>
            </w:r>
          </w:p>
        </w:tc>
        <w:tc>
          <w:tcPr>
            <w:tcW w:w="2479" w:type="dxa"/>
            <w:vAlign w:val="center"/>
          </w:tcPr>
          <w:p>
            <w:pPr>
              <w:spacing w:after="0" w:line="240" w:lineRule="auto"/>
              <w:jc w:val="center"/>
              <w:rPr>
                <w:rFonts w:hint="default" w:ascii="Times New Roman" w:hAnsi="Times New Roman" w:cs="Times New Roman"/>
                <w:sz w:val="20"/>
                <w:szCs w:val="20"/>
              </w:rPr>
            </w:pPr>
            <w:r>
              <w:rPr>
                <w:rFonts w:hint="default" w:ascii="Times New Roman" w:hAnsi="Times New Roman" w:cs="Times New Roman"/>
                <w:b w:val="0"/>
                <w:sz w:val="20"/>
                <w:szCs w:val="20"/>
              </w:rPr>
              <w:t>14/11/2026</w:t>
            </w:r>
          </w:p>
        </w:tc>
        <w:tc>
          <w:tcPr>
            <w:tcW w:w="2479" w:type="dxa"/>
            <w:vAlign w:val="center"/>
          </w:tcPr>
          <w:p>
            <w:pPr>
              <w:spacing w:after="0" w:line="240" w:lineRule="auto"/>
              <w:jc w:val="center"/>
              <w:rPr>
                <w:rFonts w:hint="default" w:ascii="Times New Roman" w:hAnsi="Times New Roman" w:cs="Times New Roman"/>
                <w:sz w:val="20"/>
                <w:szCs w:val="20"/>
              </w:rPr>
            </w:pPr>
            <w:r>
              <w:rPr>
                <w:rFonts w:hint="default" w:ascii="Times New Roman" w:hAnsi="Times New Roman" w:cs="Times New Roman"/>
                <w:b w:val="0"/>
                <w:sz w:val="20"/>
                <w:szCs w:val="20"/>
              </w:rPr>
              <w:t>Word / Excel</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79" w:type="dxa"/>
            <w:vAlign w:val="center"/>
          </w:tcPr>
          <w:p>
            <w:pPr>
              <w:spacing w:after="0" w:line="240" w:lineRule="auto"/>
              <w:jc w:val="center"/>
              <w:rPr>
                <w:rFonts w:hint="default" w:ascii="Times New Roman" w:hAnsi="Times New Roman" w:cs="Times New Roman"/>
                <w:sz w:val="20"/>
                <w:szCs w:val="20"/>
              </w:rPr>
            </w:pPr>
            <w:r>
              <w:rPr>
                <w:rFonts w:hint="default" w:ascii="Times New Roman" w:hAnsi="Times New Roman" w:cs="Times New Roman"/>
                <w:b w:val="0"/>
                <w:sz w:val="20"/>
                <w:szCs w:val="20"/>
              </w:rPr>
              <w:t>Thiết kế cơ sở dữ liệu nguyên liệu — US-14</w:t>
            </w:r>
          </w:p>
        </w:tc>
        <w:tc>
          <w:tcPr>
            <w:tcW w:w="2479" w:type="dxa"/>
            <w:vAlign w:val="center"/>
          </w:tcPr>
          <w:p>
            <w:pPr>
              <w:spacing w:after="0" w:line="240" w:lineRule="auto"/>
              <w:jc w:val="center"/>
              <w:rPr>
                <w:rFonts w:hint="default" w:ascii="Times New Roman" w:hAnsi="Times New Roman" w:cs="Times New Roman"/>
                <w:sz w:val="20"/>
                <w:szCs w:val="20"/>
              </w:rPr>
            </w:pPr>
            <w:r>
              <w:rPr>
                <w:rFonts w:hint="default" w:ascii="Times New Roman" w:hAnsi="Times New Roman" w:cs="Times New Roman"/>
                <w:b w:val="0"/>
                <w:sz w:val="20"/>
                <w:szCs w:val="20"/>
              </w:rPr>
              <w:t>Trịnh Tấn Phú</w:t>
            </w:r>
          </w:p>
        </w:tc>
        <w:tc>
          <w:tcPr>
            <w:tcW w:w="2479" w:type="dxa"/>
            <w:vAlign w:val="center"/>
          </w:tcPr>
          <w:p>
            <w:pPr>
              <w:spacing w:after="0" w:line="240" w:lineRule="auto"/>
              <w:jc w:val="center"/>
              <w:rPr>
                <w:rFonts w:hint="default" w:ascii="Times New Roman" w:hAnsi="Times New Roman" w:cs="Times New Roman"/>
                <w:sz w:val="20"/>
                <w:szCs w:val="20"/>
              </w:rPr>
            </w:pPr>
            <w:r>
              <w:rPr>
                <w:rFonts w:hint="default" w:ascii="Times New Roman" w:hAnsi="Times New Roman" w:cs="Times New Roman"/>
                <w:b w:val="0"/>
                <w:sz w:val="20"/>
                <w:szCs w:val="20"/>
              </w:rPr>
              <w:t>17/11/2026</w:t>
            </w:r>
          </w:p>
        </w:tc>
        <w:tc>
          <w:tcPr>
            <w:tcW w:w="2479" w:type="dxa"/>
            <w:vAlign w:val="center"/>
          </w:tcPr>
          <w:p>
            <w:pPr>
              <w:spacing w:after="0" w:line="240" w:lineRule="auto"/>
              <w:jc w:val="center"/>
              <w:rPr>
                <w:rFonts w:hint="default" w:ascii="Times New Roman" w:hAnsi="Times New Roman" w:cs="Times New Roman"/>
                <w:sz w:val="20"/>
                <w:szCs w:val="20"/>
              </w:rPr>
            </w:pPr>
            <w:r>
              <w:rPr>
                <w:rFonts w:hint="default" w:ascii="Times New Roman" w:hAnsi="Times New Roman" w:cs="Times New Roman"/>
                <w:b w:val="0"/>
                <w:sz w:val="20"/>
                <w:szCs w:val="20"/>
              </w:rPr>
              <w:t>SQL</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79" w:type="dxa"/>
            <w:vAlign w:val="center"/>
          </w:tcPr>
          <w:p>
            <w:pPr>
              <w:spacing w:after="0" w:line="240" w:lineRule="auto"/>
              <w:jc w:val="center"/>
              <w:rPr>
                <w:rFonts w:hint="default" w:ascii="Times New Roman" w:hAnsi="Times New Roman" w:cs="Times New Roman"/>
                <w:sz w:val="20"/>
                <w:szCs w:val="20"/>
              </w:rPr>
            </w:pPr>
            <w:r>
              <w:rPr>
                <w:rFonts w:hint="default" w:ascii="Times New Roman" w:hAnsi="Times New Roman" w:cs="Times New Roman"/>
                <w:b w:val="0"/>
                <w:sz w:val="20"/>
                <w:szCs w:val="20"/>
              </w:rPr>
              <w:t>Thiết kế giao diện quản lý nguyên liệu — US-14</w:t>
            </w:r>
          </w:p>
        </w:tc>
        <w:tc>
          <w:tcPr>
            <w:tcW w:w="2479" w:type="dxa"/>
            <w:vAlign w:val="center"/>
          </w:tcPr>
          <w:p>
            <w:pPr>
              <w:spacing w:after="0" w:line="240" w:lineRule="auto"/>
              <w:jc w:val="center"/>
              <w:rPr>
                <w:rFonts w:hint="default" w:ascii="Times New Roman" w:hAnsi="Times New Roman" w:cs="Times New Roman"/>
                <w:sz w:val="20"/>
                <w:szCs w:val="20"/>
              </w:rPr>
            </w:pPr>
            <w:r>
              <w:rPr>
                <w:rFonts w:hint="default" w:ascii="Times New Roman" w:hAnsi="Times New Roman" w:cs="Times New Roman"/>
                <w:b w:val="0"/>
                <w:sz w:val="20"/>
                <w:szCs w:val="20"/>
              </w:rPr>
              <w:t>Đoàn Anh Việt</w:t>
            </w:r>
          </w:p>
        </w:tc>
        <w:tc>
          <w:tcPr>
            <w:tcW w:w="2479" w:type="dxa"/>
            <w:vAlign w:val="center"/>
          </w:tcPr>
          <w:p>
            <w:pPr>
              <w:spacing w:after="0" w:line="240" w:lineRule="auto"/>
              <w:jc w:val="center"/>
              <w:rPr>
                <w:rFonts w:hint="default" w:ascii="Times New Roman" w:hAnsi="Times New Roman" w:cs="Times New Roman"/>
                <w:sz w:val="20"/>
                <w:szCs w:val="20"/>
              </w:rPr>
            </w:pPr>
            <w:r>
              <w:rPr>
                <w:rFonts w:hint="default" w:ascii="Times New Roman" w:hAnsi="Times New Roman" w:cs="Times New Roman"/>
                <w:b w:val="0"/>
                <w:sz w:val="20"/>
                <w:szCs w:val="20"/>
              </w:rPr>
              <w:t>19/11/2026</w:t>
            </w:r>
          </w:p>
        </w:tc>
        <w:tc>
          <w:tcPr>
            <w:tcW w:w="2479" w:type="dxa"/>
            <w:vAlign w:val="center"/>
          </w:tcPr>
          <w:p>
            <w:pPr>
              <w:spacing w:after="0" w:line="240" w:lineRule="auto"/>
              <w:jc w:val="center"/>
              <w:rPr>
                <w:rFonts w:hint="default" w:ascii="Times New Roman" w:hAnsi="Times New Roman" w:cs="Times New Roman"/>
                <w:sz w:val="20"/>
                <w:szCs w:val="20"/>
              </w:rPr>
            </w:pPr>
            <w:r>
              <w:rPr>
                <w:rFonts w:hint="default" w:ascii="Times New Roman" w:hAnsi="Times New Roman" w:cs="Times New Roman"/>
                <w:b w:val="0"/>
                <w:sz w:val="20"/>
                <w:szCs w:val="20"/>
              </w:rPr>
              <w:t>Figma / Frontend</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79" w:type="dxa"/>
            <w:vAlign w:val="center"/>
          </w:tcPr>
          <w:p>
            <w:pPr>
              <w:spacing w:after="0" w:line="240" w:lineRule="auto"/>
              <w:jc w:val="center"/>
              <w:rPr>
                <w:rFonts w:hint="default" w:ascii="Times New Roman" w:hAnsi="Times New Roman" w:cs="Times New Roman"/>
                <w:sz w:val="20"/>
                <w:szCs w:val="20"/>
              </w:rPr>
            </w:pPr>
            <w:r>
              <w:rPr>
                <w:rFonts w:hint="default" w:ascii="Times New Roman" w:hAnsi="Times New Roman" w:cs="Times New Roman"/>
                <w:b w:val="0"/>
                <w:sz w:val="20"/>
                <w:szCs w:val="20"/>
              </w:rPr>
              <w:t>Kiểm thử và tích hợp US-13 → US-14</w:t>
            </w:r>
          </w:p>
        </w:tc>
        <w:tc>
          <w:tcPr>
            <w:tcW w:w="2479" w:type="dxa"/>
            <w:vAlign w:val="center"/>
          </w:tcPr>
          <w:p>
            <w:pPr>
              <w:spacing w:after="0" w:line="240" w:lineRule="auto"/>
              <w:jc w:val="center"/>
              <w:rPr>
                <w:rFonts w:hint="default" w:ascii="Times New Roman" w:hAnsi="Times New Roman" w:cs="Times New Roman"/>
                <w:sz w:val="20"/>
                <w:szCs w:val="20"/>
              </w:rPr>
            </w:pPr>
            <w:r>
              <w:rPr>
                <w:rFonts w:hint="default" w:ascii="Times New Roman" w:hAnsi="Times New Roman" w:cs="Times New Roman"/>
                <w:b w:val="0"/>
                <w:sz w:val="20"/>
                <w:szCs w:val="20"/>
              </w:rPr>
              <w:t>Nguyễn Đăng Phúc Thiện + Nguyễn Quốc Toàn</w:t>
            </w:r>
          </w:p>
        </w:tc>
        <w:tc>
          <w:tcPr>
            <w:tcW w:w="2479" w:type="dxa"/>
            <w:vAlign w:val="center"/>
          </w:tcPr>
          <w:p>
            <w:pPr>
              <w:spacing w:after="0" w:line="240" w:lineRule="auto"/>
              <w:jc w:val="center"/>
              <w:rPr>
                <w:rFonts w:hint="default" w:ascii="Times New Roman" w:hAnsi="Times New Roman" w:cs="Times New Roman"/>
                <w:sz w:val="20"/>
                <w:szCs w:val="20"/>
              </w:rPr>
            </w:pPr>
            <w:r>
              <w:rPr>
                <w:rFonts w:hint="default" w:ascii="Times New Roman" w:hAnsi="Times New Roman" w:cs="Times New Roman"/>
                <w:b w:val="0"/>
                <w:sz w:val="20"/>
                <w:szCs w:val="20"/>
              </w:rPr>
              <w:t>22/11/2026</w:t>
            </w:r>
          </w:p>
        </w:tc>
        <w:tc>
          <w:tcPr>
            <w:tcW w:w="2479" w:type="dxa"/>
            <w:vAlign w:val="center"/>
          </w:tcPr>
          <w:p>
            <w:pPr>
              <w:spacing w:after="0" w:line="240" w:lineRule="auto"/>
              <w:jc w:val="center"/>
              <w:rPr>
                <w:rFonts w:hint="default" w:ascii="Times New Roman" w:hAnsi="Times New Roman" w:cs="Times New Roman"/>
                <w:sz w:val="20"/>
                <w:szCs w:val="20"/>
              </w:rPr>
            </w:pPr>
            <w:r>
              <w:rPr>
                <w:rFonts w:hint="default" w:ascii="Times New Roman" w:hAnsi="Times New Roman" w:cs="Times New Roman"/>
                <w:b w:val="0"/>
                <w:sz w:val="20"/>
                <w:szCs w:val="20"/>
              </w:rPr>
              <w:t>Test Case / GitHub</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79" w:type="dxa"/>
            <w:vAlign w:val="center"/>
          </w:tcPr>
          <w:p>
            <w:pPr>
              <w:spacing w:after="0" w:line="240" w:lineRule="auto"/>
              <w:jc w:val="center"/>
              <w:rPr>
                <w:rFonts w:hint="default" w:ascii="Times New Roman" w:hAnsi="Times New Roman" w:cs="Times New Roman"/>
                <w:sz w:val="20"/>
                <w:szCs w:val="20"/>
              </w:rPr>
            </w:pPr>
            <w:r>
              <w:rPr>
                <w:rFonts w:hint="default" w:ascii="Times New Roman" w:hAnsi="Times New Roman" w:cs="Times New Roman"/>
                <w:b w:val="0"/>
                <w:sz w:val="20"/>
                <w:szCs w:val="20"/>
              </w:rPr>
              <w:t>Tổng hợp kết quả Sprint</w:t>
            </w:r>
          </w:p>
        </w:tc>
        <w:tc>
          <w:tcPr>
            <w:tcW w:w="2479" w:type="dxa"/>
            <w:vAlign w:val="center"/>
          </w:tcPr>
          <w:p>
            <w:pPr>
              <w:spacing w:after="0" w:line="240" w:lineRule="auto"/>
              <w:jc w:val="center"/>
              <w:rPr>
                <w:rFonts w:hint="default" w:ascii="Times New Roman" w:hAnsi="Times New Roman" w:cs="Times New Roman"/>
                <w:sz w:val="20"/>
                <w:szCs w:val="20"/>
              </w:rPr>
            </w:pPr>
            <w:r>
              <w:rPr>
                <w:rFonts w:hint="default" w:ascii="Times New Roman" w:hAnsi="Times New Roman" w:cs="Times New Roman"/>
                <w:b w:val="0"/>
                <w:sz w:val="20"/>
                <w:szCs w:val="20"/>
              </w:rPr>
              <w:t>Nguyễn Đăng Phúc Thiện</w:t>
            </w:r>
          </w:p>
        </w:tc>
        <w:tc>
          <w:tcPr>
            <w:tcW w:w="2479" w:type="dxa"/>
            <w:vAlign w:val="center"/>
          </w:tcPr>
          <w:p>
            <w:pPr>
              <w:spacing w:after="0" w:line="240" w:lineRule="auto"/>
              <w:jc w:val="center"/>
              <w:rPr>
                <w:rFonts w:hint="default" w:ascii="Times New Roman" w:hAnsi="Times New Roman" w:cs="Times New Roman"/>
                <w:sz w:val="20"/>
                <w:szCs w:val="20"/>
              </w:rPr>
            </w:pPr>
            <w:r>
              <w:rPr>
                <w:rFonts w:hint="default" w:ascii="Times New Roman" w:hAnsi="Times New Roman" w:cs="Times New Roman"/>
                <w:b w:val="0"/>
                <w:sz w:val="20"/>
                <w:szCs w:val="20"/>
              </w:rPr>
              <w:t>23/11/2026</w:t>
            </w:r>
          </w:p>
        </w:tc>
        <w:tc>
          <w:tcPr>
            <w:tcW w:w="2479" w:type="dxa"/>
            <w:vAlign w:val="center"/>
          </w:tcPr>
          <w:p>
            <w:pPr>
              <w:spacing w:after="0" w:line="240" w:lineRule="auto"/>
              <w:jc w:val="center"/>
              <w:rPr>
                <w:rFonts w:hint="default" w:ascii="Times New Roman" w:hAnsi="Times New Roman" w:cs="Times New Roman"/>
                <w:sz w:val="20"/>
                <w:szCs w:val="20"/>
              </w:rPr>
            </w:pPr>
            <w:r>
              <w:rPr>
                <w:rFonts w:hint="default" w:ascii="Times New Roman" w:hAnsi="Times New Roman" w:cs="Times New Roman"/>
                <w:b w:val="0"/>
                <w:sz w:val="20"/>
                <w:szCs w:val="20"/>
              </w:rPr>
              <w:t>Word / Excel</w:t>
            </w:r>
          </w:p>
        </w:tc>
      </w:tr>
    </w:tbl>
    <w:p>
      <w:pPr>
        <w:spacing w:after="0"/>
        <w:rPr>
          <w:rFonts w:hint="default" w:ascii="Times New Roman" w:hAnsi="Times New Roman" w:cs="Times New Roman"/>
        </w:rPr>
      </w:pPr>
    </w:p>
    <w:p>
      <w:pPr>
        <w:pStyle w:val="20"/>
        <w:spacing w:after="40"/>
        <w:rPr>
          <w:rFonts w:hint="default" w:ascii="Times New Roman" w:hAnsi="Times New Roman" w:cs="Times New Roman"/>
        </w:rPr>
      </w:pPr>
      <w:r>
        <w:rPr>
          <w:rFonts w:hint="default" w:ascii="Times New Roman" w:hAnsi="Times New Roman" w:cs="Times New Roman"/>
        </w:rPr>
        <w:t>Rủi ro: Kiểm tra nguyên liệu không phản ánh tồn kho thực tế</w:t>
      </w:r>
    </w:p>
    <w:p>
      <w:pPr>
        <w:pStyle w:val="21"/>
        <w:numPr>
          <w:numId w:val="0"/>
        </w:numPr>
        <w:spacing w:after="40"/>
        <w:ind w:left="360" w:leftChars="0"/>
        <w:rPr>
          <w:rFonts w:hint="default" w:ascii="Times New Roman" w:hAnsi="Times New Roman" w:cs="Times New Roman"/>
        </w:rPr>
      </w:pPr>
      <w:r>
        <w:rPr>
          <w:rFonts w:hint="default" w:ascii="Times New Roman" w:hAnsi="Times New Roman" w:cs="Times New Roman"/>
          <w:lang w:val="en-US"/>
        </w:rPr>
        <w:t xml:space="preserve">=&gt; </w:t>
      </w:r>
      <w:r>
        <w:rPr>
          <w:rFonts w:hint="default" w:ascii="Times New Roman" w:hAnsi="Times New Roman" w:cs="Times New Roman"/>
        </w:rPr>
        <w:t>Biện pháp: Đối chiếu dữ liệu tồn kho trước khi xác nhận đơn</w:t>
      </w:r>
    </w:p>
    <w:p>
      <w:pPr>
        <w:pStyle w:val="20"/>
        <w:spacing w:after="40"/>
        <w:rPr>
          <w:rFonts w:hint="default" w:ascii="Times New Roman" w:hAnsi="Times New Roman" w:cs="Times New Roman"/>
        </w:rPr>
      </w:pPr>
      <w:r>
        <w:rPr>
          <w:rFonts w:hint="default" w:ascii="Times New Roman" w:hAnsi="Times New Roman" w:cs="Times New Roman"/>
        </w:rPr>
        <w:t>Rủi ro: Tồn kho cập nhật sai khi có phát sinh</w:t>
      </w:r>
    </w:p>
    <w:p>
      <w:pPr>
        <w:pStyle w:val="21"/>
        <w:numPr>
          <w:numId w:val="0"/>
        </w:numPr>
        <w:spacing w:after="40"/>
        <w:ind w:left="360" w:leftChars="0"/>
        <w:rPr>
          <w:rFonts w:hint="default" w:ascii="Times New Roman" w:hAnsi="Times New Roman" w:cs="Times New Roman"/>
        </w:rPr>
      </w:pPr>
      <w:r>
        <w:rPr>
          <w:rFonts w:hint="default" w:ascii="Times New Roman" w:hAnsi="Times New Roman" w:cs="Times New Roman"/>
          <w:lang w:val="en-US"/>
        </w:rPr>
        <w:t xml:space="preserve">=&gt; </w:t>
      </w:r>
      <w:r>
        <w:rPr>
          <w:rFonts w:hint="default" w:ascii="Times New Roman" w:hAnsi="Times New Roman" w:cs="Times New Roman"/>
        </w:rPr>
        <w:t>Biện pháp: Kiểm thử các trường hợp tăng/giảm tồn kho</w:t>
      </w:r>
    </w:p>
    <w:p>
      <w:pPr>
        <w:pStyle w:val="3"/>
        <w:rPr>
          <w:rFonts w:hint="default" w:ascii="Times New Roman" w:hAnsi="Times New Roman" w:cs="Times New Roman"/>
        </w:rPr>
      </w:pPr>
      <w:r>
        <w:rPr>
          <w:rFonts w:hint="default" w:ascii="Times New Roman" w:hAnsi="Times New Roman" w:cs="Times New Roman"/>
        </w:rPr>
        <w:t>5. Sprint Planning Update</w:t>
      </w:r>
    </w:p>
    <w:p>
      <w:pPr>
        <w:pStyle w:val="20"/>
        <w:spacing w:after="40"/>
        <w:rPr>
          <w:rFonts w:hint="default" w:ascii="Times New Roman" w:hAnsi="Times New Roman" w:cs="Times New Roman"/>
        </w:rPr>
      </w:pPr>
      <w:r>
        <w:rPr>
          <w:rFonts w:hint="default" w:ascii="Times New Roman" w:hAnsi="Times New Roman" w:cs="Times New Roman"/>
        </w:rPr>
        <w:t>Thay đổi so với kế hoạch ban đầu: K</w:t>
      </w:r>
      <w:r>
        <w:rPr>
          <w:rFonts w:hint="default" w:ascii="Times New Roman" w:hAnsi="Times New Roman" w:cs="Times New Roman"/>
          <w:lang w:val="en-US"/>
        </w:rPr>
        <w:t xml:space="preserve">hông có </w:t>
      </w:r>
    </w:p>
    <w:p>
      <w:pPr>
        <w:pStyle w:val="20"/>
        <w:spacing w:after="40"/>
        <w:rPr>
          <w:rFonts w:hint="default" w:ascii="Times New Roman" w:hAnsi="Times New Roman" w:cs="Times New Roman"/>
        </w:rPr>
      </w:pPr>
      <w:r>
        <w:rPr>
          <w:rFonts w:hint="default" w:ascii="Times New Roman" w:hAnsi="Times New Roman" w:cs="Times New Roman"/>
        </w:rPr>
        <w:t>Lý do cập nhật: Thực hiện theo Sprint Backlog đã được phân bổ</w:t>
      </w:r>
    </w:p>
    <w:p>
      <w:pPr>
        <w:pStyle w:val="20"/>
        <w:numPr>
          <w:numId w:val="0"/>
        </w:numPr>
        <w:spacing w:after="40"/>
        <w:ind w:leftChars="0"/>
        <w:rPr>
          <w:rFonts w:hint="default" w:ascii="Times New Roman" w:hAnsi="Times New Roman" w:cs="Times New Roman"/>
        </w:rPr>
      </w:pPr>
    </w:p>
    <w:p>
      <w:pPr>
        <w:pStyle w:val="2"/>
        <w:bidi w:val="0"/>
        <w:rPr>
          <w:rFonts w:hint="default" w:ascii="Times New Roman" w:hAnsi="Times New Roman" w:cs="Times New Roman"/>
        </w:rPr>
      </w:pPr>
      <w:r>
        <w:rPr>
          <w:rFonts w:hint="default" w:ascii="Times New Roman" w:hAnsi="Times New Roman" w:cs="Times New Roman"/>
        </w:rPr>
        <w:t>SPRINT PLANNING – SPRINT 6</w:t>
      </w:r>
    </w:p>
    <w:tbl>
      <w:tblPr>
        <w:tblStyle w:val="3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957"/>
        <w:gridCol w:w="4957"/>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4957" w:type="dxa"/>
            <w:shd w:val="clear" w:color="auto" w:fill="D9EAF7"/>
            <w:vAlign w:val="center"/>
          </w:tcPr>
          <w:p>
            <w:pPr>
              <w:spacing w:after="0" w:line="240" w:lineRule="auto"/>
              <w:jc w:val="center"/>
              <w:rPr>
                <w:rFonts w:hint="default" w:ascii="Times New Roman" w:hAnsi="Times New Roman" w:cs="Times New Roman"/>
                <w:sz w:val="24"/>
                <w:szCs w:val="24"/>
              </w:rPr>
            </w:pPr>
            <w:r>
              <w:rPr>
                <w:rFonts w:hint="default" w:ascii="Times New Roman" w:hAnsi="Times New Roman" w:cs="Times New Roman"/>
                <w:b/>
                <w:sz w:val="24"/>
                <w:szCs w:val="24"/>
              </w:rPr>
              <w:t>Nội dung</w:t>
            </w:r>
          </w:p>
        </w:tc>
        <w:tc>
          <w:tcPr>
            <w:tcW w:w="4957" w:type="dxa"/>
            <w:shd w:val="clear" w:color="auto" w:fill="D9EAF7"/>
            <w:vAlign w:val="center"/>
          </w:tcPr>
          <w:p>
            <w:pPr>
              <w:spacing w:after="0" w:line="240" w:lineRule="auto"/>
              <w:jc w:val="center"/>
              <w:rPr>
                <w:rFonts w:hint="default" w:ascii="Times New Roman" w:hAnsi="Times New Roman" w:cs="Times New Roman"/>
                <w:sz w:val="24"/>
                <w:szCs w:val="24"/>
              </w:rPr>
            </w:pPr>
            <w:r>
              <w:rPr>
                <w:rFonts w:hint="default" w:ascii="Times New Roman" w:hAnsi="Times New Roman" w:cs="Times New Roman"/>
                <w:b/>
                <w:sz w:val="24"/>
                <w:szCs w:val="24"/>
              </w:rPr>
              <w:t>Thông tin</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957" w:type="dxa"/>
            <w:vAlign w:val="center"/>
          </w:tcPr>
          <w:p>
            <w:pPr>
              <w:spacing w:after="0" w:line="240" w:lineRule="auto"/>
              <w:jc w:val="center"/>
              <w:rPr>
                <w:rFonts w:hint="default" w:ascii="Times New Roman" w:hAnsi="Times New Roman" w:cs="Times New Roman"/>
                <w:sz w:val="24"/>
                <w:szCs w:val="24"/>
              </w:rPr>
            </w:pPr>
            <w:r>
              <w:rPr>
                <w:rFonts w:hint="default" w:ascii="Times New Roman" w:hAnsi="Times New Roman" w:cs="Times New Roman"/>
                <w:b w:val="0"/>
                <w:sz w:val="24"/>
                <w:szCs w:val="24"/>
              </w:rPr>
              <w:t>Mã sprint</w:t>
            </w:r>
          </w:p>
        </w:tc>
        <w:tc>
          <w:tcPr>
            <w:tcW w:w="4957" w:type="dxa"/>
            <w:vAlign w:val="center"/>
          </w:tcPr>
          <w:p>
            <w:pPr>
              <w:spacing w:after="0" w:line="240" w:lineRule="auto"/>
              <w:jc w:val="center"/>
              <w:rPr>
                <w:rFonts w:hint="default" w:ascii="Times New Roman" w:hAnsi="Times New Roman" w:cs="Times New Roman"/>
                <w:sz w:val="24"/>
                <w:szCs w:val="24"/>
              </w:rPr>
            </w:pPr>
            <w:r>
              <w:rPr>
                <w:rFonts w:hint="default" w:ascii="Times New Roman" w:hAnsi="Times New Roman" w:cs="Times New Roman"/>
                <w:b w:val="0"/>
                <w:sz w:val="24"/>
                <w:szCs w:val="24"/>
              </w:rPr>
              <w:t>Sprint 6</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957" w:type="dxa"/>
            <w:vAlign w:val="center"/>
          </w:tcPr>
          <w:p>
            <w:pPr>
              <w:spacing w:after="0" w:line="240" w:lineRule="auto"/>
              <w:jc w:val="center"/>
              <w:rPr>
                <w:rFonts w:hint="default" w:ascii="Times New Roman" w:hAnsi="Times New Roman" w:cs="Times New Roman"/>
                <w:sz w:val="24"/>
                <w:szCs w:val="24"/>
              </w:rPr>
            </w:pPr>
            <w:r>
              <w:rPr>
                <w:rFonts w:hint="default" w:ascii="Times New Roman" w:hAnsi="Times New Roman" w:cs="Times New Roman"/>
                <w:b w:val="0"/>
                <w:sz w:val="24"/>
                <w:szCs w:val="24"/>
              </w:rPr>
              <w:t>Thời gian bắt đầu</w:t>
            </w:r>
          </w:p>
        </w:tc>
        <w:tc>
          <w:tcPr>
            <w:tcW w:w="4957" w:type="dxa"/>
            <w:vAlign w:val="center"/>
          </w:tcPr>
          <w:p>
            <w:pPr>
              <w:spacing w:after="0" w:line="240" w:lineRule="auto"/>
              <w:jc w:val="center"/>
              <w:rPr>
                <w:rFonts w:hint="default" w:ascii="Times New Roman" w:hAnsi="Times New Roman" w:cs="Times New Roman"/>
                <w:sz w:val="24"/>
                <w:szCs w:val="24"/>
              </w:rPr>
            </w:pPr>
            <w:r>
              <w:rPr>
                <w:rFonts w:hint="default" w:ascii="Times New Roman" w:hAnsi="Times New Roman" w:cs="Times New Roman"/>
                <w:b w:val="0"/>
                <w:sz w:val="24"/>
                <w:szCs w:val="24"/>
              </w:rPr>
              <w:t>24/11/2026</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957" w:type="dxa"/>
            <w:vAlign w:val="center"/>
          </w:tcPr>
          <w:p>
            <w:pPr>
              <w:spacing w:after="0" w:line="240" w:lineRule="auto"/>
              <w:jc w:val="center"/>
              <w:rPr>
                <w:rFonts w:hint="default" w:ascii="Times New Roman" w:hAnsi="Times New Roman" w:cs="Times New Roman"/>
                <w:sz w:val="24"/>
                <w:szCs w:val="24"/>
              </w:rPr>
            </w:pPr>
            <w:r>
              <w:rPr>
                <w:rFonts w:hint="default" w:ascii="Times New Roman" w:hAnsi="Times New Roman" w:cs="Times New Roman"/>
                <w:b w:val="0"/>
                <w:sz w:val="24"/>
                <w:szCs w:val="24"/>
              </w:rPr>
              <w:t>Thời gian kết thúc</w:t>
            </w:r>
          </w:p>
        </w:tc>
        <w:tc>
          <w:tcPr>
            <w:tcW w:w="4957" w:type="dxa"/>
            <w:vAlign w:val="center"/>
          </w:tcPr>
          <w:p>
            <w:pPr>
              <w:spacing w:after="0" w:line="240" w:lineRule="auto"/>
              <w:jc w:val="center"/>
              <w:rPr>
                <w:rFonts w:hint="default" w:ascii="Times New Roman" w:hAnsi="Times New Roman" w:cs="Times New Roman"/>
                <w:sz w:val="24"/>
                <w:szCs w:val="24"/>
              </w:rPr>
            </w:pPr>
            <w:r>
              <w:rPr>
                <w:rFonts w:hint="default" w:ascii="Times New Roman" w:hAnsi="Times New Roman" w:cs="Times New Roman"/>
                <w:b w:val="0"/>
                <w:sz w:val="24"/>
                <w:szCs w:val="24"/>
              </w:rPr>
              <w:t>07/12/2026</w:t>
            </w:r>
          </w:p>
        </w:tc>
      </w:tr>
    </w:tbl>
    <w:p>
      <w:pPr>
        <w:spacing w:after="0"/>
        <w:rPr>
          <w:rFonts w:hint="default" w:ascii="Times New Roman" w:hAnsi="Times New Roman" w:cs="Times New Roman"/>
        </w:rPr>
      </w:pPr>
    </w:p>
    <w:p>
      <w:pPr>
        <w:pStyle w:val="3"/>
        <w:rPr>
          <w:rFonts w:hint="default" w:ascii="Times New Roman" w:hAnsi="Times New Roman" w:cs="Times New Roman"/>
        </w:rPr>
      </w:pPr>
      <w:r>
        <w:rPr>
          <w:rFonts w:hint="default" w:ascii="Times New Roman" w:hAnsi="Times New Roman" w:cs="Times New Roman"/>
        </w:rPr>
        <w:t>1. Mục tiêu Sprint</w:t>
      </w:r>
    </w:p>
    <w:p>
      <w:pPr>
        <w:pStyle w:val="20"/>
        <w:spacing w:after="40"/>
        <w:rPr>
          <w:rFonts w:hint="default" w:ascii="Times New Roman" w:hAnsi="Times New Roman" w:cs="Times New Roman"/>
          <w:sz w:val="24"/>
          <w:szCs w:val="24"/>
        </w:rPr>
      </w:pPr>
      <w:r>
        <w:rPr>
          <w:rFonts w:hint="default" w:ascii="Times New Roman" w:hAnsi="Times New Roman" w:cs="Times New Roman"/>
          <w:sz w:val="24"/>
          <w:szCs w:val="24"/>
        </w:rPr>
        <w:t>Khai báo công thức món ăn và định lượng nguyên liệu</w:t>
      </w:r>
    </w:p>
    <w:p>
      <w:pPr>
        <w:pStyle w:val="20"/>
        <w:spacing w:after="40"/>
        <w:rPr>
          <w:rFonts w:hint="default" w:ascii="Times New Roman" w:hAnsi="Times New Roman" w:cs="Times New Roman"/>
          <w:sz w:val="24"/>
          <w:szCs w:val="24"/>
        </w:rPr>
      </w:pPr>
      <w:r>
        <w:rPr>
          <w:rFonts w:hint="default" w:ascii="Times New Roman" w:hAnsi="Times New Roman" w:cs="Times New Roman"/>
          <w:sz w:val="24"/>
          <w:szCs w:val="24"/>
        </w:rPr>
        <w:t>Kiểm tra lượng nguyên liệu cần thiết so với tồn kho và đánh dấu món tạm hết khi thiếu nguyên liệu</w:t>
      </w:r>
    </w:p>
    <w:p>
      <w:pPr>
        <w:pStyle w:val="3"/>
        <w:rPr>
          <w:rFonts w:hint="default" w:ascii="Times New Roman" w:hAnsi="Times New Roman" w:cs="Times New Roman"/>
        </w:rPr>
      </w:pPr>
      <w:r>
        <w:rPr>
          <w:rFonts w:hint="default" w:ascii="Times New Roman" w:hAnsi="Times New Roman" w:cs="Times New Roman"/>
        </w:rPr>
        <w:t>2. Backlog được chọn cho Sprint</w:t>
      </w:r>
    </w:p>
    <w:tbl>
      <w:tblPr>
        <w:tblStyle w:val="3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52"/>
        <w:gridCol w:w="1652"/>
        <w:gridCol w:w="1652"/>
        <w:gridCol w:w="1652"/>
        <w:gridCol w:w="1652"/>
        <w:gridCol w:w="1652"/>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1652" w:type="dxa"/>
            <w:shd w:val="clear" w:color="auto" w:fill="D9EAF7"/>
            <w:vAlign w:val="center"/>
          </w:tcPr>
          <w:p>
            <w:pPr>
              <w:spacing w:after="0" w:line="240" w:lineRule="auto"/>
              <w:jc w:val="center"/>
              <w:rPr>
                <w:rFonts w:hint="default" w:ascii="Times New Roman" w:hAnsi="Times New Roman" w:cs="Times New Roman"/>
                <w:sz w:val="20"/>
                <w:szCs w:val="20"/>
              </w:rPr>
            </w:pPr>
            <w:r>
              <w:rPr>
                <w:rFonts w:hint="default" w:ascii="Times New Roman" w:hAnsi="Times New Roman" w:cs="Times New Roman"/>
                <w:b/>
                <w:sz w:val="20"/>
                <w:szCs w:val="20"/>
              </w:rPr>
              <w:t>User Story</w:t>
            </w:r>
          </w:p>
        </w:tc>
        <w:tc>
          <w:tcPr>
            <w:tcW w:w="1652" w:type="dxa"/>
            <w:shd w:val="clear" w:color="auto" w:fill="D9EAF7"/>
            <w:vAlign w:val="center"/>
          </w:tcPr>
          <w:p>
            <w:pPr>
              <w:spacing w:after="0" w:line="240" w:lineRule="auto"/>
              <w:jc w:val="center"/>
              <w:rPr>
                <w:rFonts w:hint="default" w:ascii="Times New Roman" w:hAnsi="Times New Roman" w:cs="Times New Roman"/>
                <w:sz w:val="20"/>
                <w:szCs w:val="20"/>
              </w:rPr>
            </w:pPr>
            <w:r>
              <w:rPr>
                <w:rFonts w:hint="default" w:ascii="Times New Roman" w:hAnsi="Times New Roman" w:cs="Times New Roman"/>
                <w:b/>
                <w:sz w:val="20"/>
                <w:szCs w:val="20"/>
              </w:rPr>
              <w:t>Mô tả</w:t>
            </w:r>
          </w:p>
        </w:tc>
        <w:tc>
          <w:tcPr>
            <w:tcW w:w="1652" w:type="dxa"/>
            <w:shd w:val="clear" w:color="auto" w:fill="D9EAF7"/>
            <w:vAlign w:val="center"/>
          </w:tcPr>
          <w:p>
            <w:pPr>
              <w:spacing w:after="0" w:line="240" w:lineRule="auto"/>
              <w:jc w:val="center"/>
              <w:rPr>
                <w:rFonts w:hint="default" w:ascii="Times New Roman" w:hAnsi="Times New Roman" w:cs="Times New Roman"/>
                <w:sz w:val="20"/>
                <w:szCs w:val="20"/>
              </w:rPr>
            </w:pPr>
            <w:r>
              <w:rPr>
                <w:rFonts w:hint="default" w:ascii="Times New Roman" w:hAnsi="Times New Roman" w:cs="Times New Roman"/>
                <w:b/>
                <w:sz w:val="20"/>
                <w:szCs w:val="20"/>
              </w:rPr>
              <w:t>Độ ưu tiên</w:t>
            </w:r>
          </w:p>
        </w:tc>
        <w:tc>
          <w:tcPr>
            <w:tcW w:w="1652" w:type="dxa"/>
            <w:shd w:val="clear" w:color="auto" w:fill="D9EAF7"/>
            <w:vAlign w:val="center"/>
          </w:tcPr>
          <w:p>
            <w:pPr>
              <w:spacing w:after="0" w:line="240" w:lineRule="auto"/>
              <w:jc w:val="center"/>
              <w:rPr>
                <w:rFonts w:hint="default" w:ascii="Times New Roman" w:hAnsi="Times New Roman" w:cs="Times New Roman"/>
                <w:sz w:val="20"/>
                <w:szCs w:val="20"/>
              </w:rPr>
            </w:pPr>
            <w:r>
              <w:rPr>
                <w:rFonts w:hint="default" w:ascii="Times New Roman" w:hAnsi="Times New Roman" w:cs="Times New Roman"/>
                <w:b/>
                <w:sz w:val="20"/>
                <w:szCs w:val="20"/>
              </w:rPr>
              <w:t>Points</w:t>
            </w:r>
          </w:p>
        </w:tc>
        <w:tc>
          <w:tcPr>
            <w:tcW w:w="1652" w:type="dxa"/>
            <w:shd w:val="clear" w:color="auto" w:fill="D9EAF7"/>
            <w:vAlign w:val="center"/>
          </w:tcPr>
          <w:p>
            <w:pPr>
              <w:spacing w:after="0" w:line="240" w:lineRule="auto"/>
              <w:jc w:val="center"/>
              <w:rPr>
                <w:rFonts w:hint="default" w:ascii="Times New Roman" w:hAnsi="Times New Roman" w:cs="Times New Roman"/>
                <w:sz w:val="20"/>
                <w:szCs w:val="20"/>
              </w:rPr>
            </w:pPr>
            <w:r>
              <w:rPr>
                <w:rFonts w:hint="default" w:ascii="Times New Roman" w:hAnsi="Times New Roman" w:cs="Times New Roman"/>
                <w:b/>
                <w:sz w:val="20"/>
                <w:szCs w:val="20"/>
              </w:rPr>
              <w:t>Người phụ trách</w:t>
            </w:r>
          </w:p>
        </w:tc>
        <w:tc>
          <w:tcPr>
            <w:tcW w:w="1652" w:type="dxa"/>
            <w:shd w:val="clear" w:color="auto" w:fill="D9EAF7"/>
            <w:vAlign w:val="center"/>
          </w:tcPr>
          <w:p>
            <w:pPr>
              <w:spacing w:after="0" w:line="240" w:lineRule="auto"/>
              <w:jc w:val="center"/>
              <w:rPr>
                <w:rFonts w:hint="default" w:ascii="Times New Roman" w:hAnsi="Times New Roman" w:cs="Times New Roman"/>
                <w:sz w:val="20"/>
                <w:szCs w:val="20"/>
              </w:rPr>
            </w:pPr>
            <w:r>
              <w:rPr>
                <w:rFonts w:hint="default" w:ascii="Times New Roman" w:hAnsi="Times New Roman" w:cs="Times New Roman"/>
                <w:b/>
                <w:sz w:val="20"/>
                <w:szCs w:val="20"/>
              </w:rPr>
              <w:t>Trạng thái</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52" w:type="dxa"/>
            <w:vAlign w:val="center"/>
          </w:tcPr>
          <w:p>
            <w:pPr>
              <w:spacing w:after="0" w:line="240" w:lineRule="auto"/>
              <w:jc w:val="center"/>
              <w:rPr>
                <w:rFonts w:hint="default" w:ascii="Times New Roman" w:hAnsi="Times New Roman" w:cs="Times New Roman"/>
                <w:sz w:val="20"/>
                <w:szCs w:val="20"/>
              </w:rPr>
            </w:pPr>
            <w:r>
              <w:rPr>
                <w:rFonts w:hint="default" w:ascii="Times New Roman" w:hAnsi="Times New Roman" w:cs="Times New Roman"/>
                <w:b w:val="0"/>
                <w:sz w:val="20"/>
                <w:szCs w:val="20"/>
              </w:rPr>
              <w:t>US-15</w:t>
            </w:r>
          </w:p>
        </w:tc>
        <w:tc>
          <w:tcPr>
            <w:tcW w:w="1652" w:type="dxa"/>
            <w:vAlign w:val="center"/>
          </w:tcPr>
          <w:p>
            <w:pPr>
              <w:spacing w:after="0" w:line="240" w:lineRule="auto"/>
              <w:jc w:val="center"/>
              <w:rPr>
                <w:rFonts w:hint="default" w:ascii="Times New Roman" w:hAnsi="Times New Roman" w:cs="Times New Roman"/>
                <w:sz w:val="20"/>
                <w:szCs w:val="20"/>
              </w:rPr>
            </w:pPr>
            <w:r>
              <w:rPr>
                <w:rFonts w:hint="default" w:ascii="Times New Roman" w:hAnsi="Times New Roman" w:cs="Times New Roman"/>
                <w:b w:val="0"/>
                <w:sz w:val="20"/>
                <w:szCs w:val="20"/>
              </w:rPr>
              <w:t>Là admin, tôi muốn khai báo công thức của từng món ăn gồm các nguyên liệu cần thiết và định lượng tương ứng.</w:t>
            </w:r>
          </w:p>
        </w:tc>
        <w:tc>
          <w:tcPr>
            <w:tcW w:w="1652" w:type="dxa"/>
            <w:vAlign w:val="center"/>
          </w:tcPr>
          <w:p>
            <w:pPr>
              <w:spacing w:after="0" w:line="240" w:lineRule="auto"/>
              <w:jc w:val="center"/>
              <w:rPr>
                <w:rFonts w:hint="default" w:ascii="Times New Roman" w:hAnsi="Times New Roman" w:cs="Times New Roman"/>
                <w:sz w:val="20"/>
                <w:szCs w:val="20"/>
                <w:lang w:val="en-US"/>
              </w:rPr>
            </w:pPr>
            <w:r>
              <w:rPr>
                <w:rFonts w:hint="default" w:ascii="Times New Roman" w:hAnsi="Times New Roman" w:cs="Times New Roman"/>
                <w:b w:val="0"/>
                <w:sz w:val="20"/>
                <w:szCs w:val="20"/>
                <w:lang w:val="en-US"/>
              </w:rPr>
              <w:t xml:space="preserve">Cao </w:t>
            </w:r>
          </w:p>
        </w:tc>
        <w:tc>
          <w:tcPr>
            <w:tcW w:w="1652" w:type="dxa"/>
            <w:vAlign w:val="center"/>
          </w:tcPr>
          <w:p>
            <w:pPr>
              <w:spacing w:after="0" w:line="240" w:lineRule="auto"/>
              <w:jc w:val="center"/>
              <w:rPr>
                <w:rFonts w:hint="default" w:ascii="Times New Roman" w:hAnsi="Times New Roman" w:cs="Times New Roman"/>
                <w:sz w:val="20"/>
                <w:szCs w:val="20"/>
              </w:rPr>
            </w:pPr>
            <w:r>
              <w:rPr>
                <w:rFonts w:hint="default" w:ascii="Times New Roman" w:hAnsi="Times New Roman" w:cs="Times New Roman"/>
                <w:b w:val="0"/>
                <w:sz w:val="20"/>
                <w:szCs w:val="20"/>
              </w:rPr>
              <w:t>8</w:t>
            </w:r>
          </w:p>
        </w:tc>
        <w:tc>
          <w:tcPr>
            <w:tcW w:w="1652" w:type="dxa"/>
            <w:vAlign w:val="center"/>
          </w:tcPr>
          <w:p>
            <w:pPr>
              <w:spacing w:after="0" w:line="240" w:lineRule="auto"/>
              <w:jc w:val="center"/>
              <w:rPr>
                <w:rFonts w:hint="default" w:ascii="Times New Roman" w:hAnsi="Times New Roman" w:cs="Times New Roman"/>
                <w:sz w:val="20"/>
                <w:szCs w:val="20"/>
              </w:rPr>
            </w:pPr>
            <w:r>
              <w:rPr>
                <w:rFonts w:hint="default" w:ascii="Times New Roman" w:hAnsi="Times New Roman" w:cs="Times New Roman"/>
                <w:b w:val="0"/>
                <w:sz w:val="20"/>
                <w:szCs w:val="20"/>
                <w:lang w:val="en-US"/>
              </w:rPr>
              <w:t xml:space="preserve">Trịnh </w:t>
            </w:r>
            <w:r>
              <w:rPr>
                <w:rFonts w:hint="default" w:ascii="Times New Roman" w:hAnsi="Times New Roman" w:cs="Times New Roman"/>
                <w:b w:val="0"/>
                <w:sz w:val="20"/>
                <w:szCs w:val="20"/>
              </w:rPr>
              <w:t>Tấn Phú</w:t>
            </w:r>
          </w:p>
        </w:tc>
        <w:tc>
          <w:tcPr>
            <w:tcW w:w="1652" w:type="dxa"/>
            <w:vAlign w:val="center"/>
          </w:tcPr>
          <w:p>
            <w:pPr>
              <w:spacing w:after="0" w:line="240" w:lineRule="auto"/>
              <w:jc w:val="center"/>
              <w:rPr>
                <w:rFonts w:hint="default" w:ascii="Times New Roman" w:hAnsi="Times New Roman" w:cs="Times New Roman"/>
                <w:sz w:val="20"/>
                <w:szCs w:val="20"/>
              </w:rPr>
            </w:pPr>
            <w:r>
              <w:rPr>
                <w:rFonts w:hint="default" w:ascii="Times New Roman" w:hAnsi="Times New Roman" w:cs="Times New Roman"/>
                <w:b w:val="0"/>
                <w:sz w:val="20"/>
                <w:szCs w:val="20"/>
              </w:rPr>
              <w:t>To Do</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52" w:type="dxa"/>
            <w:vAlign w:val="center"/>
          </w:tcPr>
          <w:p>
            <w:pPr>
              <w:spacing w:after="0" w:line="240" w:lineRule="auto"/>
              <w:jc w:val="center"/>
              <w:rPr>
                <w:rFonts w:hint="default" w:ascii="Times New Roman" w:hAnsi="Times New Roman" w:cs="Times New Roman"/>
                <w:sz w:val="20"/>
                <w:szCs w:val="20"/>
              </w:rPr>
            </w:pPr>
            <w:r>
              <w:rPr>
                <w:rFonts w:hint="default" w:ascii="Times New Roman" w:hAnsi="Times New Roman" w:cs="Times New Roman"/>
                <w:b w:val="0"/>
                <w:sz w:val="20"/>
                <w:szCs w:val="20"/>
              </w:rPr>
              <w:t>US-16</w:t>
            </w:r>
          </w:p>
        </w:tc>
        <w:tc>
          <w:tcPr>
            <w:tcW w:w="1652" w:type="dxa"/>
            <w:vAlign w:val="center"/>
          </w:tcPr>
          <w:p>
            <w:pPr>
              <w:spacing w:after="0" w:line="240" w:lineRule="auto"/>
              <w:jc w:val="center"/>
              <w:rPr>
                <w:rFonts w:hint="default" w:ascii="Times New Roman" w:hAnsi="Times New Roman" w:cs="Times New Roman"/>
                <w:sz w:val="20"/>
                <w:szCs w:val="20"/>
              </w:rPr>
            </w:pPr>
            <w:r>
              <w:rPr>
                <w:rFonts w:hint="default" w:ascii="Times New Roman" w:hAnsi="Times New Roman" w:cs="Times New Roman"/>
                <w:b w:val="0"/>
                <w:sz w:val="20"/>
                <w:szCs w:val="20"/>
              </w:rPr>
              <w:t>Là hệ thống, cần kiểm tra lượng nguyên liệu cần thiết so với tồn kho khi một món được đặt, và tự động đánh dấu món tạm hết khi nguyên liệu quan trọng không đủ.</w:t>
            </w:r>
          </w:p>
        </w:tc>
        <w:tc>
          <w:tcPr>
            <w:tcW w:w="1652" w:type="dxa"/>
            <w:vAlign w:val="center"/>
          </w:tcPr>
          <w:p>
            <w:pPr>
              <w:spacing w:after="0" w:line="240" w:lineRule="auto"/>
              <w:jc w:val="center"/>
              <w:rPr>
                <w:rFonts w:hint="default" w:ascii="Times New Roman" w:hAnsi="Times New Roman" w:cs="Times New Roman"/>
                <w:sz w:val="20"/>
                <w:szCs w:val="20"/>
                <w:lang w:val="en-US"/>
              </w:rPr>
            </w:pPr>
            <w:r>
              <w:rPr>
                <w:rFonts w:hint="default" w:ascii="Times New Roman" w:hAnsi="Times New Roman" w:cs="Times New Roman"/>
                <w:b w:val="0"/>
                <w:sz w:val="20"/>
                <w:szCs w:val="20"/>
                <w:lang w:val="en-US"/>
              </w:rPr>
              <w:t xml:space="preserve">Cao </w:t>
            </w:r>
          </w:p>
        </w:tc>
        <w:tc>
          <w:tcPr>
            <w:tcW w:w="1652" w:type="dxa"/>
            <w:vAlign w:val="center"/>
          </w:tcPr>
          <w:p>
            <w:pPr>
              <w:spacing w:after="0" w:line="240" w:lineRule="auto"/>
              <w:jc w:val="center"/>
              <w:rPr>
                <w:rFonts w:hint="default" w:ascii="Times New Roman" w:hAnsi="Times New Roman" w:cs="Times New Roman"/>
                <w:sz w:val="20"/>
                <w:szCs w:val="20"/>
              </w:rPr>
            </w:pPr>
            <w:r>
              <w:rPr>
                <w:rFonts w:hint="default" w:ascii="Times New Roman" w:hAnsi="Times New Roman" w:cs="Times New Roman"/>
                <w:b w:val="0"/>
                <w:sz w:val="20"/>
                <w:szCs w:val="20"/>
              </w:rPr>
              <w:t>8</w:t>
            </w:r>
          </w:p>
        </w:tc>
        <w:tc>
          <w:tcPr>
            <w:tcW w:w="1652" w:type="dxa"/>
            <w:vAlign w:val="center"/>
          </w:tcPr>
          <w:p>
            <w:pPr>
              <w:spacing w:after="0" w:line="240" w:lineRule="auto"/>
              <w:jc w:val="center"/>
              <w:rPr>
                <w:rFonts w:hint="default" w:ascii="Times New Roman" w:hAnsi="Times New Roman" w:cs="Times New Roman"/>
                <w:sz w:val="20"/>
                <w:szCs w:val="20"/>
              </w:rPr>
            </w:pPr>
            <w:r>
              <w:rPr>
                <w:rFonts w:hint="default" w:ascii="Times New Roman" w:hAnsi="Times New Roman" w:cs="Times New Roman"/>
                <w:b w:val="0"/>
                <w:sz w:val="20"/>
                <w:szCs w:val="20"/>
                <w:lang w:val="en-US"/>
              </w:rPr>
              <w:t xml:space="preserve">Nguyễn </w:t>
            </w:r>
            <w:r>
              <w:rPr>
                <w:rFonts w:hint="default" w:ascii="Times New Roman" w:hAnsi="Times New Roman" w:cs="Times New Roman"/>
                <w:b w:val="0"/>
                <w:sz w:val="20"/>
                <w:szCs w:val="20"/>
              </w:rPr>
              <w:t>Quốc Toàn</w:t>
            </w:r>
          </w:p>
        </w:tc>
        <w:tc>
          <w:tcPr>
            <w:tcW w:w="1652" w:type="dxa"/>
            <w:vAlign w:val="center"/>
          </w:tcPr>
          <w:p>
            <w:pPr>
              <w:spacing w:after="0" w:line="240" w:lineRule="auto"/>
              <w:jc w:val="center"/>
              <w:rPr>
                <w:rFonts w:hint="default" w:ascii="Times New Roman" w:hAnsi="Times New Roman" w:cs="Times New Roman"/>
                <w:sz w:val="20"/>
                <w:szCs w:val="20"/>
              </w:rPr>
            </w:pPr>
            <w:r>
              <w:rPr>
                <w:rFonts w:hint="default" w:ascii="Times New Roman" w:hAnsi="Times New Roman" w:cs="Times New Roman"/>
                <w:b w:val="0"/>
                <w:sz w:val="20"/>
                <w:szCs w:val="20"/>
              </w:rPr>
              <w:t>To Do</w:t>
            </w:r>
          </w:p>
        </w:tc>
      </w:tr>
    </w:tbl>
    <w:p>
      <w:pPr>
        <w:spacing w:after="0"/>
        <w:rPr>
          <w:rFonts w:hint="default" w:ascii="Times New Roman" w:hAnsi="Times New Roman" w:cs="Times New Roman"/>
        </w:rPr>
      </w:pPr>
    </w:p>
    <w:p>
      <w:pPr>
        <w:rPr>
          <w:rFonts w:hint="default" w:ascii="Times New Roman" w:hAnsi="Times New Roman" w:cs="Times New Roman"/>
        </w:rPr>
      </w:pPr>
      <w:r>
        <w:rPr>
          <w:rFonts w:hint="default" w:ascii="Times New Roman" w:hAnsi="Times New Roman" w:cs="Times New Roman"/>
          <w:b/>
        </w:rPr>
        <w:t>Tổng Sprint 6: 16 Points</w:t>
      </w:r>
    </w:p>
    <w:p>
      <w:pPr>
        <w:pStyle w:val="3"/>
        <w:rPr>
          <w:rFonts w:hint="default" w:ascii="Times New Roman" w:hAnsi="Times New Roman" w:cs="Times New Roman"/>
        </w:rPr>
      </w:pPr>
      <w:r>
        <w:rPr>
          <w:rFonts w:hint="default" w:ascii="Times New Roman" w:hAnsi="Times New Roman" w:cs="Times New Roman"/>
        </w:rPr>
        <w:t>3. Phân công công việc chi tiết</w:t>
      </w:r>
    </w:p>
    <w:tbl>
      <w:tblPr>
        <w:tblStyle w:val="3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479"/>
        <w:gridCol w:w="2479"/>
        <w:gridCol w:w="2479"/>
        <w:gridCol w:w="2479"/>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2479" w:type="dxa"/>
            <w:shd w:val="clear" w:color="auto" w:fill="D9EAF7"/>
            <w:vAlign w:val="center"/>
          </w:tcPr>
          <w:p>
            <w:pPr>
              <w:spacing w:after="0" w:line="240" w:lineRule="auto"/>
              <w:jc w:val="center"/>
              <w:rPr>
                <w:rFonts w:hint="default" w:ascii="Times New Roman" w:hAnsi="Times New Roman" w:cs="Times New Roman"/>
                <w:sz w:val="20"/>
                <w:szCs w:val="20"/>
              </w:rPr>
            </w:pPr>
            <w:r>
              <w:rPr>
                <w:rFonts w:hint="default" w:ascii="Times New Roman" w:hAnsi="Times New Roman" w:cs="Times New Roman"/>
                <w:b/>
                <w:sz w:val="20"/>
                <w:szCs w:val="20"/>
              </w:rPr>
              <w:t>Công việc</w:t>
            </w:r>
          </w:p>
        </w:tc>
        <w:tc>
          <w:tcPr>
            <w:tcW w:w="2479" w:type="dxa"/>
            <w:shd w:val="clear" w:color="auto" w:fill="D9EAF7"/>
            <w:vAlign w:val="center"/>
          </w:tcPr>
          <w:p>
            <w:pPr>
              <w:spacing w:after="0" w:line="240" w:lineRule="auto"/>
              <w:jc w:val="center"/>
              <w:rPr>
                <w:rFonts w:hint="default" w:ascii="Times New Roman" w:hAnsi="Times New Roman" w:cs="Times New Roman"/>
                <w:sz w:val="20"/>
                <w:szCs w:val="20"/>
              </w:rPr>
            </w:pPr>
            <w:r>
              <w:rPr>
                <w:rFonts w:hint="default" w:ascii="Times New Roman" w:hAnsi="Times New Roman" w:cs="Times New Roman"/>
                <w:b/>
                <w:sz w:val="20"/>
                <w:szCs w:val="20"/>
              </w:rPr>
              <w:t>Người thực hiện</w:t>
            </w:r>
          </w:p>
        </w:tc>
        <w:tc>
          <w:tcPr>
            <w:tcW w:w="2479" w:type="dxa"/>
            <w:shd w:val="clear" w:color="auto" w:fill="D9EAF7"/>
            <w:vAlign w:val="center"/>
          </w:tcPr>
          <w:p>
            <w:pPr>
              <w:spacing w:after="0" w:line="240" w:lineRule="auto"/>
              <w:jc w:val="center"/>
              <w:rPr>
                <w:rFonts w:hint="default" w:ascii="Times New Roman" w:hAnsi="Times New Roman" w:cs="Times New Roman"/>
                <w:sz w:val="20"/>
                <w:szCs w:val="20"/>
              </w:rPr>
            </w:pPr>
            <w:r>
              <w:rPr>
                <w:rFonts w:hint="default" w:ascii="Times New Roman" w:hAnsi="Times New Roman" w:cs="Times New Roman"/>
                <w:b/>
                <w:sz w:val="20"/>
                <w:szCs w:val="20"/>
              </w:rPr>
              <w:t>Deadline</w:t>
            </w:r>
          </w:p>
        </w:tc>
        <w:tc>
          <w:tcPr>
            <w:tcW w:w="2479" w:type="dxa"/>
            <w:shd w:val="clear" w:color="auto" w:fill="D9EAF7"/>
            <w:vAlign w:val="center"/>
          </w:tcPr>
          <w:p>
            <w:pPr>
              <w:spacing w:after="0" w:line="240" w:lineRule="auto"/>
              <w:jc w:val="center"/>
              <w:rPr>
                <w:rFonts w:hint="default" w:ascii="Times New Roman" w:hAnsi="Times New Roman" w:cs="Times New Roman"/>
                <w:sz w:val="20"/>
                <w:szCs w:val="20"/>
              </w:rPr>
            </w:pPr>
            <w:r>
              <w:rPr>
                <w:rFonts w:hint="default" w:ascii="Times New Roman" w:hAnsi="Times New Roman" w:cs="Times New Roman"/>
                <w:b/>
                <w:sz w:val="20"/>
                <w:szCs w:val="20"/>
              </w:rPr>
              <w:t>Công nghệ / Tool / Thư viện</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79" w:type="dxa"/>
            <w:vAlign w:val="center"/>
          </w:tcPr>
          <w:p>
            <w:pPr>
              <w:spacing w:after="0" w:line="240" w:lineRule="auto"/>
              <w:jc w:val="center"/>
              <w:rPr>
                <w:rFonts w:hint="default" w:ascii="Times New Roman" w:hAnsi="Times New Roman" w:cs="Times New Roman"/>
                <w:sz w:val="20"/>
                <w:szCs w:val="20"/>
              </w:rPr>
            </w:pPr>
            <w:r>
              <w:rPr>
                <w:rFonts w:hint="default" w:ascii="Times New Roman" w:hAnsi="Times New Roman" w:cs="Times New Roman"/>
                <w:b w:val="0"/>
                <w:sz w:val="20"/>
                <w:szCs w:val="20"/>
              </w:rPr>
              <w:t>Phân tích yêu cầu khai báo công thức — US-15</w:t>
            </w:r>
          </w:p>
        </w:tc>
        <w:tc>
          <w:tcPr>
            <w:tcW w:w="2479" w:type="dxa"/>
            <w:vAlign w:val="center"/>
          </w:tcPr>
          <w:p>
            <w:pPr>
              <w:spacing w:after="0" w:line="240" w:lineRule="auto"/>
              <w:jc w:val="center"/>
              <w:rPr>
                <w:rFonts w:hint="default" w:ascii="Times New Roman" w:hAnsi="Times New Roman" w:cs="Times New Roman"/>
                <w:sz w:val="20"/>
                <w:szCs w:val="20"/>
              </w:rPr>
            </w:pPr>
            <w:r>
              <w:rPr>
                <w:rFonts w:hint="default" w:ascii="Times New Roman" w:hAnsi="Times New Roman" w:cs="Times New Roman"/>
                <w:b w:val="0"/>
                <w:sz w:val="20"/>
                <w:szCs w:val="20"/>
              </w:rPr>
              <w:t>Huỳnh Thanh Phong</w:t>
            </w:r>
          </w:p>
        </w:tc>
        <w:tc>
          <w:tcPr>
            <w:tcW w:w="2479" w:type="dxa"/>
            <w:vAlign w:val="center"/>
          </w:tcPr>
          <w:p>
            <w:pPr>
              <w:spacing w:after="0" w:line="240" w:lineRule="auto"/>
              <w:jc w:val="center"/>
              <w:rPr>
                <w:rFonts w:hint="default" w:ascii="Times New Roman" w:hAnsi="Times New Roman" w:cs="Times New Roman"/>
                <w:sz w:val="20"/>
                <w:szCs w:val="20"/>
              </w:rPr>
            </w:pPr>
            <w:r>
              <w:rPr>
                <w:rFonts w:hint="default" w:ascii="Times New Roman" w:hAnsi="Times New Roman" w:cs="Times New Roman"/>
                <w:b w:val="0"/>
                <w:sz w:val="20"/>
                <w:szCs w:val="20"/>
              </w:rPr>
              <w:t>25/11/2026</w:t>
            </w:r>
          </w:p>
        </w:tc>
        <w:tc>
          <w:tcPr>
            <w:tcW w:w="2479" w:type="dxa"/>
            <w:vAlign w:val="center"/>
          </w:tcPr>
          <w:p>
            <w:pPr>
              <w:spacing w:after="0" w:line="240" w:lineRule="auto"/>
              <w:jc w:val="center"/>
              <w:rPr>
                <w:rFonts w:hint="default" w:ascii="Times New Roman" w:hAnsi="Times New Roman" w:cs="Times New Roman"/>
                <w:sz w:val="20"/>
                <w:szCs w:val="20"/>
              </w:rPr>
            </w:pPr>
            <w:r>
              <w:rPr>
                <w:rFonts w:hint="default" w:ascii="Times New Roman" w:hAnsi="Times New Roman" w:cs="Times New Roman"/>
                <w:b w:val="0"/>
                <w:sz w:val="20"/>
                <w:szCs w:val="20"/>
              </w:rPr>
              <w:t>Word / Excel</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79" w:type="dxa"/>
            <w:vAlign w:val="center"/>
          </w:tcPr>
          <w:p>
            <w:pPr>
              <w:spacing w:after="0" w:line="240" w:lineRule="auto"/>
              <w:jc w:val="center"/>
              <w:rPr>
                <w:rFonts w:hint="default" w:ascii="Times New Roman" w:hAnsi="Times New Roman" w:cs="Times New Roman"/>
                <w:sz w:val="20"/>
                <w:szCs w:val="20"/>
              </w:rPr>
            </w:pPr>
            <w:r>
              <w:rPr>
                <w:rFonts w:hint="default" w:ascii="Times New Roman" w:hAnsi="Times New Roman" w:cs="Times New Roman"/>
                <w:b w:val="0"/>
                <w:sz w:val="20"/>
                <w:szCs w:val="20"/>
              </w:rPr>
              <w:t>Thiết kế cấu trúc công thức và CSDL — US-15</w:t>
            </w:r>
          </w:p>
        </w:tc>
        <w:tc>
          <w:tcPr>
            <w:tcW w:w="2479" w:type="dxa"/>
            <w:vAlign w:val="center"/>
          </w:tcPr>
          <w:p>
            <w:pPr>
              <w:spacing w:after="0" w:line="240" w:lineRule="auto"/>
              <w:jc w:val="center"/>
              <w:rPr>
                <w:rFonts w:hint="default" w:ascii="Times New Roman" w:hAnsi="Times New Roman" w:cs="Times New Roman"/>
                <w:sz w:val="20"/>
                <w:szCs w:val="20"/>
              </w:rPr>
            </w:pPr>
            <w:r>
              <w:rPr>
                <w:rFonts w:hint="default" w:ascii="Times New Roman" w:hAnsi="Times New Roman" w:cs="Times New Roman"/>
                <w:b w:val="0"/>
                <w:sz w:val="20"/>
                <w:szCs w:val="20"/>
              </w:rPr>
              <w:t>Nguyễn Quốc Toàn + Trịnh Tấn Phú</w:t>
            </w:r>
          </w:p>
        </w:tc>
        <w:tc>
          <w:tcPr>
            <w:tcW w:w="2479" w:type="dxa"/>
            <w:vAlign w:val="center"/>
          </w:tcPr>
          <w:p>
            <w:pPr>
              <w:spacing w:after="0" w:line="240" w:lineRule="auto"/>
              <w:jc w:val="center"/>
              <w:rPr>
                <w:rFonts w:hint="default" w:ascii="Times New Roman" w:hAnsi="Times New Roman" w:cs="Times New Roman"/>
                <w:sz w:val="20"/>
                <w:szCs w:val="20"/>
              </w:rPr>
            </w:pPr>
            <w:r>
              <w:rPr>
                <w:rFonts w:hint="default" w:ascii="Times New Roman" w:hAnsi="Times New Roman" w:cs="Times New Roman"/>
                <w:b w:val="0"/>
                <w:sz w:val="20"/>
                <w:szCs w:val="20"/>
              </w:rPr>
              <w:t>28/11/2026</w:t>
            </w:r>
          </w:p>
        </w:tc>
        <w:tc>
          <w:tcPr>
            <w:tcW w:w="2479" w:type="dxa"/>
            <w:vAlign w:val="center"/>
          </w:tcPr>
          <w:p>
            <w:pPr>
              <w:spacing w:after="0" w:line="240" w:lineRule="auto"/>
              <w:jc w:val="center"/>
              <w:rPr>
                <w:rFonts w:hint="default" w:ascii="Times New Roman" w:hAnsi="Times New Roman" w:cs="Times New Roman"/>
                <w:sz w:val="20"/>
                <w:szCs w:val="20"/>
              </w:rPr>
            </w:pPr>
            <w:r>
              <w:rPr>
                <w:rFonts w:hint="default" w:ascii="Times New Roman" w:hAnsi="Times New Roman" w:cs="Times New Roman"/>
                <w:b w:val="0"/>
                <w:sz w:val="20"/>
                <w:szCs w:val="20"/>
              </w:rPr>
              <w:t>ERD / SQL</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79" w:type="dxa"/>
            <w:vAlign w:val="center"/>
          </w:tcPr>
          <w:p>
            <w:pPr>
              <w:spacing w:after="0" w:line="240" w:lineRule="auto"/>
              <w:jc w:val="center"/>
              <w:rPr>
                <w:rFonts w:hint="default" w:ascii="Times New Roman" w:hAnsi="Times New Roman" w:cs="Times New Roman"/>
                <w:sz w:val="20"/>
                <w:szCs w:val="20"/>
              </w:rPr>
            </w:pPr>
            <w:r>
              <w:rPr>
                <w:rFonts w:hint="default" w:ascii="Times New Roman" w:hAnsi="Times New Roman" w:cs="Times New Roman"/>
                <w:b w:val="0"/>
                <w:sz w:val="20"/>
                <w:szCs w:val="20"/>
              </w:rPr>
              <w:t>Lập trình chức năng khai báo công thức — US-15</w:t>
            </w:r>
          </w:p>
        </w:tc>
        <w:tc>
          <w:tcPr>
            <w:tcW w:w="2479" w:type="dxa"/>
            <w:vAlign w:val="center"/>
          </w:tcPr>
          <w:p>
            <w:pPr>
              <w:spacing w:after="0" w:line="240" w:lineRule="auto"/>
              <w:jc w:val="center"/>
              <w:rPr>
                <w:rFonts w:hint="default" w:ascii="Times New Roman" w:hAnsi="Times New Roman" w:cs="Times New Roman"/>
                <w:sz w:val="20"/>
                <w:szCs w:val="20"/>
              </w:rPr>
            </w:pPr>
            <w:r>
              <w:rPr>
                <w:rFonts w:hint="default" w:ascii="Times New Roman" w:hAnsi="Times New Roman" w:cs="Times New Roman"/>
                <w:b w:val="0"/>
                <w:sz w:val="20"/>
                <w:szCs w:val="20"/>
              </w:rPr>
              <w:t>Trịnh Tấn Phú</w:t>
            </w:r>
          </w:p>
        </w:tc>
        <w:tc>
          <w:tcPr>
            <w:tcW w:w="2479" w:type="dxa"/>
            <w:vAlign w:val="center"/>
          </w:tcPr>
          <w:p>
            <w:pPr>
              <w:spacing w:after="0" w:line="240" w:lineRule="auto"/>
              <w:jc w:val="center"/>
              <w:rPr>
                <w:rFonts w:hint="default" w:ascii="Times New Roman" w:hAnsi="Times New Roman" w:cs="Times New Roman"/>
                <w:sz w:val="20"/>
                <w:szCs w:val="20"/>
              </w:rPr>
            </w:pPr>
            <w:r>
              <w:rPr>
                <w:rFonts w:hint="default" w:ascii="Times New Roman" w:hAnsi="Times New Roman" w:cs="Times New Roman"/>
                <w:b w:val="0"/>
                <w:sz w:val="20"/>
                <w:szCs w:val="20"/>
              </w:rPr>
              <w:t>02/12/2026</w:t>
            </w:r>
          </w:p>
        </w:tc>
        <w:tc>
          <w:tcPr>
            <w:tcW w:w="2479" w:type="dxa"/>
            <w:vAlign w:val="center"/>
          </w:tcPr>
          <w:p>
            <w:pPr>
              <w:spacing w:after="0" w:line="240" w:lineRule="auto"/>
              <w:jc w:val="center"/>
              <w:rPr>
                <w:rFonts w:hint="default" w:ascii="Times New Roman" w:hAnsi="Times New Roman" w:cs="Times New Roman"/>
                <w:sz w:val="20"/>
                <w:szCs w:val="20"/>
              </w:rPr>
            </w:pPr>
            <w:r>
              <w:rPr>
                <w:rFonts w:hint="default" w:ascii="Times New Roman" w:hAnsi="Times New Roman" w:cs="Times New Roman"/>
                <w:b w:val="0"/>
                <w:sz w:val="20"/>
                <w:szCs w:val="20"/>
              </w:rPr>
              <w:t>Backend / SQL</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79" w:type="dxa"/>
            <w:vAlign w:val="center"/>
          </w:tcPr>
          <w:p>
            <w:pPr>
              <w:spacing w:after="0" w:line="240" w:lineRule="auto"/>
              <w:jc w:val="center"/>
              <w:rPr>
                <w:rFonts w:hint="default" w:ascii="Times New Roman" w:hAnsi="Times New Roman" w:cs="Times New Roman"/>
                <w:sz w:val="20"/>
                <w:szCs w:val="20"/>
              </w:rPr>
            </w:pPr>
            <w:r>
              <w:rPr>
                <w:rFonts w:hint="default" w:ascii="Times New Roman" w:hAnsi="Times New Roman" w:cs="Times New Roman"/>
                <w:b w:val="0"/>
                <w:sz w:val="20"/>
                <w:szCs w:val="20"/>
              </w:rPr>
              <w:t>Kiểm thử và review US-15</w:t>
            </w:r>
          </w:p>
        </w:tc>
        <w:tc>
          <w:tcPr>
            <w:tcW w:w="2479" w:type="dxa"/>
            <w:vAlign w:val="center"/>
          </w:tcPr>
          <w:p>
            <w:pPr>
              <w:spacing w:after="0" w:line="240" w:lineRule="auto"/>
              <w:jc w:val="center"/>
              <w:rPr>
                <w:rFonts w:hint="default" w:ascii="Times New Roman" w:hAnsi="Times New Roman" w:cs="Times New Roman"/>
                <w:sz w:val="20"/>
                <w:szCs w:val="20"/>
              </w:rPr>
            </w:pPr>
            <w:r>
              <w:rPr>
                <w:rFonts w:hint="default" w:ascii="Times New Roman" w:hAnsi="Times New Roman" w:cs="Times New Roman"/>
                <w:b w:val="0"/>
                <w:sz w:val="20"/>
                <w:szCs w:val="20"/>
              </w:rPr>
              <w:t>Nguyễn Đăng Phúc Thiện + Nguyễn Quốc Toàn</w:t>
            </w:r>
          </w:p>
        </w:tc>
        <w:tc>
          <w:tcPr>
            <w:tcW w:w="2479" w:type="dxa"/>
            <w:vAlign w:val="center"/>
          </w:tcPr>
          <w:p>
            <w:pPr>
              <w:spacing w:after="0" w:line="240" w:lineRule="auto"/>
              <w:jc w:val="center"/>
              <w:rPr>
                <w:rFonts w:hint="default" w:ascii="Times New Roman" w:hAnsi="Times New Roman" w:cs="Times New Roman"/>
                <w:sz w:val="20"/>
                <w:szCs w:val="20"/>
              </w:rPr>
            </w:pPr>
            <w:r>
              <w:rPr>
                <w:rFonts w:hint="default" w:ascii="Times New Roman" w:hAnsi="Times New Roman" w:cs="Times New Roman"/>
                <w:b w:val="0"/>
                <w:sz w:val="20"/>
                <w:szCs w:val="20"/>
              </w:rPr>
              <w:t>03/12/2026</w:t>
            </w:r>
          </w:p>
        </w:tc>
        <w:tc>
          <w:tcPr>
            <w:tcW w:w="2479" w:type="dxa"/>
            <w:vAlign w:val="center"/>
          </w:tcPr>
          <w:p>
            <w:pPr>
              <w:spacing w:after="0" w:line="240" w:lineRule="auto"/>
              <w:jc w:val="center"/>
              <w:rPr>
                <w:rFonts w:hint="default" w:ascii="Times New Roman" w:hAnsi="Times New Roman" w:cs="Times New Roman"/>
                <w:sz w:val="20"/>
                <w:szCs w:val="20"/>
              </w:rPr>
            </w:pPr>
            <w:r>
              <w:rPr>
                <w:rFonts w:hint="default" w:ascii="Times New Roman" w:hAnsi="Times New Roman" w:cs="Times New Roman"/>
                <w:b w:val="0"/>
                <w:sz w:val="20"/>
                <w:szCs w:val="20"/>
              </w:rPr>
              <w:t>Test Case / GitHub</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79" w:type="dxa"/>
            <w:vAlign w:val="center"/>
          </w:tcPr>
          <w:p>
            <w:pPr>
              <w:spacing w:after="0" w:line="240" w:lineRule="auto"/>
              <w:jc w:val="center"/>
              <w:rPr>
                <w:rFonts w:hint="default" w:ascii="Times New Roman" w:hAnsi="Times New Roman" w:cs="Times New Roman"/>
                <w:sz w:val="20"/>
                <w:szCs w:val="20"/>
              </w:rPr>
            </w:pPr>
            <w:r>
              <w:rPr>
                <w:rFonts w:hint="default" w:ascii="Times New Roman" w:hAnsi="Times New Roman" w:cs="Times New Roman"/>
                <w:b w:val="0"/>
                <w:sz w:val="20"/>
                <w:szCs w:val="20"/>
              </w:rPr>
              <w:t>Phân tích yêu cầu quản lý tồn kho — US-16</w:t>
            </w:r>
          </w:p>
        </w:tc>
        <w:tc>
          <w:tcPr>
            <w:tcW w:w="2479" w:type="dxa"/>
            <w:vAlign w:val="center"/>
          </w:tcPr>
          <w:p>
            <w:pPr>
              <w:spacing w:after="0" w:line="240" w:lineRule="auto"/>
              <w:jc w:val="center"/>
              <w:rPr>
                <w:rFonts w:hint="default" w:ascii="Times New Roman" w:hAnsi="Times New Roman" w:cs="Times New Roman"/>
                <w:sz w:val="20"/>
                <w:szCs w:val="20"/>
              </w:rPr>
            </w:pPr>
            <w:r>
              <w:rPr>
                <w:rFonts w:hint="default" w:ascii="Times New Roman" w:hAnsi="Times New Roman" w:cs="Times New Roman"/>
                <w:b w:val="0"/>
                <w:sz w:val="20"/>
                <w:szCs w:val="20"/>
              </w:rPr>
              <w:t>Huỳnh Thanh Phong</w:t>
            </w:r>
          </w:p>
        </w:tc>
        <w:tc>
          <w:tcPr>
            <w:tcW w:w="2479" w:type="dxa"/>
            <w:vAlign w:val="center"/>
          </w:tcPr>
          <w:p>
            <w:pPr>
              <w:spacing w:after="0" w:line="240" w:lineRule="auto"/>
              <w:jc w:val="center"/>
              <w:rPr>
                <w:rFonts w:hint="default" w:ascii="Times New Roman" w:hAnsi="Times New Roman" w:cs="Times New Roman"/>
                <w:sz w:val="20"/>
                <w:szCs w:val="20"/>
              </w:rPr>
            </w:pPr>
            <w:r>
              <w:rPr>
                <w:rFonts w:hint="default" w:ascii="Times New Roman" w:hAnsi="Times New Roman" w:cs="Times New Roman"/>
                <w:b w:val="0"/>
                <w:sz w:val="20"/>
                <w:szCs w:val="20"/>
              </w:rPr>
              <w:t>30/11/2026</w:t>
            </w:r>
          </w:p>
        </w:tc>
        <w:tc>
          <w:tcPr>
            <w:tcW w:w="2479" w:type="dxa"/>
            <w:vAlign w:val="center"/>
          </w:tcPr>
          <w:p>
            <w:pPr>
              <w:spacing w:after="0" w:line="240" w:lineRule="auto"/>
              <w:jc w:val="center"/>
              <w:rPr>
                <w:rFonts w:hint="default" w:ascii="Times New Roman" w:hAnsi="Times New Roman" w:cs="Times New Roman"/>
                <w:sz w:val="20"/>
                <w:szCs w:val="20"/>
              </w:rPr>
            </w:pPr>
            <w:r>
              <w:rPr>
                <w:rFonts w:hint="default" w:ascii="Times New Roman" w:hAnsi="Times New Roman" w:cs="Times New Roman"/>
                <w:b w:val="0"/>
                <w:sz w:val="20"/>
                <w:szCs w:val="20"/>
              </w:rPr>
              <w:t>Word / Excel</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79" w:type="dxa"/>
            <w:vAlign w:val="center"/>
          </w:tcPr>
          <w:p>
            <w:pPr>
              <w:spacing w:after="0" w:line="240" w:lineRule="auto"/>
              <w:jc w:val="center"/>
              <w:rPr>
                <w:rFonts w:hint="default" w:ascii="Times New Roman" w:hAnsi="Times New Roman" w:cs="Times New Roman"/>
                <w:sz w:val="20"/>
                <w:szCs w:val="20"/>
              </w:rPr>
            </w:pPr>
            <w:r>
              <w:rPr>
                <w:rFonts w:hint="default" w:ascii="Times New Roman" w:hAnsi="Times New Roman" w:cs="Times New Roman"/>
                <w:b w:val="0"/>
                <w:sz w:val="20"/>
                <w:szCs w:val="20"/>
              </w:rPr>
              <w:t>Thiết kế và lập trình quản lý tồn kho — US-16</w:t>
            </w:r>
          </w:p>
        </w:tc>
        <w:tc>
          <w:tcPr>
            <w:tcW w:w="2479" w:type="dxa"/>
            <w:vAlign w:val="center"/>
          </w:tcPr>
          <w:p>
            <w:pPr>
              <w:spacing w:after="0" w:line="240" w:lineRule="auto"/>
              <w:jc w:val="center"/>
              <w:rPr>
                <w:rFonts w:hint="default" w:ascii="Times New Roman" w:hAnsi="Times New Roman" w:cs="Times New Roman"/>
                <w:sz w:val="20"/>
                <w:szCs w:val="20"/>
              </w:rPr>
            </w:pPr>
            <w:r>
              <w:rPr>
                <w:rFonts w:hint="default" w:ascii="Times New Roman" w:hAnsi="Times New Roman" w:cs="Times New Roman"/>
                <w:b w:val="0"/>
                <w:sz w:val="20"/>
                <w:szCs w:val="20"/>
              </w:rPr>
              <w:t>Trịnh Tấn Phú</w:t>
            </w:r>
          </w:p>
        </w:tc>
        <w:tc>
          <w:tcPr>
            <w:tcW w:w="2479" w:type="dxa"/>
            <w:vAlign w:val="center"/>
          </w:tcPr>
          <w:p>
            <w:pPr>
              <w:spacing w:after="0" w:line="240" w:lineRule="auto"/>
              <w:jc w:val="center"/>
              <w:rPr>
                <w:rFonts w:hint="default" w:ascii="Times New Roman" w:hAnsi="Times New Roman" w:cs="Times New Roman"/>
                <w:sz w:val="20"/>
                <w:szCs w:val="20"/>
              </w:rPr>
            </w:pPr>
            <w:r>
              <w:rPr>
                <w:rFonts w:hint="default" w:ascii="Times New Roman" w:hAnsi="Times New Roman" w:cs="Times New Roman"/>
                <w:b w:val="0"/>
                <w:sz w:val="20"/>
                <w:szCs w:val="20"/>
              </w:rPr>
              <w:t>05/12/2026</w:t>
            </w:r>
          </w:p>
        </w:tc>
        <w:tc>
          <w:tcPr>
            <w:tcW w:w="2479" w:type="dxa"/>
            <w:vAlign w:val="center"/>
          </w:tcPr>
          <w:p>
            <w:pPr>
              <w:spacing w:after="0" w:line="240" w:lineRule="auto"/>
              <w:jc w:val="center"/>
              <w:rPr>
                <w:rFonts w:hint="default" w:ascii="Times New Roman" w:hAnsi="Times New Roman" w:cs="Times New Roman"/>
                <w:sz w:val="20"/>
                <w:szCs w:val="20"/>
              </w:rPr>
            </w:pPr>
            <w:r>
              <w:rPr>
                <w:rFonts w:hint="default" w:ascii="Times New Roman" w:hAnsi="Times New Roman" w:cs="Times New Roman"/>
                <w:b w:val="0"/>
                <w:sz w:val="20"/>
                <w:szCs w:val="20"/>
              </w:rPr>
              <w:t>Backend / SQL</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79" w:type="dxa"/>
            <w:vAlign w:val="center"/>
          </w:tcPr>
          <w:p>
            <w:pPr>
              <w:spacing w:after="0" w:line="240" w:lineRule="auto"/>
              <w:jc w:val="center"/>
              <w:rPr>
                <w:rFonts w:hint="default" w:ascii="Times New Roman" w:hAnsi="Times New Roman" w:cs="Times New Roman"/>
                <w:sz w:val="20"/>
                <w:szCs w:val="20"/>
              </w:rPr>
            </w:pPr>
            <w:r>
              <w:rPr>
                <w:rFonts w:hint="default" w:ascii="Times New Roman" w:hAnsi="Times New Roman" w:cs="Times New Roman"/>
                <w:b w:val="0"/>
                <w:sz w:val="20"/>
                <w:szCs w:val="20"/>
              </w:rPr>
              <w:t>Kiểm thử và tích hợp US-15 → US-16</w:t>
            </w:r>
          </w:p>
        </w:tc>
        <w:tc>
          <w:tcPr>
            <w:tcW w:w="2479" w:type="dxa"/>
            <w:vAlign w:val="center"/>
          </w:tcPr>
          <w:p>
            <w:pPr>
              <w:spacing w:after="0" w:line="240" w:lineRule="auto"/>
              <w:jc w:val="center"/>
              <w:rPr>
                <w:rFonts w:hint="default" w:ascii="Times New Roman" w:hAnsi="Times New Roman" w:cs="Times New Roman"/>
                <w:sz w:val="20"/>
                <w:szCs w:val="20"/>
              </w:rPr>
            </w:pPr>
            <w:r>
              <w:rPr>
                <w:rFonts w:hint="default" w:ascii="Times New Roman" w:hAnsi="Times New Roman" w:cs="Times New Roman"/>
                <w:b w:val="0"/>
                <w:sz w:val="20"/>
                <w:szCs w:val="20"/>
              </w:rPr>
              <w:t>Nguyễn Đăng Phúc Thiện + Đoàn Anh Việt</w:t>
            </w:r>
          </w:p>
        </w:tc>
        <w:tc>
          <w:tcPr>
            <w:tcW w:w="2479" w:type="dxa"/>
            <w:vAlign w:val="center"/>
          </w:tcPr>
          <w:p>
            <w:pPr>
              <w:spacing w:after="0" w:line="240" w:lineRule="auto"/>
              <w:jc w:val="center"/>
              <w:rPr>
                <w:rFonts w:hint="default" w:ascii="Times New Roman" w:hAnsi="Times New Roman" w:cs="Times New Roman"/>
                <w:sz w:val="20"/>
                <w:szCs w:val="20"/>
              </w:rPr>
            </w:pPr>
            <w:r>
              <w:rPr>
                <w:rFonts w:hint="default" w:ascii="Times New Roman" w:hAnsi="Times New Roman" w:cs="Times New Roman"/>
                <w:b w:val="0"/>
                <w:sz w:val="20"/>
                <w:szCs w:val="20"/>
              </w:rPr>
              <w:t>06/12/2026</w:t>
            </w:r>
          </w:p>
        </w:tc>
        <w:tc>
          <w:tcPr>
            <w:tcW w:w="2479" w:type="dxa"/>
            <w:vAlign w:val="center"/>
          </w:tcPr>
          <w:p>
            <w:pPr>
              <w:spacing w:after="0" w:line="240" w:lineRule="auto"/>
              <w:jc w:val="center"/>
              <w:rPr>
                <w:rFonts w:hint="default" w:ascii="Times New Roman" w:hAnsi="Times New Roman" w:cs="Times New Roman"/>
                <w:sz w:val="20"/>
                <w:szCs w:val="20"/>
              </w:rPr>
            </w:pPr>
            <w:r>
              <w:rPr>
                <w:rFonts w:hint="default" w:ascii="Times New Roman" w:hAnsi="Times New Roman" w:cs="Times New Roman"/>
                <w:b w:val="0"/>
                <w:sz w:val="20"/>
                <w:szCs w:val="20"/>
              </w:rPr>
              <w:t>Test Case / GitHub</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79" w:type="dxa"/>
            <w:vAlign w:val="center"/>
          </w:tcPr>
          <w:p>
            <w:pPr>
              <w:spacing w:after="0" w:line="240" w:lineRule="auto"/>
              <w:jc w:val="center"/>
              <w:rPr>
                <w:rFonts w:hint="default" w:ascii="Times New Roman" w:hAnsi="Times New Roman" w:cs="Times New Roman"/>
                <w:sz w:val="20"/>
                <w:szCs w:val="20"/>
              </w:rPr>
            </w:pPr>
            <w:r>
              <w:rPr>
                <w:rFonts w:hint="default" w:ascii="Times New Roman" w:hAnsi="Times New Roman" w:cs="Times New Roman"/>
                <w:b w:val="0"/>
                <w:sz w:val="20"/>
                <w:szCs w:val="20"/>
              </w:rPr>
              <w:t>Review Sprint</w:t>
            </w:r>
          </w:p>
        </w:tc>
        <w:tc>
          <w:tcPr>
            <w:tcW w:w="2479" w:type="dxa"/>
            <w:vAlign w:val="center"/>
          </w:tcPr>
          <w:p>
            <w:pPr>
              <w:spacing w:after="0" w:line="240" w:lineRule="auto"/>
              <w:jc w:val="center"/>
              <w:rPr>
                <w:rFonts w:hint="default" w:ascii="Times New Roman" w:hAnsi="Times New Roman" w:cs="Times New Roman"/>
                <w:sz w:val="20"/>
                <w:szCs w:val="20"/>
              </w:rPr>
            </w:pPr>
            <w:r>
              <w:rPr>
                <w:rFonts w:hint="default" w:ascii="Times New Roman" w:hAnsi="Times New Roman" w:cs="Times New Roman"/>
                <w:b w:val="0"/>
                <w:sz w:val="20"/>
                <w:szCs w:val="20"/>
              </w:rPr>
              <w:t>Nguyễn Quốc Toàn</w:t>
            </w:r>
          </w:p>
        </w:tc>
        <w:tc>
          <w:tcPr>
            <w:tcW w:w="2479" w:type="dxa"/>
            <w:vAlign w:val="center"/>
          </w:tcPr>
          <w:p>
            <w:pPr>
              <w:spacing w:after="0" w:line="240" w:lineRule="auto"/>
              <w:jc w:val="center"/>
              <w:rPr>
                <w:rFonts w:hint="default" w:ascii="Times New Roman" w:hAnsi="Times New Roman" w:cs="Times New Roman"/>
                <w:sz w:val="20"/>
                <w:szCs w:val="20"/>
              </w:rPr>
            </w:pPr>
            <w:r>
              <w:rPr>
                <w:rFonts w:hint="default" w:ascii="Times New Roman" w:hAnsi="Times New Roman" w:cs="Times New Roman"/>
                <w:b w:val="0"/>
                <w:sz w:val="20"/>
                <w:szCs w:val="20"/>
              </w:rPr>
              <w:t>07/12/2026</w:t>
            </w:r>
          </w:p>
        </w:tc>
        <w:tc>
          <w:tcPr>
            <w:tcW w:w="2479" w:type="dxa"/>
            <w:vAlign w:val="center"/>
          </w:tcPr>
          <w:p>
            <w:pPr>
              <w:spacing w:after="0" w:line="240" w:lineRule="auto"/>
              <w:jc w:val="center"/>
              <w:rPr>
                <w:rFonts w:hint="default" w:ascii="Times New Roman" w:hAnsi="Times New Roman" w:cs="Times New Roman"/>
                <w:sz w:val="20"/>
                <w:szCs w:val="20"/>
              </w:rPr>
            </w:pPr>
            <w:r>
              <w:rPr>
                <w:rFonts w:hint="default" w:ascii="Times New Roman" w:hAnsi="Times New Roman" w:cs="Times New Roman"/>
                <w:b w:val="0"/>
                <w:sz w:val="20"/>
                <w:szCs w:val="20"/>
              </w:rPr>
              <w:t>GitHub / Review</w:t>
            </w:r>
          </w:p>
        </w:tc>
      </w:tr>
    </w:tbl>
    <w:p>
      <w:pPr>
        <w:spacing w:after="0"/>
        <w:rPr>
          <w:rFonts w:hint="default" w:ascii="Times New Roman" w:hAnsi="Times New Roman" w:cs="Times New Roman"/>
        </w:rPr>
      </w:pPr>
    </w:p>
    <w:p>
      <w:pPr>
        <w:pStyle w:val="3"/>
        <w:rPr>
          <w:rFonts w:hint="default" w:ascii="Times New Roman" w:hAnsi="Times New Roman" w:cs="Times New Roman"/>
        </w:rPr>
      </w:pPr>
      <w:r>
        <w:rPr>
          <w:rFonts w:hint="default" w:ascii="Times New Roman" w:hAnsi="Times New Roman" w:cs="Times New Roman"/>
        </w:rPr>
        <w:t>4. Rủi ro và biện pháp</w:t>
      </w:r>
    </w:p>
    <w:p>
      <w:pPr>
        <w:pStyle w:val="20"/>
        <w:spacing w:after="40"/>
        <w:rPr>
          <w:rFonts w:hint="default" w:ascii="Times New Roman" w:hAnsi="Times New Roman" w:cs="Times New Roman"/>
        </w:rPr>
      </w:pPr>
      <w:r>
        <w:rPr>
          <w:rFonts w:hint="default" w:ascii="Times New Roman" w:hAnsi="Times New Roman" w:cs="Times New Roman"/>
        </w:rPr>
        <w:t>Rủi ro: Công thức hoặc định lượng món khai báo sai</w:t>
      </w:r>
    </w:p>
    <w:p>
      <w:pPr>
        <w:pStyle w:val="21"/>
        <w:numPr>
          <w:numId w:val="0"/>
        </w:numPr>
        <w:spacing w:after="40"/>
        <w:ind w:left="360" w:leftChars="0"/>
        <w:rPr>
          <w:rFonts w:hint="default" w:ascii="Times New Roman" w:hAnsi="Times New Roman" w:cs="Times New Roman"/>
        </w:rPr>
      </w:pPr>
      <w:r>
        <w:rPr>
          <w:rFonts w:hint="default" w:ascii="Times New Roman" w:hAnsi="Times New Roman" w:cs="Times New Roman"/>
          <w:lang w:val="en-US"/>
        </w:rPr>
        <w:t>=&gt; B</w:t>
      </w:r>
      <w:r>
        <w:rPr>
          <w:rFonts w:hint="default" w:ascii="Times New Roman" w:hAnsi="Times New Roman" w:cs="Times New Roman"/>
        </w:rPr>
        <w:t>iện pháp: Kiểm tra công thức mẫu và dữ liệu định lượng</w:t>
      </w:r>
    </w:p>
    <w:p>
      <w:pPr>
        <w:pStyle w:val="20"/>
        <w:spacing w:after="40"/>
        <w:rPr>
          <w:rFonts w:hint="default" w:ascii="Times New Roman" w:hAnsi="Times New Roman" w:cs="Times New Roman"/>
        </w:rPr>
      </w:pPr>
      <w:r>
        <w:rPr>
          <w:rFonts w:hint="default" w:ascii="Times New Roman" w:hAnsi="Times New Roman" w:cs="Times New Roman"/>
        </w:rPr>
        <w:t>Rủi ro: Món không được đánh dấu tạm hết khi thiếu nguyên liệu</w:t>
      </w:r>
    </w:p>
    <w:p>
      <w:pPr>
        <w:pStyle w:val="21"/>
        <w:numPr>
          <w:numId w:val="0"/>
        </w:numPr>
        <w:spacing w:after="40"/>
        <w:ind w:left="360" w:leftChars="0"/>
        <w:rPr>
          <w:rFonts w:hint="default" w:ascii="Times New Roman" w:hAnsi="Times New Roman" w:cs="Times New Roman"/>
        </w:rPr>
      </w:pPr>
      <w:r>
        <w:rPr>
          <w:rFonts w:hint="default" w:ascii="Times New Roman" w:hAnsi="Times New Roman" w:cs="Times New Roman"/>
          <w:lang w:val="en-US"/>
        </w:rPr>
        <w:t xml:space="preserve">=&gt; </w:t>
      </w:r>
      <w:r>
        <w:rPr>
          <w:rFonts w:hint="default" w:ascii="Times New Roman" w:hAnsi="Times New Roman" w:cs="Times New Roman"/>
        </w:rPr>
        <w:t>Biện pháp: Kiểm thử điều kiện thiếu từng nguyên liệu quan trọng</w:t>
      </w:r>
    </w:p>
    <w:p>
      <w:pPr>
        <w:pStyle w:val="3"/>
        <w:rPr>
          <w:rFonts w:hint="default" w:ascii="Times New Roman" w:hAnsi="Times New Roman" w:cs="Times New Roman"/>
        </w:rPr>
      </w:pPr>
      <w:r>
        <w:rPr>
          <w:rFonts w:hint="default" w:ascii="Times New Roman" w:hAnsi="Times New Roman" w:cs="Times New Roman"/>
        </w:rPr>
        <w:t>5. Sprint Planning Update</w:t>
      </w:r>
    </w:p>
    <w:p>
      <w:pPr>
        <w:pStyle w:val="20"/>
        <w:spacing w:after="40"/>
        <w:rPr>
          <w:rFonts w:hint="default" w:ascii="Times New Roman" w:hAnsi="Times New Roman" w:cs="Times New Roman"/>
        </w:rPr>
      </w:pPr>
      <w:r>
        <w:rPr>
          <w:rFonts w:hint="default" w:ascii="Times New Roman" w:hAnsi="Times New Roman" w:cs="Times New Roman"/>
        </w:rPr>
        <w:t xml:space="preserve">Thay đổi so với kế hoạch ban đầu: </w:t>
      </w:r>
      <w:r>
        <w:rPr>
          <w:rFonts w:hint="default" w:ascii="Times New Roman" w:hAnsi="Times New Roman" w:cs="Times New Roman"/>
          <w:lang w:val="en-US"/>
        </w:rPr>
        <w:t xml:space="preserve">Không có </w:t>
      </w:r>
    </w:p>
    <w:p>
      <w:pPr>
        <w:pStyle w:val="20"/>
        <w:spacing w:after="40"/>
        <w:rPr>
          <w:rFonts w:hint="default" w:ascii="Times New Roman" w:hAnsi="Times New Roman" w:cs="Times New Roman"/>
        </w:rPr>
      </w:pPr>
      <w:r>
        <w:rPr>
          <w:rFonts w:hint="default" w:ascii="Times New Roman" w:hAnsi="Times New Roman" w:cs="Times New Roman"/>
        </w:rPr>
        <w:t>Lý do cập nhật: Thực hiện theo Sprint Backlog đã được phân bổ</w:t>
      </w:r>
    </w:p>
    <w:p>
      <w:pPr>
        <w:pStyle w:val="20"/>
        <w:numPr>
          <w:numId w:val="0"/>
        </w:numPr>
        <w:spacing w:after="40"/>
        <w:ind w:leftChars="0"/>
        <w:rPr>
          <w:rFonts w:hint="default" w:ascii="Times New Roman" w:hAnsi="Times New Roman" w:cs="Times New Roman"/>
        </w:rPr>
      </w:pPr>
    </w:p>
    <w:p>
      <w:pPr>
        <w:pStyle w:val="2"/>
        <w:bidi w:val="0"/>
        <w:rPr>
          <w:rFonts w:hint="default" w:ascii="Times New Roman" w:hAnsi="Times New Roman" w:cs="Times New Roman"/>
        </w:rPr>
      </w:pPr>
      <w:r>
        <w:rPr>
          <w:rFonts w:hint="default" w:ascii="Times New Roman" w:hAnsi="Times New Roman" w:cs="Times New Roman"/>
        </w:rPr>
        <w:t>SPRINT PLANNING – SPRINT 7</w:t>
      </w:r>
    </w:p>
    <w:tbl>
      <w:tblPr>
        <w:tblStyle w:val="3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957"/>
        <w:gridCol w:w="4957"/>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4957" w:type="dxa"/>
            <w:shd w:val="clear" w:color="auto" w:fill="D9EAF7"/>
            <w:vAlign w:val="center"/>
          </w:tcPr>
          <w:p>
            <w:pPr>
              <w:spacing w:after="0" w:line="240" w:lineRule="auto"/>
              <w:jc w:val="center"/>
              <w:rPr>
                <w:rFonts w:hint="default" w:ascii="Times New Roman" w:hAnsi="Times New Roman" w:cs="Times New Roman"/>
                <w:sz w:val="24"/>
                <w:szCs w:val="24"/>
              </w:rPr>
            </w:pPr>
            <w:r>
              <w:rPr>
                <w:rFonts w:hint="default" w:ascii="Times New Roman" w:hAnsi="Times New Roman" w:cs="Times New Roman"/>
                <w:b/>
                <w:sz w:val="24"/>
                <w:szCs w:val="24"/>
              </w:rPr>
              <w:t>Nội dung</w:t>
            </w:r>
          </w:p>
        </w:tc>
        <w:tc>
          <w:tcPr>
            <w:tcW w:w="4957" w:type="dxa"/>
            <w:shd w:val="clear" w:color="auto" w:fill="D9EAF7"/>
            <w:vAlign w:val="center"/>
          </w:tcPr>
          <w:p>
            <w:pPr>
              <w:spacing w:after="0" w:line="240" w:lineRule="auto"/>
              <w:jc w:val="center"/>
              <w:rPr>
                <w:rFonts w:hint="default" w:ascii="Times New Roman" w:hAnsi="Times New Roman" w:cs="Times New Roman"/>
                <w:sz w:val="24"/>
                <w:szCs w:val="24"/>
              </w:rPr>
            </w:pPr>
            <w:r>
              <w:rPr>
                <w:rFonts w:hint="default" w:ascii="Times New Roman" w:hAnsi="Times New Roman" w:cs="Times New Roman"/>
                <w:b/>
                <w:sz w:val="24"/>
                <w:szCs w:val="24"/>
              </w:rPr>
              <w:t>Thông tin</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957" w:type="dxa"/>
            <w:vAlign w:val="center"/>
          </w:tcPr>
          <w:p>
            <w:pPr>
              <w:spacing w:after="0" w:line="240" w:lineRule="auto"/>
              <w:jc w:val="center"/>
              <w:rPr>
                <w:rFonts w:hint="default" w:ascii="Times New Roman" w:hAnsi="Times New Roman" w:cs="Times New Roman"/>
                <w:sz w:val="24"/>
                <w:szCs w:val="24"/>
              </w:rPr>
            </w:pPr>
            <w:r>
              <w:rPr>
                <w:rFonts w:hint="default" w:ascii="Times New Roman" w:hAnsi="Times New Roman" w:cs="Times New Roman"/>
                <w:b w:val="0"/>
                <w:sz w:val="24"/>
                <w:szCs w:val="24"/>
              </w:rPr>
              <w:t>Mã sprint</w:t>
            </w:r>
          </w:p>
        </w:tc>
        <w:tc>
          <w:tcPr>
            <w:tcW w:w="4957" w:type="dxa"/>
            <w:vAlign w:val="center"/>
          </w:tcPr>
          <w:p>
            <w:pPr>
              <w:spacing w:after="0" w:line="240" w:lineRule="auto"/>
              <w:jc w:val="center"/>
              <w:rPr>
                <w:rFonts w:hint="default" w:ascii="Times New Roman" w:hAnsi="Times New Roman" w:cs="Times New Roman"/>
                <w:sz w:val="24"/>
                <w:szCs w:val="24"/>
              </w:rPr>
            </w:pPr>
            <w:r>
              <w:rPr>
                <w:rFonts w:hint="default" w:ascii="Times New Roman" w:hAnsi="Times New Roman" w:cs="Times New Roman"/>
                <w:b w:val="0"/>
                <w:sz w:val="24"/>
                <w:szCs w:val="24"/>
              </w:rPr>
              <w:t>Sprint 7</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957" w:type="dxa"/>
            <w:vAlign w:val="center"/>
          </w:tcPr>
          <w:p>
            <w:pPr>
              <w:spacing w:after="0" w:line="240" w:lineRule="auto"/>
              <w:jc w:val="center"/>
              <w:rPr>
                <w:rFonts w:hint="default" w:ascii="Times New Roman" w:hAnsi="Times New Roman" w:cs="Times New Roman"/>
                <w:sz w:val="24"/>
                <w:szCs w:val="24"/>
              </w:rPr>
            </w:pPr>
            <w:r>
              <w:rPr>
                <w:rFonts w:hint="default" w:ascii="Times New Roman" w:hAnsi="Times New Roman" w:cs="Times New Roman"/>
                <w:b w:val="0"/>
                <w:sz w:val="24"/>
                <w:szCs w:val="24"/>
              </w:rPr>
              <w:t>Thời gian bắt đầu</w:t>
            </w:r>
          </w:p>
        </w:tc>
        <w:tc>
          <w:tcPr>
            <w:tcW w:w="4957" w:type="dxa"/>
            <w:vAlign w:val="center"/>
          </w:tcPr>
          <w:p>
            <w:pPr>
              <w:spacing w:after="0" w:line="240" w:lineRule="auto"/>
              <w:jc w:val="center"/>
              <w:rPr>
                <w:rFonts w:hint="default" w:ascii="Times New Roman" w:hAnsi="Times New Roman" w:cs="Times New Roman"/>
                <w:sz w:val="24"/>
                <w:szCs w:val="24"/>
              </w:rPr>
            </w:pPr>
            <w:r>
              <w:rPr>
                <w:rFonts w:hint="default" w:ascii="Times New Roman" w:hAnsi="Times New Roman" w:cs="Times New Roman"/>
                <w:b w:val="0"/>
                <w:sz w:val="24"/>
                <w:szCs w:val="24"/>
              </w:rPr>
              <w:t>08/12/2026</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957" w:type="dxa"/>
            <w:vAlign w:val="center"/>
          </w:tcPr>
          <w:p>
            <w:pPr>
              <w:spacing w:after="0" w:line="240" w:lineRule="auto"/>
              <w:jc w:val="center"/>
              <w:rPr>
                <w:rFonts w:hint="default" w:ascii="Times New Roman" w:hAnsi="Times New Roman" w:cs="Times New Roman"/>
                <w:sz w:val="24"/>
                <w:szCs w:val="24"/>
              </w:rPr>
            </w:pPr>
            <w:r>
              <w:rPr>
                <w:rFonts w:hint="default" w:ascii="Times New Roman" w:hAnsi="Times New Roman" w:cs="Times New Roman"/>
                <w:b w:val="0"/>
                <w:sz w:val="24"/>
                <w:szCs w:val="24"/>
              </w:rPr>
              <w:t>Thời gian kết thúc</w:t>
            </w:r>
          </w:p>
        </w:tc>
        <w:tc>
          <w:tcPr>
            <w:tcW w:w="4957" w:type="dxa"/>
            <w:vAlign w:val="center"/>
          </w:tcPr>
          <w:p>
            <w:pPr>
              <w:spacing w:after="0" w:line="240" w:lineRule="auto"/>
              <w:jc w:val="center"/>
              <w:rPr>
                <w:rFonts w:hint="default" w:ascii="Times New Roman" w:hAnsi="Times New Roman" w:cs="Times New Roman"/>
                <w:sz w:val="24"/>
                <w:szCs w:val="24"/>
              </w:rPr>
            </w:pPr>
            <w:r>
              <w:rPr>
                <w:rFonts w:hint="default" w:ascii="Times New Roman" w:hAnsi="Times New Roman" w:cs="Times New Roman"/>
                <w:b w:val="0"/>
                <w:sz w:val="24"/>
                <w:szCs w:val="24"/>
              </w:rPr>
              <w:t>21/12/2026</w:t>
            </w:r>
          </w:p>
        </w:tc>
      </w:tr>
    </w:tbl>
    <w:p>
      <w:pPr>
        <w:spacing w:after="0"/>
        <w:rPr>
          <w:rFonts w:hint="default" w:ascii="Times New Roman" w:hAnsi="Times New Roman" w:cs="Times New Roman"/>
        </w:rPr>
      </w:pPr>
    </w:p>
    <w:p>
      <w:pPr>
        <w:pStyle w:val="3"/>
        <w:rPr>
          <w:rFonts w:hint="default" w:ascii="Times New Roman" w:hAnsi="Times New Roman" w:cs="Times New Roman"/>
        </w:rPr>
      </w:pPr>
      <w:r>
        <w:rPr>
          <w:rFonts w:hint="default" w:ascii="Times New Roman" w:hAnsi="Times New Roman" w:cs="Times New Roman"/>
        </w:rPr>
        <w:t>1. Mục tiêu Sprint</w:t>
      </w:r>
    </w:p>
    <w:p>
      <w:pPr>
        <w:pStyle w:val="20"/>
        <w:spacing w:after="40"/>
        <w:rPr>
          <w:rFonts w:hint="default" w:ascii="Times New Roman" w:hAnsi="Times New Roman" w:cs="Times New Roman"/>
          <w:sz w:val="24"/>
          <w:szCs w:val="24"/>
        </w:rPr>
      </w:pPr>
      <w:r>
        <w:rPr>
          <w:rFonts w:hint="default" w:ascii="Times New Roman" w:hAnsi="Times New Roman" w:cs="Times New Roman"/>
          <w:sz w:val="24"/>
          <w:szCs w:val="24"/>
        </w:rPr>
        <w:t>Ghi nhận hoạt động nhập nguyên liệu để cập nhật tồn kho</w:t>
      </w:r>
    </w:p>
    <w:p>
      <w:pPr>
        <w:pStyle w:val="20"/>
        <w:spacing w:after="40"/>
        <w:rPr>
          <w:rFonts w:hint="default" w:ascii="Times New Roman" w:hAnsi="Times New Roman" w:cs="Times New Roman"/>
          <w:sz w:val="24"/>
          <w:szCs w:val="24"/>
        </w:rPr>
      </w:pPr>
      <w:r>
        <w:rPr>
          <w:rFonts w:hint="default" w:ascii="Times New Roman" w:hAnsi="Times New Roman" w:cs="Times New Roman"/>
          <w:sz w:val="24"/>
          <w:szCs w:val="24"/>
        </w:rPr>
        <w:t>Hỗ trợ tiếp nhận khách và sắp xếp bàn cho khách chưa đặt trước</w:t>
      </w:r>
    </w:p>
    <w:p>
      <w:pPr>
        <w:pStyle w:val="3"/>
        <w:rPr>
          <w:rFonts w:hint="default" w:ascii="Times New Roman" w:hAnsi="Times New Roman" w:cs="Times New Roman"/>
        </w:rPr>
      </w:pPr>
      <w:r>
        <w:rPr>
          <w:rFonts w:hint="default" w:ascii="Times New Roman" w:hAnsi="Times New Roman" w:cs="Times New Roman"/>
        </w:rPr>
        <w:t>2. Backlog được chọn cho Sprint</w:t>
      </w:r>
    </w:p>
    <w:tbl>
      <w:tblPr>
        <w:tblStyle w:val="3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52"/>
        <w:gridCol w:w="1652"/>
        <w:gridCol w:w="1652"/>
        <w:gridCol w:w="1652"/>
        <w:gridCol w:w="1652"/>
        <w:gridCol w:w="1652"/>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1652" w:type="dxa"/>
            <w:shd w:val="clear" w:color="auto" w:fill="D9EAF7"/>
            <w:vAlign w:val="center"/>
          </w:tcPr>
          <w:p>
            <w:pPr>
              <w:spacing w:after="0" w:line="240" w:lineRule="auto"/>
              <w:jc w:val="center"/>
              <w:rPr>
                <w:rFonts w:hint="default" w:ascii="Times New Roman" w:hAnsi="Times New Roman" w:cs="Times New Roman"/>
                <w:sz w:val="20"/>
                <w:szCs w:val="20"/>
              </w:rPr>
            </w:pPr>
            <w:r>
              <w:rPr>
                <w:rFonts w:hint="default" w:ascii="Times New Roman" w:hAnsi="Times New Roman" w:cs="Times New Roman"/>
                <w:b/>
                <w:sz w:val="20"/>
                <w:szCs w:val="20"/>
              </w:rPr>
              <w:t>User Story</w:t>
            </w:r>
          </w:p>
        </w:tc>
        <w:tc>
          <w:tcPr>
            <w:tcW w:w="1652" w:type="dxa"/>
            <w:shd w:val="clear" w:color="auto" w:fill="D9EAF7"/>
            <w:vAlign w:val="center"/>
          </w:tcPr>
          <w:p>
            <w:pPr>
              <w:spacing w:after="0" w:line="240" w:lineRule="auto"/>
              <w:jc w:val="center"/>
              <w:rPr>
                <w:rFonts w:hint="default" w:ascii="Times New Roman" w:hAnsi="Times New Roman" w:cs="Times New Roman"/>
                <w:sz w:val="20"/>
                <w:szCs w:val="20"/>
              </w:rPr>
            </w:pPr>
            <w:r>
              <w:rPr>
                <w:rFonts w:hint="default" w:ascii="Times New Roman" w:hAnsi="Times New Roman" w:cs="Times New Roman"/>
                <w:b/>
                <w:sz w:val="20"/>
                <w:szCs w:val="20"/>
              </w:rPr>
              <w:t>Mô tả</w:t>
            </w:r>
          </w:p>
        </w:tc>
        <w:tc>
          <w:tcPr>
            <w:tcW w:w="1652" w:type="dxa"/>
            <w:shd w:val="clear" w:color="auto" w:fill="D9EAF7"/>
            <w:vAlign w:val="center"/>
          </w:tcPr>
          <w:p>
            <w:pPr>
              <w:spacing w:after="0" w:line="240" w:lineRule="auto"/>
              <w:jc w:val="center"/>
              <w:rPr>
                <w:rFonts w:hint="default" w:ascii="Times New Roman" w:hAnsi="Times New Roman" w:cs="Times New Roman"/>
                <w:sz w:val="20"/>
                <w:szCs w:val="20"/>
              </w:rPr>
            </w:pPr>
            <w:r>
              <w:rPr>
                <w:rFonts w:hint="default" w:ascii="Times New Roman" w:hAnsi="Times New Roman" w:cs="Times New Roman"/>
                <w:b/>
                <w:sz w:val="20"/>
                <w:szCs w:val="20"/>
              </w:rPr>
              <w:t>Độ ưu tiên</w:t>
            </w:r>
          </w:p>
        </w:tc>
        <w:tc>
          <w:tcPr>
            <w:tcW w:w="1652" w:type="dxa"/>
            <w:shd w:val="clear" w:color="auto" w:fill="D9EAF7"/>
            <w:vAlign w:val="center"/>
          </w:tcPr>
          <w:p>
            <w:pPr>
              <w:spacing w:after="0" w:line="240" w:lineRule="auto"/>
              <w:jc w:val="center"/>
              <w:rPr>
                <w:rFonts w:hint="default" w:ascii="Times New Roman" w:hAnsi="Times New Roman" w:cs="Times New Roman"/>
                <w:sz w:val="20"/>
                <w:szCs w:val="20"/>
              </w:rPr>
            </w:pPr>
            <w:r>
              <w:rPr>
                <w:rFonts w:hint="default" w:ascii="Times New Roman" w:hAnsi="Times New Roman" w:cs="Times New Roman"/>
                <w:b/>
                <w:sz w:val="20"/>
                <w:szCs w:val="20"/>
              </w:rPr>
              <w:t>Points</w:t>
            </w:r>
          </w:p>
        </w:tc>
        <w:tc>
          <w:tcPr>
            <w:tcW w:w="1652" w:type="dxa"/>
            <w:shd w:val="clear" w:color="auto" w:fill="D9EAF7"/>
            <w:vAlign w:val="center"/>
          </w:tcPr>
          <w:p>
            <w:pPr>
              <w:spacing w:after="0" w:line="240" w:lineRule="auto"/>
              <w:jc w:val="center"/>
              <w:rPr>
                <w:rFonts w:hint="default" w:ascii="Times New Roman" w:hAnsi="Times New Roman" w:cs="Times New Roman"/>
                <w:sz w:val="20"/>
                <w:szCs w:val="20"/>
              </w:rPr>
            </w:pPr>
            <w:r>
              <w:rPr>
                <w:rFonts w:hint="default" w:ascii="Times New Roman" w:hAnsi="Times New Roman" w:cs="Times New Roman"/>
                <w:b/>
                <w:sz w:val="20"/>
                <w:szCs w:val="20"/>
              </w:rPr>
              <w:t>Người phụ trách</w:t>
            </w:r>
          </w:p>
        </w:tc>
        <w:tc>
          <w:tcPr>
            <w:tcW w:w="1652" w:type="dxa"/>
            <w:shd w:val="clear" w:color="auto" w:fill="D9EAF7"/>
            <w:vAlign w:val="center"/>
          </w:tcPr>
          <w:p>
            <w:pPr>
              <w:spacing w:after="0" w:line="240" w:lineRule="auto"/>
              <w:jc w:val="center"/>
              <w:rPr>
                <w:rFonts w:hint="default" w:ascii="Times New Roman" w:hAnsi="Times New Roman" w:cs="Times New Roman"/>
                <w:sz w:val="20"/>
                <w:szCs w:val="20"/>
              </w:rPr>
            </w:pPr>
            <w:r>
              <w:rPr>
                <w:rFonts w:hint="default" w:ascii="Times New Roman" w:hAnsi="Times New Roman" w:cs="Times New Roman"/>
                <w:b/>
                <w:sz w:val="20"/>
                <w:szCs w:val="20"/>
              </w:rPr>
              <w:t>Trạng thái</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52" w:type="dxa"/>
            <w:vAlign w:val="center"/>
          </w:tcPr>
          <w:p>
            <w:pPr>
              <w:spacing w:after="0" w:line="240" w:lineRule="auto"/>
              <w:jc w:val="center"/>
              <w:rPr>
                <w:rFonts w:hint="default" w:ascii="Times New Roman" w:hAnsi="Times New Roman" w:cs="Times New Roman"/>
                <w:sz w:val="20"/>
                <w:szCs w:val="20"/>
              </w:rPr>
            </w:pPr>
            <w:r>
              <w:rPr>
                <w:rFonts w:hint="default" w:ascii="Times New Roman" w:hAnsi="Times New Roman" w:cs="Times New Roman"/>
                <w:b w:val="0"/>
                <w:sz w:val="20"/>
                <w:szCs w:val="20"/>
              </w:rPr>
              <w:t>US-17</w:t>
            </w:r>
          </w:p>
        </w:tc>
        <w:tc>
          <w:tcPr>
            <w:tcW w:w="1652" w:type="dxa"/>
            <w:vAlign w:val="center"/>
          </w:tcPr>
          <w:p>
            <w:pPr>
              <w:spacing w:after="0" w:line="240" w:lineRule="auto"/>
              <w:jc w:val="center"/>
              <w:rPr>
                <w:rFonts w:hint="default" w:ascii="Times New Roman" w:hAnsi="Times New Roman" w:cs="Times New Roman"/>
                <w:sz w:val="20"/>
                <w:szCs w:val="20"/>
              </w:rPr>
            </w:pPr>
            <w:r>
              <w:rPr>
                <w:rFonts w:hint="default" w:ascii="Times New Roman" w:hAnsi="Times New Roman" w:cs="Times New Roman"/>
                <w:b w:val="0"/>
                <w:sz w:val="20"/>
                <w:szCs w:val="20"/>
              </w:rPr>
              <w:t>Là admin, tôi muốn ghi nhận hoạt động nhập nguyên liệu (nguyên liệu, số lượng, thời gian nhập) để cập nhật tồn kho khi có hàng mới.</w:t>
            </w:r>
          </w:p>
        </w:tc>
        <w:tc>
          <w:tcPr>
            <w:tcW w:w="1652" w:type="dxa"/>
            <w:vAlign w:val="center"/>
          </w:tcPr>
          <w:p>
            <w:pPr>
              <w:spacing w:after="0" w:line="240" w:lineRule="auto"/>
              <w:jc w:val="center"/>
              <w:rPr>
                <w:rFonts w:hint="default" w:ascii="Times New Roman" w:hAnsi="Times New Roman" w:cs="Times New Roman"/>
                <w:sz w:val="20"/>
                <w:szCs w:val="20"/>
                <w:lang w:val="en-US"/>
              </w:rPr>
            </w:pPr>
            <w:r>
              <w:rPr>
                <w:rFonts w:hint="default" w:ascii="Times New Roman" w:hAnsi="Times New Roman" w:cs="Times New Roman"/>
                <w:b w:val="0"/>
                <w:sz w:val="20"/>
                <w:szCs w:val="20"/>
                <w:lang w:val="en-US"/>
              </w:rPr>
              <w:t xml:space="preserve">Cao </w:t>
            </w:r>
          </w:p>
        </w:tc>
        <w:tc>
          <w:tcPr>
            <w:tcW w:w="1652" w:type="dxa"/>
            <w:vAlign w:val="center"/>
          </w:tcPr>
          <w:p>
            <w:pPr>
              <w:spacing w:after="0" w:line="240" w:lineRule="auto"/>
              <w:jc w:val="center"/>
              <w:rPr>
                <w:rFonts w:hint="default" w:ascii="Times New Roman" w:hAnsi="Times New Roman" w:cs="Times New Roman"/>
                <w:sz w:val="20"/>
                <w:szCs w:val="20"/>
              </w:rPr>
            </w:pPr>
            <w:r>
              <w:rPr>
                <w:rFonts w:hint="default" w:ascii="Times New Roman" w:hAnsi="Times New Roman" w:cs="Times New Roman"/>
                <w:b w:val="0"/>
                <w:sz w:val="20"/>
                <w:szCs w:val="20"/>
              </w:rPr>
              <w:t>5</w:t>
            </w:r>
          </w:p>
        </w:tc>
        <w:tc>
          <w:tcPr>
            <w:tcW w:w="1652" w:type="dxa"/>
            <w:vAlign w:val="center"/>
          </w:tcPr>
          <w:p>
            <w:pPr>
              <w:spacing w:after="0" w:line="240" w:lineRule="auto"/>
              <w:jc w:val="center"/>
              <w:rPr>
                <w:rFonts w:hint="default" w:ascii="Times New Roman" w:hAnsi="Times New Roman" w:cs="Times New Roman"/>
                <w:sz w:val="20"/>
                <w:szCs w:val="20"/>
              </w:rPr>
            </w:pPr>
            <w:r>
              <w:rPr>
                <w:rFonts w:hint="default" w:ascii="Times New Roman" w:hAnsi="Times New Roman" w:cs="Times New Roman"/>
                <w:b w:val="0"/>
                <w:sz w:val="20"/>
                <w:szCs w:val="20"/>
                <w:lang w:val="en-US"/>
              </w:rPr>
              <w:t xml:space="preserve">Huỳnh </w:t>
            </w:r>
            <w:r>
              <w:rPr>
                <w:rFonts w:hint="default" w:ascii="Times New Roman" w:hAnsi="Times New Roman" w:cs="Times New Roman"/>
                <w:b w:val="0"/>
                <w:sz w:val="20"/>
                <w:szCs w:val="20"/>
              </w:rPr>
              <w:t>Thanh Phong</w:t>
            </w:r>
          </w:p>
        </w:tc>
        <w:tc>
          <w:tcPr>
            <w:tcW w:w="1652" w:type="dxa"/>
            <w:vAlign w:val="center"/>
          </w:tcPr>
          <w:p>
            <w:pPr>
              <w:spacing w:after="0" w:line="240" w:lineRule="auto"/>
              <w:jc w:val="center"/>
              <w:rPr>
                <w:rFonts w:hint="default" w:ascii="Times New Roman" w:hAnsi="Times New Roman" w:cs="Times New Roman"/>
                <w:sz w:val="20"/>
                <w:szCs w:val="20"/>
              </w:rPr>
            </w:pPr>
            <w:r>
              <w:rPr>
                <w:rFonts w:hint="default" w:ascii="Times New Roman" w:hAnsi="Times New Roman" w:cs="Times New Roman"/>
                <w:b w:val="0"/>
                <w:sz w:val="20"/>
                <w:szCs w:val="20"/>
              </w:rPr>
              <w:t>To Do</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52" w:type="dxa"/>
            <w:vAlign w:val="center"/>
          </w:tcPr>
          <w:p>
            <w:pPr>
              <w:spacing w:after="0" w:line="240" w:lineRule="auto"/>
              <w:jc w:val="center"/>
              <w:rPr>
                <w:rFonts w:hint="default" w:ascii="Times New Roman" w:hAnsi="Times New Roman" w:cs="Times New Roman"/>
                <w:sz w:val="20"/>
                <w:szCs w:val="20"/>
              </w:rPr>
            </w:pPr>
            <w:r>
              <w:rPr>
                <w:rFonts w:hint="default" w:ascii="Times New Roman" w:hAnsi="Times New Roman" w:cs="Times New Roman"/>
                <w:b w:val="0"/>
                <w:sz w:val="20"/>
                <w:szCs w:val="20"/>
              </w:rPr>
              <w:t>US-18</w:t>
            </w:r>
          </w:p>
        </w:tc>
        <w:tc>
          <w:tcPr>
            <w:tcW w:w="1652" w:type="dxa"/>
            <w:vAlign w:val="center"/>
          </w:tcPr>
          <w:p>
            <w:pPr>
              <w:spacing w:after="0" w:line="240" w:lineRule="auto"/>
              <w:jc w:val="center"/>
              <w:rPr>
                <w:rFonts w:hint="default" w:ascii="Times New Roman" w:hAnsi="Times New Roman" w:cs="Times New Roman"/>
                <w:sz w:val="20"/>
                <w:szCs w:val="20"/>
              </w:rPr>
            </w:pPr>
            <w:r>
              <w:rPr>
                <w:rFonts w:hint="default" w:ascii="Times New Roman" w:hAnsi="Times New Roman" w:cs="Times New Roman"/>
                <w:b w:val="0"/>
                <w:sz w:val="20"/>
                <w:szCs w:val="20"/>
              </w:rPr>
              <w:t>Là nhân viên, tôi muốn tiếp nhận và xác nhận khách đã đến theo thông tin đặt bàn.</w:t>
            </w:r>
          </w:p>
        </w:tc>
        <w:tc>
          <w:tcPr>
            <w:tcW w:w="1652" w:type="dxa"/>
            <w:vAlign w:val="center"/>
          </w:tcPr>
          <w:p>
            <w:pPr>
              <w:spacing w:after="0" w:line="240" w:lineRule="auto"/>
              <w:jc w:val="center"/>
              <w:rPr>
                <w:rFonts w:hint="default" w:ascii="Times New Roman" w:hAnsi="Times New Roman" w:cs="Times New Roman"/>
                <w:sz w:val="20"/>
                <w:szCs w:val="20"/>
                <w:lang w:val="en-US"/>
              </w:rPr>
            </w:pPr>
            <w:r>
              <w:rPr>
                <w:rFonts w:hint="default" w:ascii="Times New Roman" w:hAnsi="Times New Roman" w:cs="Times New Roman"/>
                <w:b w:val="0"/>
                <w:sz w:val="20"/>
                <w:szCs w:val="20"/>
                <w:lang w:val="en-US"/>
              </w:rPr>
              <w:t xml:space="preserve">Cao </w:t>
            </w:r>
          </w:p>
        </w:tc>
        <w:tc>
          <w:tcPr>
            <w:tcW w:w="1652" w:type="dxa"/>
            <w:vAlign w:val="center"/>
          </w:tcPr>
          <w:p>
            <w:pPr>
              <w:spacing w:after="0" w:line="240" w:lineRule="auto"/>
              <w:jc w:val="center"/>
              <w:rPr>
                <w:rFonts w:hint="default" w:ascii="Times New Roman" w:hAnsi="Times New Roman" w:cs="Times New Roman"/>
                <w:sz w:val="20"/>
                <w:szCs w:val="20"/>
              </w:rPr>
            </w:pPr>
            <w:r>
              <w:rPr>
                <w:rFonts w:hint="default" w:ascii="Times New Roman" w:hAnsi="Times New Roman" w:cs="Times New Roman"/>
                <w:b w:val="0"/>
                <w:sz w:val="20"/>
                <w:szCs w:val="20"/>
              </w:rPr>
              <w:t>5</w:t>
            </w:r>
          </w:p>
        </w:tc>
        <w:tc>
          <w:tcPr>
            <w:tcW w:w="1652" w:type="dxa"/>
            <w:vAlign w:val="center"/>
          </w:tcPr>
          <w:p>
            <w:pPr>
              <w:spacing w:after="0" w:line="240" w:lineRule="auto"/>
              <w:jc w:val="center"/>
              <w:rPr>
                <w:rFonts w:hint="default" w:ascii="Times New Roman" w:hAnsi="Times New Roman" w:cs="Times New Roman"/>
                <w:sz w:val="20"/>
                <w:szCs w:val="20"/>
              </w:rPr>
            </w:pPr>
            <w:r>
              <w:rPr>
                <w:rFonts w:hint="default" w:ascii="Times New Roman" w:hAnsi="Times New Roman" w:cs="Times New Roman"/>
                <w:b w:val="0"/>
                <w:sz w:val="20"/>
                <w:szCs w:val="20"/>
                <w:lang w:val="en-US"/>
              </w:rPr>
              <w:t xml:space="preserve">Huỳnh </w:t>
            </w:r>
            <w:r>
              <w:rPr>
                <w:rFonts w:hint="default" w:ascii="Times New Roman" w:hAnsi="Times New Roman" w:cs="Times New Roman"/>
                <w:b w:val="0"/>
                <w:sz w:val="20"/>
                <w:szCs w:val="20"/>
              </w:rPr>
              <w:t>Thanh Phong</w:t>
            </w:r>
          </w:p>
        </w:tc>
        <w:tc>
          <w:tcPr>
            <w:tcW w:w="1652" w:type="dxa"/>
            <w:vAlign w:val="center"/>
          </w:tcPr>
          <w:p>
            <w:pPr>
              <w:spacing w:after="0" w:line="240" w:lineRule="auto"/>
              <w:jc w:val="center"/>
              <w:rPr>
                <w:rFonts w:hint="default" w:ascii="Times New Roman" w:hAnsi="Times New Roman" w:cs="Times New Roman"/>
                <w:sz w:val="20"/>
                <w:szCs w:val="20"/>
              </w:rPr>
            </w:pPr>
            <w:r>
              <w:rPr>
                <w:rFonts w:hint="default" w:ascii="Times New Roman" w:hAnsi="Times New Roman" w:cs="Times New Roman"/>
                <w:b w:val="0"/>
                <w:sz w:val="20"/>
                <w:szCs w:val="20"/>
              </w:rPr>
              <w:t>To Do</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52" w:type="dxa"/>
            <w:vAlign w:val="center"/>
          </w:tcPr>
          <w:p>
            <w:pPr>
              <w:spacing w:after="0" w:line="240" w:lineRule="auto"/>
              <w:jc w:val="center"/>
              <w:rPr>
                <w:rFonts w:hint="default" w:ascii="Times New Roman" w:hAnsi="Times New Roman" w:cs="Times New Roman"/>
                <w:sz w:val="20"/>
                <w:szCs w:val="20"/>
              </w:rPr>
            </w:pPr>
            <w:r>
              <w:rPr>
                <w:rFonts w:hint="default" w:ascii="Times New Roman" w:hAnsi="Times New Roman" w:cs="Times New Roman"/>
                <w:b w:val="0"/>
                <w:sz w:val="20"/>
                <w:szCs w:val="20"/>
              </w:rPr>
              <w:t>US-19</w:t>
            </w:r>
          </w:p>
        </w:tc>
        <w:tc>
          <w:tcPr>
            <w:tcW w:w="1652" w:type="dxa"/>
            <w:vAlign w:val="center"/>
          </w:tcPr>
          <w:p>
            <w:pPr>
              <w:spacing w:after="0" w:line="240" w:lineRule="auto"/>
              <w:jc w:val="center"/>
              <w:rPr>
                <w:rFonts w:hint="default" w:ascii="Times New Roman" w:hAnsi="Times New Roman" w:cs="Times New Roman"/>
                <w:sz w:val="20"/>
                <w:szCs w:val="20"/>
              </w:rPr>
            </w:pPr>
            <w:r>
              <w:rPr>
                <w:rFonts w:hint="default" w:ascii="Times New Roman" w:hAnsi="Times New Roman" w:cs="Times New Roman"/>
                <w:b w:val="0"/>
                <w:sz w:val="20"/>
                <w:szCs w:val="20"/>
              </w:rPr>
              <w:t>Là nhân viên, tôi muốn sắp xếp bàn trực tiếp cho khách chưa đặt trước nếu còn bàn phù hợp.</w:t>
            </w:r>
          </w:p>
        </w:tc>
        <w:tc>
          <w:tcPr>
            <w:tcW w:w="1652" w:type="dxa"/>
            <w:vAlign w:val="center"/>
          </w:tcPr>
          <w:p>
            <w:pPr>
              <w:spacing w:after="0" w:line="240" w:lineRule="auto"/>
              <w:jc w:val="center"/>
              <w:rPr>
                <w:rFonts w:hint="default" w:ascii="Times New Roman" w:hAnsi="Times New Roman" w:cs="Times New Roman"/>
                <w:sz w:val="20"/>
                <w:szCs w:val="20"/>
                <w:lang w:val="en-US"/>
              </w:rPr>
            </w:pPr>
            <w:r>
              <w:rPr>
                <w:rFonts w:hint="default" w:ascii="Times New Roman" w:hAnsi="Times New Roman" w:cs="Times New Roman"/>
                <w:b w:val="0"/>
                <w:sz w:val="20"/>
                <w:szCs w:val="20"/>
                <w:lang w:val="en-US"/>
              </w:rPr>
              <w:t xml:space="preserve">Trung bình </w:t>
            </w:r>
          </w:p>
        </w:tc>
        <w:tc>
          <w:tcPr>
            <w:tcW w:w="1652" w:type="dxa"/>
            <w:vAlign w:val="center"/>
          </w:tcPr>
          <w:p>
            <w:pPr>
              <w:spacing w:after="0" w:line="240" w:lineRule="auto"/>
              <w:jc w:val="center"/>
              <w:rPr>
                <w:rFonts w:hint="default" w:ascii="Times New Roman" w:hAnsi="Times New Roman" w:cs="Times New Roman"/>
                <w:sz w:val="20"/>
                <w:szCs w:val="20"/>
              </w:rPr>
            </w:pPr>
            <w:r>
              <w:rPr>
                <w:rFonts w:hint="default" w:ascii="Times New Roman" w:hAnsi="Times New Roman" w:cs="Times New Roman"/>
                <w:b w:val="0"/>
                <w:sz w:val="20"/>
                <w:szCs w:val="20"/>
              </w:rPr>
              <w:t>5</w:t>
            </w:r>
          </w:p>
        </w:tc>
        <w:tc>
          <w:tcPr>
            <w:tcW w:w="1652" w:type="dxa"/>
            <w:vAlign w:val="center"/>
          </w:tcPr>
          <w:p>
            <w:pPr>
              <w:spacing w:after="0" w:line="240" w:lineRule="auto"/>
              <w:jc w:val="center"/>
              <w:rPr>
                <w:rFonts w:hint="default" w:ascii="Times New Roman" w:hAnsi="Times New Roman" w:cs="Times New Roman"/>
                <w:sz w:val="20"/>
                <w:szCs w:val="20"/>
              </w:rPr>
            </w:pPr>
            <w:r>
              <w:rPr>
                <w:rFonts w:hint="default" w:ascii="Times New Roman" w:hAnsi="Times New Roman" w:cs="Times New Roman"/>
                <w:b w:val="0"/>
                <w:sz w:val="20"/>
                <w:szCs w:val="20"/>
                <w:lang w:val="en-US"/>
              </w:rPr>
              <w:t xml:space="preserve">Nguyễn Đăng </w:t>
            </w:r>
            <w:r>
              <w:rPr>
                <w:rFonts w:hint="default" w:ascii="Times New Roman" w:hAnsi="Times New Roman" w:cs="Times New Roman"/>
                <w:b w:val="0"/>
                <w:sz w:val="20"/>
                <w:szCs w:val="20"/>
              </w:rPr>
              <w:t>Phúc Thiện</w:t>
            </w:r>
          </w:p>
        </w:tc>
        <w:tc>
          <w:tcPr>
            <w:tcW w:w="1652" w:type="dxa"/>
            <w:vAlign w:val="center"/>
          </w:tcPr>
          <w:p>
            <w:pPr>
              <w:spacing w:after="0" w:line="240" w:lineRule="auto"/>
              <w:jc w:val="center"/>
              <w:rPr>
                <w:rFonts w:hint="default" w:ascii="Times New Roman" w:hAnsi="Times New Roman" w:cs="Times New Roman"/>
                <w:sz w:val="20"/>
                <w:szCs w:val="20"/>
              </w:rPr>
            </w:pPr>
            <w:r>
              <w:rPr>
                <w:rFonts w:hint="default" w:ascii="Times New Roman" w:hAnsi="Times New Roman" w:cs="Times New Roman"/>
                <w:b w:val="0"/>
                <w:sz w:val="20"/>
                <w:szCs w:val="20"/>
              </w:rPr>
              <w:t>To Do</w:t>
            </w:r>
          </w:p>
        </w:tc>
      </w:tr>
    </w:tbl>
    <w:p>
      <w:pPr>
        <w:spacing w:after="0"/>
        <w:rPr>
          <w:rFonts w:hint="default" w:ascii="Times New Roman" w:hAnsi="Times New Roman" w:cs="Times New Roman"/>
        </w:rPr>
      </w:pPr>
    </w:p>
    <w:p>
      <w:pPr>
        <w:rPr>
          <w:rFonts w:hint="default" w:ascii="Times New Roman" w:hAnsi="Times New Roman" w:cs="Times New Roman"/>
        </w:rPr>
      </w:pPr>
      <w:r>
        <w:rPr>
          <w:rFonts w:hint="default" w:ascii="Times New Roman" w:hAnsi="Times New Roman" w:cs="Times New Roman"/>
          <w:b/>
        </w:rPr>
        <w:t>Tổng Sprint 7: 15 Points</w:t>
      </w:r>
    </w:p>
    <w:p>
      <w:pPr>
        <w:pStyle w:val="3"/>
        <w:rPr>
          <w:rFonts w:hint="default" w:ascii="Times New Roman" w:hAnsi="Times New Roman" w:cs="Times New Roman"/>
        </w:rPr>
      </w:pPr>
      <w:r>
        <w:rPr>
          <w:rFonts w:hint="default" w:ascii="Times New Roman" w:hAnsi="Times New Roman" w:cs="Times New Roman"/>
        </w:rPr>
        <w:t>3. Phân công công việc chi tiết</w:t>
      </w:r>
    </w:p>
    <w:tbl>
      <w:tblPr>
        <w:tblStyle w:val="3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479"/>
        <w:gridCol w:w="2479"/>
        <w:gridCol w:w="2479"/>
        <w:gridCol w:w="2479"/>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2479" w:type="dxa"/>
            <w:shd w:val="clear" w:color="auto" w:fill="D9EAF7"/>
            <w:vAlign w:val="center"/>
          </w:tcPr>
          <w:p>
            <w:pPr>
              <w:spacing w:after="0" w:line="240" w:lineRule="auto"/>
              <w:jc w:val="center"/>
              <w:rPr>
                <w:rFonts w:hint="default" w:ascii="Times New Roman" w:hAnsi="Times New Roman" w:cs="Times New Roman"/>
                <w:sz w:val="20"/>
                <w:szCs w:val="20"/>
              </w:rPr>
            </w:pPr>
            <w:r>
              <w:rPr>
                <w:rFonts w:hint="default" w:ascii="Times New Roman" w:hAnsi="Times New Roman" w:cs="Times New Roman"/>
                <w:b/>
                <w:sz w:val="20"/>
                <w:szCs w:val="20"/>
              </w:rPr>
              <w:t>Công việc</w:t>
            </w:r>
          </w:p>
        </w:tc>
        <w:tc>
          <w:tcPr>
            <w:tcW w:w="2479" w:type="dxa"/>
            <w:shd w:val="clear" w:color="auto" w:fill="D9EAF7"/>
            <w:vAlign w:val="center"/>
          </w:tcPr>
          <w:p>
            <w:pPr>
              <w:spacing w:after="0" w:line="240" w:lineRule="auto"/>
              <w:jc w:val="center"/>
              <w:rPr>
                <w:rFonts w:hint="default" w:ascii="Times New Roman" w:hAnsi="Times New Roman" w:cs="Times New Roman"/>
                <w:sz w:val="20"/>
                <w:szCs w:val="20"/>
              </w:rPr>
            </w:pPr>
            <w:r>
              <w:rPr>
                <w:rFonts w:hint="default" w:ascii="Times New Roman" w:hAnsi="Times New Roman" w:cs="Times New Roman"/>
                <w:b/>
                <w:sz w:val="20"/>
                <w:szCs w:val="20"/>
              </w:rPr>
              <w:t>Người thực hiện</w:t>
            </w:r>
          </w:p>
        </w:tc>
        <w:tc>
          <w:tcPr>
            <w:tcW w:w="2479" w:type="dxa"/>
            <w:shd w:val="clear" w:color="auto" w:fill="D9EAF7"/>
            <w:vAlign w:val="center"/>
          </w:tcPr>
          <w:p>
            <w:pPr>
              <w:spacing w:after="0" w:line="240" w:lineRule="auto"/>
              <w:jc w:val="center"/>
              <w:rPr>
                <w:rFonts w:hint="default" w:ascii="Times New Roman" w:hAnsi="Times New Roman" w:cs="Times New Roman"/>
                <w:sz w:val="20"/>
                <w:szCs w:val="20"/>
              </w:rPr>
            </w:pPr>
            <w:r>
              <w:rPr>
                <w:rFonts w:hint="default" w:ascii="Times New Roman" w:hAnsi="Times New Roman" w:cs="Times New Roman"/>
                <w:b/>
                <w:sz w:val="20"/>
                <w:szCs w:val="20"/>
              </w:rPr>
              <w:t>Deadline</w:t>
            </w:r>
          </w:p>
        </w:tc>
        <w:tc>
          <w:tcPr>
            <w:tcW w:w="2479" w:type="dxa"/>
            <w:shd w:val="clear" w:color="auto" w:fill="D9EAF7"/>
            <w:vAlign w:val="center"/>
          </w:tcPr>
          <w:p>
            <w:pPr>
              <w:spacing w:after="0" w:line="240" w:lineRule="auto"/>
              <w:jc w:val="center"/>
              <w:rPr>
                <w:rFonts w:hint="default" w:ascii="Times New Roman" w:hAnsi="Times New Roman" w:cs="Times New Roman"/>
                <w:sz w:val="20"/>
                <w:szCs w:val="20"/>
              </w:rPr>
            </w:pPr>
            <w:r>
              <w:rPr>
                <w:rFonts w:hint="default" w:ascii="Times New Roman" w:hAnsi="Times New Roman" w:cs="Times New Roman"/>
                <w:b/>
                <w:sz w:val="20"/>
                <w:szCs w:val="20"/>
              </w:rPr>
              <w:t>Công nghệ / Tool / Thư viện</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79" w:type="dxa"/>
            <w:vAlign w:val="center"/>
          </w:tcPr>
          <w:p>
            <w:pPr>
              <w:spacing w:after="0" w:line="240" w:lineRule="auto"/>
              <w:jc w:val="center"/>
              <w:rPr>
                <w:rFonts w:hint="default" w:ascii="Times New Roman" w:hAnsi="Times New Roman" w:cs="Times New Roman"/>
                <w:sz w:val="20"/>
                <w:szCs w:val="20"/>
              </w:rPr>
            </w:pPr>
            <w:r>
              <w:rPr>
                <w:rFonts w:hint="default" w:ascii="Times New Roman" w:hAnsi="Times New Roman" w:cs="Times New Roman"/>
                <w:b w:val="0"/>
                <w:sz w:val="20"/>
                <w:szCs w:val="20"/>
              </w:rPr>
              <w:t>Phân tích yêu cầu quản lý nguyên liệu — US-17</w:t>
            </w:r>
          </w:p>
        </w:tc>
        <w:tc>
          <w:tcPr>
            <w:tcW w:w="2479" w:type="dxa"/>
            <w:vAlign w:val="center"/>
          </w:tcPr>
          <w:p>
            <w:pPr>
              <w:spacing w:after="0" w:line="240" w:lineRule="auto"/>
              <w:jc w:val="center"/>
              <w:rPr>
                <w:rFonts w:hint="default" w:ascii="Times New Roman" w:hAnsi="Times New Roman" w:cs="Times New Roman"/>
                <w:sz w:val="20"/>
                <w:szCs w:val="20"/>
              </w:rPr>
            </w:pPr>
            <w:r>
              <w:rPr>
                <w:rFonts w:hint="default" w:ascii="Times New Roman" w:hAnsi="Times New Roman" w:cs="Times New Roman"/>
                <w:b w:val="0"/>
                <w:sz w:val="20"/>
                <w:szCs w:val="20"/>
              </w:rPr>
              <w:t>Huỳnh Thanh Phong</w:t>
            </w:r>
          </w:p>
        </w:tc>
        <w:tc>
          <w:tcPr>
            <w:tcW w:w="2479" w:type="dxa"/>
            <w:vAlign w:val="center"/>
          </w:tcPr>
          <w:p>
            <w:pPr>
              <w:spacing w:after="0" w:line="240" w:lineRule="auto"/>
              <w:jc w:val="center"/>
              <w:rPr>
                <w:rFonts w:hint="default" w:ascii="Times New Roman" w:hAnsi="Times New Roman" w:cs="Times New Roman"/>
                <w:sz w:val="20"/>
                <w:szCs w:val="20"/>
              </w:rPr>
            </w:pPr>
            <w:r>
              <w:rPr>
                <w:rFonts w:hint="default" w:ascii="Times New Roman" w:hAnsi="Times New Roman" w:cs="Times New Roman"/>
                <w:b w:val="0"/>
                <w:sz w:val="20"/>
                <w:szCs w:val="20"/>
              </w:rPr>
              <w:t>09/12/2026</w:t>
            </w:r>
          </w:p>
        </w:tc>
        <w:tc>
          <w:tcPr>
            <w:tcW w:w="2479" w:type="dxa"/>
            <w:vAlign w:val="center"/>
          </w:tcPr>
          <w:p>
            <w:pPr>
              <w:spacing w:after="0" w:line="240" w:lineRule="auto"/>
              <w:jc w:val="center"/>
              <w:rPr>
                <w:rFonts w:hint="default" w:ascii="Times New Roman" w:hAnsi="Times New Roman" w:cs="Times New Roman"/>
                <w:sz w:val="20"/>
                <w:szCs w:val="20"/>
              </w:rPr>
            </w:pPr>
            <w:r>
              <w:rPr>
                <w:rFonts w:hint="default" w:ascii="Times New Roman" w:hAnsi="Times New Roman" w:cs="Times New Roman"/>
                <w:b w:val="0"/>
                <w:sz w:val="20"/>
                <w:szCs w:val="20"/>
              </w:rPr>
              <w:t>Word / Excel</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79" w:type="dxa"/>
            <w:vAlign w:val="center"/>
          </w:tcPr>
          <w:p>
            <w:pPr>
              <w:spacing w:after="0" w:line="240" w:lineRule="auto"/>
              <w:jc w:val="center"/>
              <w:rPr>
                <w:rFonts w:hint="default" w:ascii="Times New Roman" w:hAnsi="Times New Roman" w:cs="Times New Roman"/>
                <w:sz w:val="20"/>
                <w:szCs w:val="20"/>
              </w:rPr>
            </w:pPr>
            <w:r>
              <w:rPr>
                <w:rFonts w:hint="default" w:ascii="Times New Roman" w:hAnsi="Times New Roman" w:cs="Times New Roman"/>
                <w:b w:val="0"/>
                <w:sz w:val="20"/>
                <w:szCs w:val="20"/>
              </w:rPr>
              <w:t>Hoàn thiện chức năng quản lý nguyên liệu — US-17</w:t>
            </w:r>
          </w:p>
        </w:tc>
        <w:tc>
          <w:tcPr>
            <w:tcW w:w="2479" w:type="dxa"/>
            <w:vAlign w:val="center"/>
          </w:tcPr>
          <w:p>
            <w:pPr>
              <w:spacing w:after="0" w:line="240" w:lineRule="auto"/>
              <w:jc w:val="center"/>
              <w:rPr>
                <w:rFonts w:hint="default" w:ascii="Times New Roman" w:hAnsi="Times New Roman" w:cs="Times New Roman"/>
                <w:sz w:val="20"/>
                <w:szCs w:val="20"/>
              </w:rPr>
            </w:pPr>
            <w:r>
              <w:rPr>
                <w:rFonts w:hint="default" w:ascii="Times New Roman" w:hAnsi="Times New Roman" w:cs="Times New Roman"/>
                <w:b w:val="0"/>
                <w:sz w:val="20"/>
                <w:szCs w:val="20"/>
              </w:rPr>
              <w:t>Trịnh Tấn Phú</w:t>
            </w:r>
          </w:p>
        </w:tc>
        <w:tc>
          <w:tcPr>
            <w:tcW w:w="2479" w:type="dxa"/>
            <w:vAlign w:val="center"/>
          </w:tcPr>
          <w:p>
            <w:pPr>
              <w:spacing w:after="0" w:line="240" w:lineRule="auto"/>
              <w:jc w:val="center"/>
              <w:rPr>
                <w:rFonts w:hint="default" w:ascii="Times New Roman" w:hAnsi="Times New Roman" w:cs="Times New Roman"/>
                <w:sz w:val="20"/>
                <w:szCs w:val="20"/>
              </w:rPr>
            </w:pPr>
            <w:r>
              <w:rPr>
                <w:rFonts w:hint="default" w:ascii="Times New Roman" w:hAnsi="Times New Roman" w:cs="Times New Roman"/>
                <w:b w:val="0"/>
                <w:sz w:val="20"/>
                <w:szCs w:val="20"/>
              </w:rPr>
              <w:t>13/12/2026</w:t>
            </w:r>
          </w:p>
        </w:tc>
        <w:tc>
          <w:tcPr>
            <w:tcW w:w="2479" w:type="dxa"/>
            <w:vAlign w:val="center"/>
          </w:tcPr>
          <w:p>
            <w:pPr>
              <w:spacing w:after="0" w:line="240" w:lineRule="auto"/>
              <w:jc w:val="center"/>
              <w:rPr>
                <w:rFonts w:hint="default" w:ascii="Times New Roman" w:hAnsi="Times New Roman" w:cs="Times New Roman"/>
                <w:sz w:val="20"/>
                <w:szCs w:val="20"/>
              </w:rPr>
            </w:pPr>
            <w:r>
              <w:rPr>
                <w:rFonts w:hint="default" w:ascii="Times New Roman" w:hAnsi="Times New Roman" w:cs="Times New Roman"/>
                <w:b w:val="0"/>
                <w:sz w:val="20"/>
                <w:szCs w:val="20"/>
              </w:rPr>
              <w:t>Backend / SQL</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79" w:type="dxa"/>
            <w:vAlign w:val="center"/>
          </w:tcPr>
          <w:p>
            <w:pPr>
              <w:spacing w:after="0" w:line="240" w:lineRule="auto"/>
              <w:jc w:val="center"/>
              <w:rPr>
                <w:rFonts w:hint="default" w:ascii="Times New Roman" w:hAnsi="Times New Roman" w:cs="Times New Roman"/>
                <w:sz w:val="20"/>
                <w:szCs w:val="20"/>
              </w:rPr>
            </w:pPr>
            <w:r>
              <w:rPr>
                <w:rFonts w:hint="default" w:ascii="Times New Roman" w:hAnsi="Times New Roman" w:cs="Times New Roman"/>
                <w:b w:val="0"/>
                <w:sz w:val="20"/>
                <w:szCs w:val="20"/>
              </w:rPr>
              <w:t>Kiểm thử US-17</w:t>
            </w:r>
          </w:p>
        </w:tc>
        <w:tc>
          <w:tcPr>
            <w:tcW w:w="2479" w:type="dxa"/>
            <w:vAlign w:val="center"/>
          </w:tcPr>
          <w:p>
            <w:pPr>
              <w:spacing w:after="0" w:line="240" w:lineRule="auto"/>
              <w:jc w:val="center"/>
              <w:rPr>
                <w:rFonts w:hint="default" w:ascii="Times New Roman" w:hAnsi="Times New Roman" w:cs="Times New Roman"/>
                <w:sz w:val="20"/>
                <w:szCs w:val="20"/>
              </w:rPr>
            </w:pPr>
            <w:r>
              <w:rPr>
                <w:rFonts w:hint="default" w:ascii="Times New Roman" w:hAnsi="Times New Roman" w:cs="Times New Roman"/>
                <w:b w:val="0"/>
                <w:sz w:val="20"/>
                <w:szCs w:val="20"/>
              </w:rPr>
              <w:t>Nguyễn Đăng Phúc Thiện</w:t>
            </w:r>
          </w:p>
        </w:tc>
        <w:tc>
          <w:tcPr>
            <w:tcW w:w="2479" w:type="dxa"/>
            <w:vAlign w:val="center"/>
          </w:tcPr>
          <w:p>
            <w:pPr>
              <w:spacing w:after="0" w:line="240" w:lineRule="auto"/>
              <w:jc w:val="center"/>
              <w:rPr>
                <w:rFonts w:hint="default" w:ascii="Times New Roman" w:hAnsi="Times New Roman" w:cs="Times New Roman"/>
                <w:sz w:val="20"/>
                <w:szCs w:val="20"/>
              </w:rPr>
            </w:pPr>
            <w:r>
              <w:rPr>
                <w:rFonts w:hint="default" w:ascii="Times New Roman" w:hAnsi="Times New Roman" w:cs="Times New Roman"/>
                <w:b w:val="0"/>
                <w:sz w:val="20"/>
                <w:szCs w:val="20"/>
              </w:rPr>
              <w:t>14/12/2026</w:t>
            </w:r>
          </w:p>
        </w:tc>
        <w:tc>
          <w:tcPr>
            <w:tcW w:w="2479" w:type="dxa"/>
            <w:vAlign w:val="center"/>
          </w:tcPr>
          <w:p>
            <w:pPr>
              <w:spacing w:after="0" w:line="240" w:lineRule="auto"/>
              <w:jc w:val="center"/>
              <w:rPr>
                <w:rFonts w:hint="default" w:ascii="Times New Roman" w:hAnsi="Times New Roman" w:cs="Times New Roman"/>
                <w:sz w:val="20"/>
                <w:szCs w:val="20"/>
              </w:rPr>
            </w:pPr>
            <w:r>
              <w:rPr>
                <w:rFonts w:hint="default" w:ascii="Times New Roman" w:hAnsi="Times New Roman" w:cs="Times New Roman"/>
                <w:b w:val="0"/>
                <w:sz w:val="20"/>
                <w:szCs w:val="20"/>
              </w:rPr>
              <w:t>Test Case</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79" w:type="dxa"/>
            <w:vAlign w:val="center"/>
          </w:tcPr>
          <w:p>
            <w:pPr>
              <w:spacing w:after="0" w:line="240" w:lineRule="auto"/>
              <w:jc w:val="center"/>
              <w:rPr>
                <w:rFonts w:hint="default" w:ascii="Times New Roman" w:hAnsi="Times New Roman" w:cs="Times New Roman"/>
                <w:sz w:val="20"/>
                <w:szCs w:val="20"/>
              </w:rPr>
            </w:pPr>
            <w:r>
              <w:rPr>
                <w:rFonts w:hint="default" w:ascii="Times New Roman" w:hAnsi="Times New Roman" w:cs="Times New Roman"/>
                <w:b w:val="0"/>
                <w:sz w:val="20"/>
                <w:szCs w:val="20"/>
              </w:rPr>
              <w:t>Phân tích quy trình tiếp nhận khách — US-18</w:t>
            </w:r>
          </w:p>
        </w:tc>
        <w:tc>
          <w:tcPr>
            <w:tcW w:w="2479" w:type="dxa"/>
            <w:vAlign w:val="center"/>
          </w:tcPr>
          <w:p>
            <w:pPr>
              <w:spacing w:after="0" w:line="240" w:lineRule="auto"/>
              <w:jc w:val="center"/>
              <w:rPr>
                <w:rFonts w:hint="default" w:ascii="Times New Roman" w:hAnsi="Times New Roman" w:cs="Times New Roman"/>
                <w:sz w:val="20"/>
                <w:szCs w:val="20"/>
              </w:rPr>
            </w:pPr>
            <w:r>
              <w:rPr>
                <w:rFonts w:hint="default" w:ascii="Times New Roman" w:hAnsi="Times New Roman" w:cs="Times New Roman"/>
                <w:b w:val="0"/>
                <w:sz w:val="20"/>
                <w:szCs w:val="20"/>
              </w:rPr>
              <w:t>Huỳnh Thanh Phong + Đoàn Anh Việt</w:t>
            </w:r>
          </w:p>
        </w:tc>
        <w:tc>
          <w:tcPr>
            <w:tcW w:w="2479" w:type="dxa"/>
            <w:vAlign w:val="center"/>
          </w:tcPr>
          <w:p>
            <w:pPr>
              <w:spacing w:after="0" w:line="240" w:lineRule="auto"/>
              <w:jc w:val="center"/>
              <w:rPr>
                <w:rFonts w:hint="default" w:ascii="Times New Roman" w:hAnsi="Times New Roman" w:cs="Times New Roman"/>
                <w:sz w:val="20"/>
                <w:szCs w:val="20"/>
              </w:rPr>
            </w:pPr>
            <w:r>
              <w:rPr>
                <w:rFonts w:hint="default" w:ascii="Times New Roman" w:hAnsi="Times New Roman" w:cs="Times New Roman"/>
                <w:b w:val="0"/>
                <w:sz w:val="20"/>
                <w:szCs w:val="20"/>
              </w:rPr>
              <w:t>12/12/2026</w:t>
            </w:r>
          </w:p>
        </w:tc>
        <w:tc>
          <w:tcPr>
            <w:tcW w:w="2479" w:type="dxa"/>
            <w:vAlign w:val="center"/>
          </w:tcPr>
          <w:p>
            <w:pPr>
              <w:spacing w:after="0" w:line="240" w:lineRule="auto"/>
              <w:jc w:val="center"/>
              <w:rPr>
                <w:rFonts w:hint="default" w:ascii="Times New Roman" w:hAnsi="Times New Roman" w:cs="Times New Roman"/>
                <w:sz w:val="20"/>
                <w:szCs w:val="20"/>
              </w:rPr>
            </w:pPr>
            <w:r>
              <w:rPr>
                <w:rFonts w:hint="default" w:ascii="Times New Roman" w:hAnsi="Times New Roman" w:cs="Times New Roman"/>
                <w:b w:val="0"/>
                <w:sz w:val="20"/>
                <w:szCs w:val="20"/>
              </w:rPr>
              <w:t>Word / Figma</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79" w:type="dxa"/>
            <w:vAlign w:val="center"/>
          </w:tcPr>
          <w:p>
            <w:pPr>
              <w:spacing w:after="0" w:line="240" w:lineRule="auto"/>
              <w:jc w:val="center"/>
              <w:rPr>
                <w:rFonts w:hint="default" w:ascii="Times New Roman" w:hAnsi="Times New Roman" w:cs="Times New Roman"/>
                <w:sz w:val="20"/>
                <w:szCs w:val="20"/>
              </w:rPr>
            </w:pPr>
            <w:r>
              <w:rPr>
                <w:rFonts w:hint="default" w:ascii="Times New Roman" w:hAnsi="Times New Roman" w:cs="Times New Roman"/>
                <w:b w:val="0"/>
                <w:sz w:val="20"/>
                <w:szCs w:val="20"/>
              </w:rPr>
              <w:t>Thiết kế giao diện tiếp nhận khách — US-18</w:t>
            </w:r>
          </w:p>
        </w:tc>
        <w:tc>
          <w:tcPr>
            <w:tcW w:w="2479" w:type="dxa"/>
            <w:vAlign w:val="center"/>
          </w:tcPr>
          <w:p>
            <w:pPr>
              <w:spacing w:after="0" w:line="240" w:lineRule="auto"/>
              <w:jc w:val="center"/>
              <w:rPr>
                <w:rFonts w:hint="default" w:ascii="Times New Roman" w:hAnsi="Times New Roman" w:cs="Times New Roman"/>
                <w:sz w:val="20"/>
                <w:szCs w:val="20"/>
              </w:rPr>
            </w:pPr>
            <w:r>
              <w:rPr>
                <w:rFonts w:hint="default" w:ascii="Times New Roman" w:hAnsi="Times New Roman" w:cs="Times New Roman"/>
                <w:b w:val="0"/>
                <w:sz w:val="20"/>
                <w:szCs w:val="20"/>
              </w:rPr>
              <w:t>Đoàn Anh Việt</w:t>
            </w:r>
          </w:p>
        </w:tc>
        <w:tc>
          <w:tcPr>
            <w:tcW w:w="2479" w:type="dxa"/>
            <w:vAlign w:val="center"/>
          </w:tcPr>
          <w:p>
            <w:pPr>
              <w:spacing w:after="0" w:line="240" w:lineRule="auto"/>
              <w:jc w:val="center"/>
              <w:rPr>
                <w:rFonts w:hint="default" w:ascii="Times New Roman" w:hAnsi="Times New Roman" w:cs="Times New Roman"/>
                <w:sz w:val="20"/>
                <w:szCs w:val="20"/>
              </w:rPr>
            </w:pPr>
            <w:r>
              <w:rPr>
                <w:rFonts w:hint="default" w:ascii="Times New Roman" w:hAnsi="Times New Roman" w:cs="Times New Roman"/>
                <w:b w:val="0"/>
                <w:sz w:val="20"/>
                <w:szCs w:val="20"/>
              </w:rPr>
              <w:t>15/12/2026</w:t>
            </w:r>
          </w:p>
        </w:tc>
        <w:tc>
          <w:tcPr>
            <w:tcW w:w="2479" w:type="dxa"/>
            <w:vAlign w:val="center"/>
          </w:tcPr>
          <w:p>
            <w:pPr>
              <w:spacing w:after="0" w:line="240" w:lineRule="auto"/>
              <w:jc w:val="center"/>
              <w:rPr>
                <w:rFonts w:hint="default" w:ascii="Times New Roman" w:hAnsi="Times New Roman" w:cs="Times New Roman"/>
                <w:sz w:val="20"/>
                <w:szCs w:val="20"/>
              </w:rPr>
            </w:pPr>
            <w:r>
              <w:rPr>
                <w:rFonts w:hint="default" w:ascii="Times New Roman" w:hAnsi="Times New Roman" w:cs="Times New Roman"/>
                <w:b w:val="0"/>
                <w:sz w:val="20"/>
                <w:szCs w:val="20"/>
              </w:rPr>
              <w:t>Figma / Frontend</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79" w:type="dxa"/>
            <w:vAlign w:val="center"/>
          </w:tcPr>
          <w:p>
            <w:pPr>
              <w:spacing w:after="0" w:line="240" w:lineRule="auto"/>
              <w:jc w:val="center"/>
              <w:rPr>
                <w:rFonts w:hint="default" w:ascii="Times New Roman" w:hAnsi="Times New Roman" w:cs="Times New Roman"/>
                <w:sz w:val="20"/>
                <w:szCs w:val="20"/>
              </w:rPr>
            </w:pPr>
            <w:r>
              <w:rPr>
                <w:rFonts w:hint="default" w:ascii="Times New Roman" w:hAnsi="Times New Roman" w:cs="Times New Roman"/>
                <w:b w:val="0"/>
                <w:sz w:val="20"/>
                <w:szCs w:val="20"/>
              </w:rPr>
              <w:t>Lập trình chức năng tiếp nhận khách — US-18</w:t>
            </w:r>
          </w:p>
        </w:tc>
        <w:tc>
          <w:tcPr>
            <w:tcW w:w="2479" w:type="dxa"/>
            <w:vAlign w:val="center"/>
          </w:tcPr>
          <w:p>
            <w:pPr>
              <w:spacing w:after="0" w:line="240" w:lineRule="auto"/>
              <w:jc w:val="center"/>
              <w:rPr>
                <w:rFonts w:hint="default" w:ascii="Times New Roman" w:hAnsi="Times New Roman" w:cs="Times New Roman"/>
                <w:sz w:val="20"/>
                <w:szCs w:val="20"/>
              </w:rPr>
            </w:pPr>
            <w:r>
              <w:rPr>
                <w:rFonts w:hint="default" w:ascii="Times New Roman" w:hAnsi="Times New Roman" w:cs="Times New Roman"/>
                <w:b w:val="0"/>
                <w:sz w:val="20"/>
                <w:szCs w:val="20"/>
              </w:rPr>
              <w:t>Trịnh Tấn Phú</w:t>
            </w:r>
          </w:p>
        </w:tc>
        <w:tc>
          <w:tcPr>
            <w:tcW w:w="2479" w:type="dxa"/>
            <w:vAlign w:val="center"/>
          </w:tcPr>
          <w:p>
            <w:pPr>
              <w:spacing w:after="0" w:line="240" w:lineRule="auto"/>
              <w:jc w:val="center"/>
              <w:rPr>
                <w:rFonts w:hint="default" w:ascii="Times New Roman" w:hAnsi="Times New Roman" w:cs="Times New Roman"/>
                <w:sz w:val="20"/>
                <w:szCs w:val="20"/>
              </w:rPr>
            </w:pPr>
            <w:r>
              <w:rPr>
                <w:rFonts w:hint="default" w:ascii="Times New Roman" w:hAnsi="Times New Roman" w:cs="Times New Roman"/>
                <w:b w:val="0"/>
                <w:sz w:val="20"/>
                <w:szCs w:val="20"/>
              </w:rPr>
              <w:t>17/12/2026</w:t>
            </w:r>
          </w:p>
        </w:tc>
        <w:tc>
          <w:tcPr>
            <w:tcW w:w="2479" w:type="dxa"/>
            <w:vAlign w:val="center"/>
          </w:tcPr>
          <w:p>
            <w:pPr>
              <w:spacing w:after="0" w:line="240" w:lineRule="auto"/>
              <w:jc w:val="center"/>
              <w:rPr>
                <w:rFonts w:hint="default" w:ascii="Times New Roman" w:hAnsi="Times New Roman" w:cs="Times New Roman"/>
                <w:sz w:val="20"/>
                <w:szCs w:val="20"/>
              </w:rPr>
            </w:pPr>
            <w:r>
              <w:rPr>
                <w:rFonts w:hint="default" w:ascii="Times New Roman" w:hAnsi="Times New Roman" w:cs="Times New Roman"/>
                <w:b w:val="0"/>
                <w:sz w:val="20"/>
                <w:szCs w:val="20"/>
              </w:rPr>
              <w:t>Backend / SQL</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79" w:type="dxa"/>
            <w:vAlign w:val="center"/>
          </w:tcPr>
          <w:p>
            <w:pPr>
              <w:spacing w:after="0" w:line="240" w:lineRule="auto"/>
              <w:jc w:val="center"/>
              <w:rPr>
                <w:rFonts w:hint="default" w:ascii="Times New Roman" w:hAnsi="Times New Roman" w:cs="Times New Roman"/>
                <w:sz w:val="20"/>
                <w:szCs w:val="20"/>
              </w:rPr>
            </w:pPr>
            <w:r>
              <w:rPr>
                <w:rFonts w:hint="default" w:ascii="Times New Roman" w:hAnsi="Times New Roman" w:cs="Times New Roman"/>
                <w:b w:val="0"/>
                <w:sz w:val="20"/>
                <w:szCs w:val="20"/>
              </w:rPr>
              <w:t>Kiểm thử và tích hợp US-17 → US-18</w:t>
            </w:r>
          </w:p>
        </w:tc>
        <w:tc>
          <w:tcPr>
            <w:tcW w:w="2479" w:type="dxa"/>
            <w:vAlign w:val="center"/>
          </w:tcPr>
          <w:p>
            <w:pPr>
              <w:spacing w:after="0" w:line="240" w:lineRule="auto"/>
              <w:jc w:val="center"/>
              <w:rPr>
                <w:rFonts w:hint="default" w:ascii="Times New Roman" w:hAnsi="Times New Roman" w:cs="Times New Roman"/>
                <w:sz w:val="20"/>
                <w:szCs w:val="20"/>
              </w:rPr>
            </w:pPr>
            <w:r>
              <w:rPr>
                <w:rFonts w:hint="default" w:ascii="Times New Roman" w:hAnsi="Times New Roman" w:cs="Times New Roman"/>
                <w:b w:val="0"/>
                <w:sz w:val="20"/>
                <w:szCs w:val="20"/>
              </w:rPr>
              <w:t>Nguyễn Đăng Phúc Thiện + Nguyễn Quốc Toàn</w:t>
            </w:r>
          </w:p>
        </w:tc>
        <w:tc>
          <w:tcPr>
            <w:tcW w:w="2479" w:type="dxa"/>
            <w:vAlign w:val="center"/>
          </w:tcPr>
          <w:p>
            <w:pPr>
              <w:spacing w:after="0" w:line="240" w:lineRule="auto"/>
              <w:jc w:val="center"/>
              <w:rPr>
                <w:rFonts w:hint="default" w:ascii="Times New Roman" w:hAnsi="Times New Roman" w:cs="Times New Roman"/>
                <w:sz w:val="20"/>
                <w:szCs w:val="20"/>
              </w:rPr>
            </w:pPr>
            <w:r>
              <w:rPr>
                <w:rFonts w:hint="default" w:ascii="Times New Roman" w:hAnsi="Times New Roman" w:cs="Times New Roman"/>
                <w:b w:val="0"/>
                <w:sz w:val="20"/>
                <w:szCs w:val="20"/>
              </w:rPr>
              <w:t>19/12/2026</w:t>
            </w:r>
          </w:p>
        </w:tc>
        <w:tc>
          <w:tcPr>
            <w:tcW w:w="2479" w:type="dxa"/>
            <w:vAlign w:val="center"/>
          </w:tcPr>
          <w:p>
            <w:pPr>
              <w:spacing w:after="0" w:line="240" w:lineRule="auto"/>
              <w:jc w:val="center"/>
              <w:rPr>
                <w:rFonts w:hint="default" w:ascii="Times New Roman" w:hAnsi="Times New Roman" w:cs="Times New Roman"/>
                <w:sz w:val="20"/>
                <w:szCs w:val="20"/>
              </w:rPr>
            </w:pPr>
            <w:r>
              <w:rPr>
                <w:rFonts w:hint="default" w:ascii="Times New Roman" w:hAnsi="Times New Roman" w:cs="Times New Roman"/>
                <w:b w:val="0"/>
                <w:sz w:val="20"/>
                <w:szCs w:val="20"/>
              </w:rPr>
              <w:t>Test Case / GitHub</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79" w:type="dxa"/>
            <w:vAlign w:val="center"/>
          </w:tcPr>
          <w:p>
            <w:pPr>
              <w:spacing w:after="0" w:line="240" w:lineRule="auto"/>
              <w:jc w:val="center"/>
              <w:rPr>
                <w:rFonts w:hint="default" w:ascii="Times New Roman" w:hAnsi="Times New Roman" w:cs="Times New Roman"/>
                <w:sz w:val="20"/>
                <w:szCs w:val="20"/>
              </w:rPr>
            </w:pPr>
            <w:r>
              <w:rPr>
                <w:rFonts w:hint="default" w:ascii="Times New Roman" w:hAnsi="Times New Roman" w:cs="Times New Roman"/>
                <w:b w:val="0"/>
                <w:sz w:val="20"/>
                <w:szCs w:val="20"/>
              </w:rPr>
              <w:t>Review và hoàn tất Sprint</w:t>
            </w:r>
          </w:p>
        </w:tc>
        <w:tc>
          <w:tcPr>
            <w:tcW w:w="2479" w:type="dxa"/>
            <w:vAlign w:val="center"/>
          </w:tcPr>
          <w:p>
            <w:pPr>
              <w:spacing w:after="0" w:line="240" w:lineRule="auto"/>
              <w:jc w:val="center"/>
              <w:rPr>
                <w:rFonts w:hint="default" w:ascii="Times New Roman" w:hAnsi="Times New Roman" w:cs="Times New Roman"/>
                <w:sz w:val="20"/>
                <w:szCs w:val="20"/>
              </w:rPr>
            </w:pPr>
            <w:r>
              <w:rPr>
                <w:rFonts w:hint="default" w:ascii="Times New Roman" w:hAnsi="Times New Roman" w:cs="Times New Roman"/>
                <w:b w:val="0"/>
                <w:sz w:val="20"/>
                <w:szCs w:val="20"/>
              </w:rPr>
              <w:t>Nguyễn Quốc Toàn</w:t>
            </w:r>
          </w:p>
        </w:tc>
        <w:tc>
          <w:tcPr>
            <w:tcW w:w="2479" w:type="dxa"/>
            <w:vAlign w:val="center"/>
          </w:tcPr>
          <w:p>
            <w:pPr>
              <w:spacing w:after="0" w:line="240" w:lineRule="auto"/>
              <w:jc w:val="center"/>
              <w:rPr>
                <w:rFonts w:hint="default" w:ascii="Times New Roman" w:hAnsi="Times New Roman" w:cs="Times New Roman"/>
                <w:sz w:val="20"/>
                <w:szCs w:val="20"/>
              </w:rPr>
            </w:pPr>
            <w:r>
              <w:rPr>
                <w:rFonts w:hint="default" w:ascii="Times New Roman" w:hAnsi="Times New Roman" w:cs="Times New Roman"/>
                <w:b w:val="0"/>
                <w:sz w:val="20"/>
                <w:szCs w:val="20"/>
              </w:rPr>
              <w:t>21/12/2026</w:t>
            </w:r>
          </w:p>
        </w:tc>
        <w:tc>
          <w:tcPr>
            <w:tcW w:w="2479" w:type="dxa"/>
            <w:vAlign w:val="center"/>
          </w:tcPr>
          <w:p>
            <w:pPr>
              <w:spacing w:after="0" w:line="240" w:lineRule="auto"/>
              <w:jc w:val="center"/>
              <w:rPr>
                <w:rFonts w:hint="default" w:ascii="Times New Roman" w:hAnsi="Times New Roman" w:cs="Times New Roman"/>
                <w:sz w:val="20"/>
                <w:szCs w:val="20"/>
              </w:rPr>
            </w:pPr>
            <w:r>
              <w:rPr>
                <w:rFonts w:hint="default" w:ascii="Times New Roman" w:hAnsi="Times New Roman" w:cs="Times New Roman"/>
                <w:b w:val="0"/>
                <w:sz w:val="20"/>
                <w:szCs w:val="20"/>
              </w:rPr>
              <w:t>GitHub / Review</w:t>
            </w:r>
          </w:p>
        </w:tc>
      </w:tr>
    </w:tbl>
    <w:p>
      <w:pPr>
        <w:spacing w:after="0"/>
        <w:rPr>
          <w:rFonts w:hint="default" w:ascii="Times New Roman" w:hAnsi="Times New Roman" w:cs="Times New Roman"/>
        </w:rPr>
      </w:pPr>
    </w:p>
    <w:p>
      <w:pPr>
        <w:pStyle w:val="3"/>
        <w:rPr>
          <w:rFonts w:hint="default" w:ascii="Times New Roman" w:hAnsi="Times New Roman" w:cs="Times New Roman"/>
        </w:rPr>
      </w:pPr>
      <w:r>
        <w:rPr>
          <w:rFonts w:hint="default" w:ascii="Times New Roman" w:hAnsi="Times New Roman" w:cs="Times New Roman"/>
        </w:rPr>
        <w:t>4. Rủi ro và biện pháp</w:t>
      </w:r>
    </w:p>
    <w:p>
      <w:pPr>
        <w:pStyle w:val="20"/>
        <w:spacing w:after="40"/>
        <w:rPr>
          <w:rFonts w:hint="default" w:ascii="Times New Roman" w:hAnsi="Times New Roman" w:cs="Times New Roman"/>
        </w:rPr>
      </w:pPr>
      <w:r>
        <w:rPr>
          <w:rFonts w:hint="default" w:ascii="Times New Roman" w:hAnsi="Times New Roman" w:cs="Times New Roman"/>
        </w:rPr>
        <w:t>Rủi ro: Nhập nguyên liệu làm sai số tồn kho</w:t>
      </w:r>
    </w:p>
    <w:p>
      <w:pPr>
        <w:pStyle w:val="21"/>
        <w:numPr>
          <w:numId w:val="0"/>
        </w:numPr>
        <w:spacing w:after="40"/>
        <w:ind w:left="360" w:leftChars="0"/>
        <w:rPr>
          <w:rFonts w:hint="default" w:ascii="Times New Roman" w:hAnsi="Times New Roman" w:cs="Times New Roman"/>
        </w:rPr>
      </w:pPr>
      <w:r>
        <w:rPr>
          <w:rFonts w:hint="default" w:ascii="Times New Roman" w:hAnsi="Times New Roman" w:cs="Times New Roman"/>
          <w:lang w:val="en-US"/>
        </w:rPr>
        <w:t xml:space="preserve">=&gt; </w:t>
      </w:r>
      <w:r>
        <w:rPr>
          <w:rFonts w:hint="default" w:ascii="Times New Roman" w:hAnsi="Times New Roman" w:cs="Times New Roman"/>
        </w:rPr>
        <w:t>Biện pháp: Đối chiếu số lượng nhập với dữ liệu tồn kho</w:t>
      </w:r>
    </w:p>
    <w:p>
      <w:pPr>
        <w:pStyle w:val="20"/>
        <w:spacing w:after="40"/>
        <w:rPr>
          <w:rFonts w:hint="default" w:ascii="Times New Roman" w:hAnsi="Times New Roman" w:cs="Times New Roman"/>
        </w:rPr>
      </w:pPr>
      <w:r>
        <w:rPr>
          <w:rFonts w:hint="default" w:ascii="Times New Roman" w:hAnsi="Times New Roman" w:cs="Times New Roman"/>
        </w:rPr>
        <w:t>Rủi ro: Sắp xếp bàn trùng hoặc vượt sức chứa</w:t>
      </w:r>
    </w:p>
    <w:p>
      <w:pPr>
        <w:pStyle w:val="21"/>
        <w:numPr>
          <w:numId w:val="0"/>
        </w:numPr>
        <w:spacing w:after="40"/>
        <w:ind w:left="360" w:leftChars="0"/>
        <w:rPr>
          <w:rFonts w:hint="default" w:ascii="Times New Roman" w:hAnsi="Times New Roman" w:cs="Times New Roman"/>
        </w:rPr>
      </w:pPr>
      <w:r>
        <w:rPr>
          <w:rFonts w:hint="default" w:ascii="Times New Roman" w:hAnsi="Times New Roman" w:cs="Times New Roman"/>
          <w:lang w:val="en-US"/>
        </w:rPr>
        <w:t xml:space="preserve">=&gt; </w:t>
      </w:r>
      <w:r>
        <w:rPr>
          <w:rFonts w:hint="default" w:ascii="Times New Roman" w:hAnsi="Times New Roman" w:cs="Times New Roman"/>
        </w:rPr>
        <w:t>Biện pháp: Kiểm tra trạng thái bàn và số chỗ ngồi trước khi xác nhận</w:t>
      </w:r>
    </w:p>
    <w:p>
      <w:pPr>
        <w:pStyle w:val="3"/>
        <w:rPr>
          <w:rFonts w:hint="default" w:ascii="Times New Roman" w:hAnsi="Times New Roman" w:cs="Times New Roman"/>
          <w:lang w:val="en-US"/>
        </w:rPr>
      </w:pPr>
      <w:r>
        <w:rPr>
          <w:rFonts w:hint="default" w:ascii="Times New Roman" w:hAnsi="Times New Roman" w:cs="Times New Roman"/>
        </w:rPr>
        <w:t>5. Sprint Planning Updat</w:t>
      </w:r>
      <w:r>
        <w:rPr>
          <w:rFonts w:hint="default" w:ascii="Times New Roman" w:hAnsi="Times New Roman" w:cs="Times New Roman"/>
          <w:lang w:val="en-US"/>
        </w:rPr>
        <w:t>e</w:t>
      </w:r>
    </w:p>
    <w:p>
      <w:pPr>
        <w:pStyle w:val="20"/>
        <w:spacing w:after="40"/>
        <w:rPr>
          <w:rFonts w:hint="default" w:ascii="Times New Roman" w:hAnsi="Times New Roman" w:cs="Times New Roman"/>
        </w:rPr>
      </w:pPr>
      <w:r>
        <w:rPr>
          <w:rFonts w:hint="default" w:ascii="Times New Roman" w:hAnsi="Times New Roman" w:cs="Times New Roman"/>
        </w:rPr>
        <w:t xml:space="preserve">Thay đổi so với kế hoạch ban đầu: </w:t>
      </w:r>
      <w:r>
        <w:rPr>
          <w:rFonts w:hint="default" w:ascii="Times New Roman" w:hAnsi="Times New Roman" w:cs="Times New Roman"/>
          <w:lang w:val="en-US"/>
        </w:rPr>
        <w:t xml:space="preserve">Không có </w:t>
      </w:r>
    </w:p>
    <w:p>
      <w:pPr>
        <w:pStyle w:val="20"/>
        <w:spacing w:after="40"/>
        <w:rPr>
          <w:rFonts w:hint="default" w:ascii="Times New Roman" w:hAnsi="Times New Roman" w:cs="Times New Roman"/>
        </w:rPr>
      </w:pPr>
      <w:r>
        <w:rPr>
          <w:rFonts w:hint="default" w:ascii="Times New Roman" w:hAnsi="Times New Roman" w:cs="Times New Roman"/>
        </w:rPr>
        <w:t>Lý do cập nhật: Thực hiện theo Sprint Backlog đã được phân bổ</w:t>
      </w:r>
    </w:p>
    <w:p>
      <w:pPr>
        <w:pStyle w:val="20"/>
        <w:numPr>
          <w:numId w:val="0"/>
        </w:numPr>
        <w:spacing w:after="40"/>
        <w:ind w:leftChars="0"/>
        <w:rPr>
          <w:rFonts w:hint="default" w:ascii="Times New Roman" w:hAnsi="Times New Roman" w:cs="Times New Roman"/>
        </w:rPr>
      </w:pPr>
    </w:p>
    <w:p>
      <w:pPr>
        <w:pStyle w:val="2"/>
        <w:bidi w:val="0"/>
        <w:rPr>
          <w:rFonts w:hint="default" w:ascii="Times New Roman" w:hAnsi="Times New Roman" w:cs="Times New Roman"/>
        </w:rPr>
      </w:pPr>
      <w:r>
        <w:rPr>
          <w:rFonts w:hint="default" w:ascii="Times New Roman" w:hAnsi="Times New Roman" w:cs="Times New Roman"/>
        </w:rPr>
        <w:t>SPRINT PLANNING – SPRINT 8</w:t>
      </w:r>
    </w:p>
    <w:tbl>
      <w:tblPr>
        <w:tblStyle w:val="3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957"/>
        <w:gridCol w:w="4957"/>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4957" w:type="dxa"/>
            <w:shd w:val="clear" w:color="auto" w:fill="D9EAF7"/>
            <w:vAlign w:val="center"/>
          </w:tcPr>
          <w:p>
            <w:pPr>
              <w:spacing w:after="0" w:line="240" w:lineRule="auto"/>
              <w:jc w:val="center"/>
              <w:rPr>
                <w:rFonts w:hint="default" w:ascii="Times New Roman" w:hAnsi="Times New Roman" w:cs="Times New Roman"/>
                <w:sz w:val="24"/>
                <w:szCs w:val="24"/>
              </w:rPr>
            </w:pPr>
            <w:r>
              <w:rPr>
                <w:rFonts w:hint="default" w:ascii="Times New Roman" w:hAnsi="Times New Roman" w:cs="Times New Roman"/>
                <w:b/>
                <w:sz w:val="24"/>
                <w:szCs w:val="24"/>
              </w:rPr>
              <w:t>Nội dung</w:t>
            </w:r>
          </w:p>
        </w:tc>
        <w:tc>
          <w:tcPr>
            <w:tcW w:w="4957" w:type="dxa"/>
            <w:shd w:val="clear" w:color="auto" w:fill="D9EAF7"/>
            <w:vAlign w:val="center"/>
          </w:tcPr>
          <w:p>
            <w:pPr>
              <w:spacing w:after="0" w:line="240" w:lineRule="auto"/>
              <w:jc w:val="center"/>
              <w:rPr>
                <w:rFonts w:hint="default" w:ascii="Times New Roman" w:hAnsi="Times New Roman" w:cs="Times New Roman"/>
                <w:sz w:val="24"/>
                <w:szCs w:val="24"/>
              </w:rPr>
            </w:pPr>
            <w:r>
              <w:rPr>
                <w:rFonts w:hint="default" w:ascii="Times New Roman" w:hAnsi="Times New Roman" w:cs="Times New Roman"/>
                <w:b/>
                <w:sz w:val="24"/>
                <w:szCs w:val="24"/>
              </w:rPr>
              <w:t>Thông tin</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957" w:type="dxa"/>
            <w:vAlign w:val="center"/>
          </w:tcPr>
          <w:p>
            <w:pPr>
              <w:spacing w:after="0" w:line="240" w:lineRule="auto"/>
              <w:jc w:val="center"/>
              <w:rPr>
                <w:rFonts w:hint="default" w:ascii="Times New Roman" w:hAnsi="Times New Roman" w:cs="Times New Roman"/>
                <w:sz w:val="24"/>
                <w:szCs w:val="24"/>
              </w:rPr>
            </w:pPr>
            <w:r>
              <w:rPr>
                <w:rFonts w:hint="default" w:ascii="Times New Roman" w:hAnsi="Times New Roman" w:cs="Times New Roman"/>
                <w:b w:val="0"/>
                <w:sz w:val="24"/>
                <w:szCs w:val="24"/>
              </w:rPr>
              <w:t>Mã sprint</w:t>
            </w:r>
          </w:p>
        </w:tc>
        <w:tc>
          <w:tcPr>
            <w:tcW w:w="4957" w:type="dxa"/>
            <w:vAlign w:val="center"/>
          </w:tcPr>
          <w:p>
            <w:pPr>
              <w:spacing w:after="0" w:line="240" w:lineRule="auto"/>
              <w:jc w:val="center"/>
              <w:rPr>
                <w:rFonts w:hint="default" w:ascii="Times New Roman" w:hAnsi="Times New Roman" w:cs="Times New Roman"/>
                <w:sz w:val="24"/>
                <w:szCs w:val="24"/>
              </w:rPr>
            </w:pPr>
            <w:r>
              <w:rPr>
                <w:rFonts w:hint="default" w:ascii="Times New Roman" w:hAnsi="Times New Roman" w:cs="Times New Roman"/>
                <w:b w:val="0"/>
                <w:sz w:val="24"/>
                <w:szCs w:val="24"/>
              </w:rPr>
              <w:t>Sprint 8</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957" w:type="dxa"/>
            <w:vAlign w:val="center"/>
          </w:tcPr>
          <w:p>
            <w:pPr>
              <w:spacing w:after="0" w:line="240" w:lineRule="auto"/>
              <w:jc w:val="center"/>
              <w:rPr>
                <w:rFonts w:hint="default" w:ascii="Times New Roman" w:hAnsi="Times New Roman" w:cs="Times New Roman"/>
                <w:sz w:val="24"/>
                <w:szCs w:val="24"/>
              </w:rPr>
            </w:pPr>
            <w:r>
              <w:rPr>
                <w:rFonts w:hint="default" w:ascii="Times New Roman" w:hAnsi="Times New Roman" w:cs="Times New Roman"/>
                <w:b w:val="0"/>
                <w:sz w:val="24"/>
                <w:szCs w:val="24"/>
              </w:rPr>
              <w:t>Thời gian bắt đầu</w:t>
            </w:r>
          </w:p>
        </w:tc>
        <w:tc>
          <w:tcPr>
            <w:tcW w:w="4957" w:type="dxa"/>
            <w:vAlign w:val="center"/>
          </w:tcPr>
          <w:p>
            <w:pPr>
              <w:spacing w:after="0" w:line="240" w:lineRule="auto"/>
              <w:jc w:val="center"/>
              <w:rPr>
                <w:rFonts w:hint="default" w:ascii="Times New Roman" w:hAnsi="Times New Roman" w:cs="Times New Roman"/>
                <w:sz w:val="24"/>
                <w:szCs w:val="24"/>
              </w:rPr>
            </w:pPr>
            <w:r>
              <w:rPr>
                <w:rFonts w:hint="default" w:ascii="Times New Roman" w:hAnsi="Times New Roman" w:cs="Times New Roman"/>
                <w:b w:val="0"/>
                <w:sz w:val="24"/>
                <w:szCs w:val="24"/>
              </w:rPr>
              <w:t>22/12/2026</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957" w:type="dxa"/>
            <w:vAlign w:val="center"/>
          </w:tcPr>
          <w:p>
            <w:pPr>
              <w:spacing w:after="0" w:line="240" w:lineRule="auto"/>
              <w:jc w:val="center"/>
              <w:rPr>
                <w:rFonts w:hint="default" w:ascii="Times New Roman" w:hAnsi="Times New Roman" w:cs="Times New Roman"/>
                <w:sz w:val="24"/>
                <w:szCs w:val="24"/>
              </w:rPr>
            </w:pPr>
            <w:r>
              <w:rPr>
                <w:rFonts w:hint="default" w:ascii="Times New Roman" w:hAnsi="Times New Roman" w:cs="Times New Roman"/>
                <w:b w:val="0"/>
                <w:sz w:val="24"/>
                <w:szCs w:val="24"/>
              </w:rPr>
              <w:t>Thời gian kết thúc</w:t>
            </w:r>
          </w:p>
        </w:tc>
        <w:tc>
          <w:tcPr>
            <w:tcW w:w="4957" w:type="dxa"/>
            <w:vAlign w:val="center"/>
          </w:tcPr>
          <w:p>
            <w:pPr>
              <w:spacing w:after="0" w:line="240" w:lineRule="auto"/>
              <w:jc w:val="center"/>
              <w:rPr>
                <w:rFonts w:hint="default" w:ascii="Times New Roman" w:hAnsi="Times New Roman" w:cs="Times New Roman"/>
                <w:sz w:val="24"/>
                <w:szCs w:val="24"/>
              </w:rPr>
            </w:pPr>
            <w:r>
              <w:rPr>
                <w:rFonts w:hint="default" w:ascii="Times New Roman" w:hAnsi="Times New Roman" w:cs="Times New Roman"/>
                <w:b w:val="0"/>
                <w:sz w:val="24"/>
                <w:szCs w:val="24"/>
              </w:rPr>
              <w:t>04/01/2027</w:t>
            </w:r>
          </w:p>
        </w:tc>
      </w:tr>
    </w:tbl>
    <w:p>
      <w:pPr>
        <w:spacing w:after="0"/>
        <w:rPr>
          <w:rFonts w:hint="default" w:ascii="Times New Roman" w:hAnsi="Times New Roman" w:cs="Times New Roman"/>
        </w:rPr>
      </w:pPr>
    </w:p>
    <w:p>
      <w:pPr>
        <w:pStyle w:val="3"/>
        <w:rPr>
          <w:rFonts w:hint="default" w:ascii="Times New Roman" w:hAnsi="Times New Roman" w:cs="Times New Roman"/>
        </w:rPr>
      </w:pPr>
      <w:r>
        <w:rPr>
          <w:rFonts w:hint="default" w:ascii="Times New Roman" w:hAnsi="Times New Roman" w:cs="Times New Roman"/>
        </w:rPr>
        <w:t>1. Mục tiêu Sprint</w:t>
      </w:r>
    </w:p>
    <w:p>
      <w:pPr>
        <w:pStyle w:val="20"/>
        <w:spacing w:after="40"/>
        <w:rPr>
          <w:rFonts w:hint="default" w:ascii="Times New Roman" w:hAnsi="Times New Roman" w:cs="Times New Roman"/>
          <w:sz w:val="24"/>
          <w:szCs w:val="24"/>
        </w:rPr>
      </w:pPr>
      <w:r>
        <w:rPr>
          <w:rFonts w:hint="default" w:ascii="Times New Roman" w:hAnsi="Times New Roman" w:cs="Times New Roman"/>
          <w:sz w:val="24"/>
          <w:szCs w:val="24"/>
        </w:rPr>
        <w:t>Ghi nhận món khách gọi thêm tại bàn</w:t>
      </w:r>
    </w:p>
    <w:p>
      <w:pPr>
        <w:pStyle w:val="20"/>
        <w:spacing w:after="40"/>
        <w:rPr>
          <w:rFonts w:hint="default" w:ascii="Times New Roman" w:hAnsi="Times New Roman" w:cs="Times New Roman"/>
          <w:sz w:val="24"/>
          <w:szCs w:val="24"/>
        </w:rPr>
      </w:pPr>
      <w:r>
        <w:rPr>
          <w:rFonts w:hint="default" w:ascii="Times New Roman" w:hAnsi="Times New Roman" w:cs="Times New Roman"/>
          <w:sz w:val="24"/>
          <w:szCs w:val="24"/>
        </w:rPr>
        <w:t>Cung cấp danh sách món chờ xử lý cho bộ phận bếp</w:t>
      </w:r>
    </w:p>
    <w:p>
      <w:pPr>
        <w:pStyle w:val="3"/>
        <w:rPr>
          <w:rFonts w:hint="default" w:ascii="Times New Roman" w:hAnsi="Times New Roman" w:cs="Times New Roman"/>
        </w:rPr>
      </w:pPr>
      <w:r>
        <w:rPr>
          <w:rFonts w:hint="default" w:ascii="Times New Roman" w:hAnsi="Times New Roman" w:cs="Times New Roman"/>
        </w:rPr>
        <w:t>2. Backlog được chọn cho Sprint</w:t>
      </w:r>
    </w:p>
    <w:tbl>
      <w:tblPr>
        <w:tblStyle w:val="3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52"/>
        <w:gridCol w:w="1652"/>
        <w:gridCol w:w="1652"/>
        <w:gridCol w:w="1652"/>
        <w:gridCol w:w="1652"/>
        <w:gridCol w:w="1652"/>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blHeader/>
          <w:jc w:val="center"/>
        </w:trPr>
        <w:tc>
          <w:tcPr>
            <w:tcW w:w="1652" w:type="dxa"/>
            <w:shd w:val="clear" w:color="auto" w:fill="D9EAF7"/>
            <w:vAlign w:val="center"/>
          </w:tcPr>
          <w:p>
            <w:pPr>
              <w:spacing w:after="0" w:line="240" w:lineRule="auto"/>
              <w:jc w:val="center"/>
              <w:rPr>
                <w:rFonts w:hint="default" w:ascii="Times New Roman" w:hAnsi="Times New Roman" w:cs="Times New Roman"/>
                <w:sz w:val="20"/>
                <w:szCs w:val="20"/>
              </w:rPr>
            </w:pPr>
            <w:r>
              <w:rPr>
                <w:rFonts w:hint="default" w:ascii="Times New Roman" w:hAnsi="Times New Roman" w:cs="Times New Roman"/>
                <w:b/>
                <w:sz w:val="20"/>
                <w:szCs w:val="20"/>
              </w:rPr>
              <w:t>User Story</w:t>
            </w:r>
          </w:p>
        </w:tc>
        <w:tc>
          <w:tcPr>
            <w:tcW w:w="1652" w:type="dxa"/>
            <w:shd w:val="clear" w:color="auto" w:fill="D9EAF7"/>
            <w:vAlign w:val="center"/>
          </w:tcPr>
          <w:p>
            <w:pPr>
              <w:spacing w:after="0" w:line="240" w:lineRule="auto"/>
              <w:jc w:val="center"/>
              <w:rPr>
                <w:rFonts w:hint="default" w:ascii="Times New Roman" w:hAnsi="Times New Roman" w:cs="Times New Roman"/>
                <w:sz w:val="20"/>
                <w:szCs w:val="20"/>
              </w:rPr>
            </w:pPr>
            <w:r>
              <w:rPr>
                <w:rFonts w:hint="default" w:ascii="Times New Roman" w:hAnsi="Times New Roman" w:cs="Times New Roman"/>
                <w:b/>
                <w:sz w:val="20"/>
                <w:szCs w:val="20"/>
              </w:rPr>
              <w:t>Mô tả</w:t>
            </w:r>
          </w:p>
        </w:tc>
        <w:tc>
          <w:tcPr>
            <w:tcW w:w="1652" w:type="dxa"/>
            <w:shd w:val="clear" w:color="auto" w:fill="D9EAF7"/>
            <w:vAlign w:val="center"/>
          </w:tcPr>
          <w:p>
            <w:pPr>
              <w:spacing w:after="0" w:line="240" w:lineRule="auto"/>
              <w:jc w:val="center"/>
              <w:rPr>
                <w:rFonts w:hint="default" w:ascii="Times New Roman" w:hAnsi="Times New Roman" w:cs="Times New Roman"/>
                <w:sz w:val="20"/>
                <w:szCs w:val="20"/>
              </w:rPr>
            </w:pPr>
            <w:r>
              <w:rPr>
                <w:rFonts w:hint="default" w:ascii="Times New Roman" w:hAnsi="Times New Roman" w:cs="Times New Roman"/>
                <w:b/>
                <w:sz w:val="20"/>
                <w:szCs w:val="20"/>
              </w:rPr>
              <w:t>Độ ưu tiên</w:t>
            </w:r>
          </w:p>
        </w:tc>
        <w:tc>
          <w:tcPr>
            <w:tcW w:w="1652" w:type="dxa"/>
            <w:shd w:val="clear" w:color="auto" w:fill="D9EAF7"/>
            <w:vAlign w:val="center"/>
          </w:tcPr>
          <w:p>
            <w:pPr>
              <w:spacing w:after="0" w:line="240" w:lineRule="auto"/>
              <w:jc w:val="center"/>
              <w:rPr>
                <w:rFonts w:hint="default" w:ascii="Times New Roman" w:hAnsi="Times New Roman" w:cs="Times New Roman"/>
                <w:sz w:val="20"/>
                <w:szCs w:val="20"/>
              </w:rPr>
            </w:pPr>
            <w:r>
              <w:rPr>
                <w:rFonts w:hint="default" w:ascii="Times New Roman" w:hAnsi="Times New Roman" w:cs="Times New Roman"/>
                <w:b/>
                <w:sz w:val="20"/>
                <w:szCs w:val="20"/>
              </w:rPr>
              <w:t>Points</w:t>
            </w:r>
          </w:p>
        </w:tc>
        <w:tc>
          <w:tcPr>
            <w:tcW w:w="1652" w:type="dxa"/>
            <w:shd w:val="clear" w:color="auto" w:fill="D9EAF7"/>
            <w:vAlign w:val="center"/>
          </w:tcPr>
          <w:p>
            <w:pPr>
              <w:spacing w:after="0" w:line="240" w:lineRule="auto"/>
              <w:jc w:val="center"/>
              <w:rPr>
                <w:rFonts w:hint="default" w:ascii="Times New Roman" w:hAnsi="Times New Roman" w:cs="Times New Roman"/>
                <w:sz w:val="20"/>
                <w:szCs w:val="20"/>
              </w:rPr>
            </w:pPr>
            <w:r>
              <w:rPr>
                <w:rFonts w:hint="default" w:ascii="Times New Roman" w:hAnsi="Times New Roman" w:cs="Times New Roman"/>
                <w:b/>
                <w:sz w:val="20"/>
                <w:szCs w:val="20"/>
              </w:rPr>
              <w:t>Người phụ trách</w:t>
            </w:r>
          </w:p>
        </w:tc>
        <w:tc>
          <w:tcPr>
            <w:tcW w:w="1652" w:type="dxa"/>
            <w:shd w:val="clear" w:color="auto" w:fill="D9EAF7"/>
            <w:vAlign w:val="center"/>
          </w:tcPr>
          <w:p>
            <w:pPr>
              <w:spacing w:after="0" w:line="240" w:lineRule="auto"/>
              <w:jc w:val="center"/>
              <w:rPr>
                <w:rFonts w:hint="default" w:ascii="Times New Roman" w:hAnsi="Times New Roman" w:cs="Times New Roman"/>
                <w:sz w:val="20"/>
                <w:szCs w:val="20"/>
              </w:rPr>
            </w:pPr>
            <w:r>
              <w:rPr>
                <w:rFonts w:hint="default" w:ascii="Times New Roman" w:hAnsi="Times New Roman" w:cs="Times New Roman"/>
                <w:b/>
                <w:sz w:val="20"/>
                <w:szCs w:val="20"/>
              </w:rPr>
              <w:t>Trạng thái</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52" w:type="dxa"/>
            <w:vAlign w:val="center"/>
          </w:tcPr>
          <w:p>
            <w:pPr>
              <w:spacing w:after="0" w:line="240" w:lineRule="auto"/>
              <w:jc w:val="center"/>
              <w:rPr>
                <w:rFonts w:hint="default" w:ascii="Times New Roman" w:hAnsi="Times New Roman" w:cs="Times New Roman"/>
                <w:sz w:val="20"/>
                <w:szCs w:val="20"/>
              </w:rPr>
            </w:pPr>
            <w:r>
              <w:rPr>
                <w:rFonts w:hint="default" w:ascii="Times New Roman" w:hAnsi="Times New Roman" w:cs="Times New Roman"/>
                <w:b w:val="0"/>
                <w:sz w:val="20"/>
                <w:szCs w:val="20"/>
              </w:rPr>
              <w:t>US-20</w:t>
            </w:r>
          </w:p>
        </w:tc>
        <w:tc>
          <w:tcPr>
            <w:tcW w:w="1652" w:type="dxa"/>
            <w:vAlign w:val="center"/>
          </w:tcPr>
          <w:p>
            <w:pPr>
              <w:spacing w:after="0" w:line="240" w:lineRule="auto"/>
              <w:jc w:val="center"/>
              <w:rPr>
                <w:rFonts w:hint="default" w:ascii="Times New Roman" w:hAnsi="Times New Roman" w:cs="Times New Roman"/>
                <w:sz w:val="20"/>
                <w:szCs w:val="20"/>
              </w:rPr>
            </w:pPr>
            <w:r>
              <w:rPr>
                <w:rFonts w:hint="default" w:ascii="Times New Roman" w:hAnsi="Times New Roman" w:cs="Times New Roman"/>
                <w:b w:val="0"/>
                <w:sz w:val="20"/>
                <w:szCs w:val="20"/>
              </w:rPr>
              <w:t>Là nhân viên phục vụ, tôi muốn ghi nhận các món khách gọi thêm vào đơn của bàn trong quá trình sử dụng bàn.</w:t>
            </w:r>
          </w:p>
        </w:tc>
        <w:tc>
          <w:tcPr>
            <w:tcW w:w="1652" w:type="dxa"/>
            <w:vAlign w:val="center"/>
          </w:tcPr>
          <w:p>
            <w:pPr>
              <w:spacing w:after="0" w:line="240" w:lineRule="auto"/>
              <w:jc w:val="center"/>
              <w:rPr>
                <w:rFonts w:hint="default" w:ascii="Times New Roman" w:hAnsi="Times New Roman" w:cs="Times New Roman"/>
                <w:sz w:val="20"/>
                <w:szCs w:val="20"/>
                <w:lang w:val="en-US"/>
              </w:rPr>
            </w:pPr>
            <w:r>
              <w:rPr>
                <w:rFonts w:hint="default" w:ascii="Times New Roman" w:hAnsi="Times New Roman" w:cs="Times New Roman"/>
                <w:b w:val="0"/>
                <w:sz w:val="20"/>
                <w:szCs w:val="20"/>
                <w:lang w:val="en-US"/>
              </w:rPr>
              <w:t xml:space="preserve">Cao </w:t>
            </w:r>
          </w:p>
        </w:tc>
        <w:tc>
          <w:tcPr>
            <w:tcW w:w="1652" w:type="dxa"/>
            <w:vAlign w:val="center"/>
          </w:tcPr>
          <w:p>
            <w:pPr>
              <w:spacing w:after="0" w:line="240" w:lineRule="auto"/>
              <w:jc w:val="center"/>
              <w:rPr>
                <w:rFonts w:hint="default" w:ascii="Times New Roman" w:hAnsi="Times New Roman" w:cs="Times New Roman"/>
                <w:sz w:val="20"/>
                <w:szCs w:val="20"/>
              </w:rPr>
            </w:pPr>
            <w:r>
              <w:rPr>
                <w:rFonts w:hint="default" w:ascii="Times New Roman" w:hAnsi="Times New Roman" w:cs="Times New Roman"/>
                <w:b w:val="0"/>
                <w:sz w:val="20"/>
                <w:szCs w:val="20"/>
              </w:rPr>
              <w:t>8</w:t>
            </w:r>
          </w:p>
        </w:tc>
        <w:tc>
          <w:tcPr>
            <w:tcW w:w="1652" w:type="dxa"/>
            <w:vAlign w:val="center"/>
          </w:tcPr>
          <w:p>
            <w:pPr>
              <w:spacing w:after="0" w:line="240" w:lineRule="auto"/>
              <w:jc w:val="center"/>
              <w:rPr>
                <w:rFonts w:hint="default" w:ascii="Times New Roman" w:hAnsi="Times New Roman" w:cs="Times New Roman"/>
                <w:sz w:val="20"/>
                <w:szCs w:val="20"/>
              </w:rPr>
            </w:pPr>
            <w:r>
              <w:rPr>
                <w:rFonts w:hint="default" w:ascii="Times New Roman" w:hAnsi="Times New Roman" w:cs="Times New Roman"/>
                <w:b w:val="0"/>
                <w:sz w:val="20"/>
                <w:szCs w:val="20"/>
                <w:lang w:val="en-US"/>
              </w:rPr>
              <w:t xml:space="preserve">Nguyễn Đăng </w:t>
            </w:r>
            <w:r>
              <w:rPr>
                <w:rFonts w:hint="default" w:ascii="Times New Roman" w:hAnsi="Times New Roman" w:cs="Times New Roman"/>
                <w:b w:val="0"/>
                <w:sz w:val="20"/>
                <w:szCs w:val="20"/>
              </w:rPr>
              <w:t>Phúc Thiện</w:t>
            </w:r>
          </w:p>
        </w:tc>
        <w:tc>
          <w:tcPr>
            <w:tcW w:w="1652" w:type="dxa"/>
            <w:vAlign w:val="center"/>
          </w:tcPr>
          <w:p>
            <w:pPr>
              <w:spacing w:after="0" w:line="240" w:lineRule="auto"/>
              <w:jc w:val="center"/>
              <w:rPr>
                <w:rFonts w:hint="default" w:ascii="Times New Roman" w:hAnsi="Times New Roman" w:cs="Times New Roman"/>
                <w:sz w:val="20"/>
                <w:szCs w:val="20"/>
              </w:rPr>
            </w:pPr>
            <w:r>
              <w:rPr>
                <w:rFonts w:hint="default" w:ascii="Times New Roman" w:hAnsi="Times New Roman" w:cs="Times New Roman"/>
                <w:b w:val="0"/>
                <w:sz w:val="20"/>
                <w:szCs w:val="20"/>
              </w:rPr>
              <w:t>To Do</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52" w:type="dxa"/>
            <w:vAlign w:val="center"/>
          </w:tcPr>
          <w:p>
            <w:pPr>
              <w:spacing w:after="0" w:line="240" w:lineRule="auto"/>
              <w:jc w:val="center"/>
              <w:rPr>
                <w:rFonts w:hint="default" w:ascii="Times New Roman" w:hAnsi="Times New Roman" w:cs="Times New Roman"/>
                <w:sz w:val="20"/>
                <w:szCs w:val="20"/>
              </w:rPr>
            </w:pPr>
            <w:r>
              <w:rPr>
                <w:rFonts w:hint="default" w:ascii="Times New Roman" w:hAnsi="Times New Roman" w:cs="Times New Roman"/>
                <w:b w:val="0"/>
                <w:sz w:val="20"/>
                <w:szCs w:val="20"/>
              </w:rPr>
              <w:t>US-21</w:t>
            </w:r>
          </w:p>
        </w:tc>
        <w:tc>
          <w:tcPr>
            <w:tcW w:w="1652" w:type="dxa"/>
            <w:vAlign w:val="center"/>
          </w:tcPr>
          <w:p>
            <w:pPr>
              <w:spacing w:after="0" w:line="240" w:lineRule="auto"/>
              <w:jc w:val="center"/>
              <w:rPr>
                <w:rFonts w:hint="default" w:ascii="Times New Roman" w:hAnsi="Times New Roman" w:cs="Times New Roman"/>
                <w:sz w:val="20"/>
                <w:szCs w:val="20"/>
              </w:rPr>
            </w:pPr>
            <w:r>
              <w:rPr>
                <w:rFonts w:hint="default" w:ascii="Times New Roman" w:hAnsi="Times New Roman" w:cs="Times New Roman"/>
                <w:b w:val="0"/>
                <w:sz w:val="20"/>
                <w:szCs w:val="20"/>
              </w:rPr>
              <w:t>Là nhân viên bếp, tôi muốn xem danh sách các món đang chờ xử lý cùng thông tin bàn/đơn liên quan, số lượng và ghi chú đặc biệt.</w:t>
            </w:r>
          </w:p>
        </w:tc>
        <w:tc>
          <w:tcPr>
            <w:tcW w:w="1652" w:type="dxa"/>
            <w:vAlign w:val="center"/>
          </w:tcPr>
          <w:p>
            <w:pPr>
              <w:spacing w:after="0" w:line="240" w:lineRule="auto"/>
              <w:jc w:val="center"/>
              <w:rPr>
                <w:rFonts w:hint="default" w:ascii="Times New Roman" w:hAnsi="Times New Roman" w:cs="Times New Roman"/>
                <w:sz w:val="20"/>
                <w:szCs w:val="20"/>
                <w:lang w:val="en-US"/>
              </w:rPr>
            </w:pPr>
            <w:r>
              <w:rPr>
                <w:rFonts w:hint="default" w:ascii="Times New Roman" w:hAnsi="Times New Roman" w:cs="Times New Roman"/>
                <w:b w:val="0"/>
                <w:sz w:val="20"/>
                <w:szCs w:val="20"/>
                <w:lang w:val="en-US"/>
              </w:rPr>
              <w:t xml:space="preserve">Cao </w:t>
            </w:r>
          </w:p>
        </w:tc>
        <w:tc>
          <w:tcPr>
            <w:tcW w:w="1652" w:type="dxa"/>
            <w:vAlign w:val="center"/>
          </w:tcPr>
          <w:p>
            <w:pPr>
              <w:spacing w:after="0" w:line="240" w:lineRule="auto"/>
              <w:jc w:val="center"/>
              <w:rPr>
                <w:rFonts w:hint="default" w:ascii="Times New Roman" w:hAnsi="Times New Roman" w:cs="Times New Roman"/>
                <w:sz w:val="20"/>
                <w:szCs w:val="20"/>
              </w:rPr>
            </w:pPr>
            <w:r>
              <w:rPr>
                <w:rFonts w:hint="default" w:ascii="Times New Roman" w:hAnsi="Times New Roman" w:cs="Times New Roman"/>
                <w:b w:val="0"/>
                <w:sz w:val="20"/>
                <w:szCs w:val="20"/>
              </w:rPr>
              <w:t>5</w:t>
            </w:r>
          </w:p>
        </w:tc>
        <w:tc>
          <w:tcPr>
            <w:tcW w:w="1652" w:type="dxa"/>
            <w:vAlign w:val="center"/>
          </w:tcPr>
          <w:p>
            <w:pPr>
              <w:spacing w:after="0" w:line="240" w:lineRule="auto"/>
              <w:jc w:val="center"/>
              <w:rPr>
                <w:rFonts w:hint="default" w:ascii="Times New Roman" w:hAnsi="Times New Roman" w:cs="Times New Roman"/>
                <w:sz w:val="20"/>
                <w:szCs w:val="20"/>
              </w:rPr>
            </w:pPr>
            <w:r>
              <w:rPr>
                <w:rFonts w:hint="default" w:ascii="Times New Roman" w:hAnsi="Times New Roman" w:cs="Times New Roman"/>
                <w:b w:val="0"/>
                <w:sz w:val="20"/>
                <w:szCs w:val="20"/>
                <w:lang w:val="en-US"/>
              </w:rPr>
              <w:t xml:space="preserve">Nguyễn Đăng </w:t>
            </w:r>
            <w:r>
              <w:rPr>
                <w:rFonts w:hint="default" w:ascii="Times New Roman" w:hAnsi="Times New Roman" w:cs="Times New Roman"/>
                <w:b w:val="0"/>
                <w:sz w:val="20"/>
                <w:szCs w:val="20"/>
              </w:rPr>
              <w:t>Phúc Thiện</w:t>
            </w:r>
          </w:p>
        </w:tc>
        <w:tc>
          <w:tcPr>
            <w:tcW w:w="1652" w:type="dxa"/>
            <w:vAlign w:val="center"/>
          </w:tcPr>
          <w:p>
            <w:pPr>
              <w:spacing w:after="0" w:line="240" w:lineRule="auto"/>
              <w:jc w:val="center"/>
              <w:rPr>
                <w:rFonts w:hint="default" w:ascii="Times New Roman" w:hAnsi="Times New Roman" w:cs="Times New Roman"/>
                <w:sz w:val="20"/>
                <w:szCs w:val="20"/>
              </w:rPr>
            </w:pPr>
            <w:r>
              <w:rPr>
                <w:rFonts w:hint="default" w:ascii="Times New Roman" w:hAnsi="Times New Roman" w:cs="Times New Roman"/>
                <w:b w:val="0"/>
                <w:sz w:val="20"/>
                <w:szCs w:val="20"/>
              </w:rPr>
              <w:t>To Do</w:t>
            </w:r>
          </w:p>
        </w:tc>
      </w:tr>
    </w:tbl>
    <w:p>
      <w:pPr>
        <w:spacing w:after="0"/>
        <w:rPr>
          <w:rFonts w:hint="default" w:ascii="Times New Roman" w:hAnsi="Times New Roman" w:cs="Times New Roman"/>
        </w:rPr>
      </w:pPr>
    </w:p>
    <w:p>
      <w:pPr>
        <w:rPr>
          <w:rFonts w:hint="default" w:ascii="Times New Roman" w:hAnsi="Times New Roman" w:cs="Times New Roman"/>
        </w:rPr>
      </w:pPr>
      <w:r>
        <w:rPr>
          <w:rFonts w:hint="default" w:ascii="Times New Roman" w:hAnsi="Times New Roman" w:cs="Times New Roman"/>
          <w:b/>
        </w:rPr>
        <w:t>Tổng Sprint 8: 13 Points</w:t>
      </w:r>
    </w:p>
    <w:p>
      <w:pPr>
        <w:pStyle w:val="3"/>
        <w:rPr>
          <w:rFonts w:hint="default" w:ascii="Times New Roman" w:hAnsi="Times New Roman" w:cs="Times New Roman"/>
        </w:rPr>
      </w:pPr>
      <w:r>
        <w:rPr>
          <w:rFonts w:hint="default" w:ascii="Times New Roman" w:hAnsi="Times New Roman" w:cs="Times New Roman"/>
        </w:rPr>
        <w:t>3. Phân công công việc chi tiết</w:t>
      </w:r>
    </w:p>
    <w:tbl>
      <w:tblPr>
        <w:tblStyle w:val="3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479"/>
        <w:gridCol w:w="2479"/>
        <w:gridCol w:w="2479"/>
        <w:gridCol w:w="2479"/>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2479" w:type="dxa"/>
            <w:shd w:val="clear" w:color="auto" w:fill="D9EAF7"/>
            <w:vAlign w:val="center"/>
          </w:tcPr>
          <w:p>
            <w:pPr>
              <w:spacing w:after="0" w:line="240" w:lineRule="auto"/>
              <w:jc w:val="center"/>
              <w:rPr>
                <w:rFonts w:hint="default" w:ascii="Times New Roman" w:hAnsi="Times New Roman" w:cs="Times New Roman"/>
                <w:sz w:val="20"/>
                <w:szCs w:val="20"/>
              </w:rPr>
            </w:pPr>
            <w:r>
              <w:rPr>
                <w:rFonts w:hint="default" w:ascii="Times New Roman" w:hAnsi="Times New Roman" w:cs="Times New Roman"/>
                <w:b/>
                <w:sz w:val="20"/>
                <w:szCs w:val="20"/>
              </w:rPr>
              <w:t>Công việc</w:t>
            </w:r>
          </w:p>
        </w:tc>
        <w:tc>
          <w:tcPr>
            <w:tcW w:w="2479" w:type="dxa"/>
            <w:shd w:val="clear" w:color="auto" w:fill="D9EAF7"/>
            <w:vAlign w:val="center"/>
          </w:tcPr>
          <w:p>
            <w:pPr>
              <w:spacing w:after="0" w:line="240" w:lineRule="auto"/>
              <w:jc w:val="center"/>
              <w:rPr>
                <w:rFonts w:hint="default" w:ascii="Times New Roman" w:hAnsi="Times New Roman" w:cs="Times New Roman"/>
                <w:sz w:val="20"/>
                <w:szCs w:val="20"/>
              </w:rPr>
            </w:pPr>
            <w:r>
              <w:rPr>
                <w:rFonts w:hint="default" w:ascii="Times New Roman" w:hAnsi="Times New Roman" w:cs="Times New Roman"/>
                <w:b/>
                <w:sz w:val="20"/>
                <w:szCs w:val="20"/>
              </w:rPr>
              <w:t>Người thực hiện</w:t>
            </w:r>
          </w:p>
        </w:tc>
        <w:tc>
          <w:tcPr>
            <w:tcW w:w="2479" w:type="dxa"/>
            <w:shd w:val="clear" w:color="auto" w:fill="D9EAF7"/>
            <w:vAlign w:val="center"/>
          </w:tcPr>
          <w:p>
            <w:pPr>
              <w:spacing w:after="0" w:line="240" w:lineRule="auto"/>
              <w:jc w:val="center"/>
              <w:rPr>
                <w:rFonts w:hint="default" w:ascii="Times New Roman" w:hAnsi="Times New Roman" w:cs="Times New Roman"/>
                <w:sz w:val="20"/>
                <w:szCs w:val="20"/>
              </w:rPr>
            </w:pPr>
            <w:r>
              <w:rPr>
                <w:rFonts w:hint="default" w:ascii="Times New Roman" w:hAnsi="Times New Roman" w:cs="Times New Roman"/>
                <w:b/>
                <w:sz w:val="20"/>
                <w:szCs w:val="20"/>
              </w:rPr>
              <w:t>Deadline</w:t>
            </w:r>
          </w:p>
        </w:tc>
        <w:tc>
          <w:tcPr>
            <w:tcW w:w="2479" w:type="dxa"/>
            <w:shd w:val="clear" w:color="auto" w:fill="D9EAF7"/>
            <w:vAlign w:val="center"/>
          </w:tcPr>
          <w:p>
            <w:pPr>
              <w:spacing w:after="0" w:line="240" w:lineRule="auto"/>
              <w:jc w:val="center"/>
              <w:rPr>
                <w:rFonts w:hint="default" w:ascii="Times New Roman" w:hAnsi="Times New Roman" w:cs="Times New Roman"/>
                <w:sz w:val="20"/>
                <w:szCs w:val="20"/>
              </w:rPr>
            </w:pPr>
            <w:r>
              <w:rPr>
                <w:rFonts w:hint="default" w:ascii="Times New Roman" w:hAnsi="Times New Roman" w:cs="Times New Roman"/>
                <w:b/>
                <w:sz w:val="20"/>
                <w:szCs w:val="20"/>
              </w:rPr>
              <w:t>Công nghệ / Tool / Thư viện</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79" w:type="dxa"/>
            <w:vAlign w:val="center"/>
          </w:tcPr>
          <w:p>
            <w:pPr>
              <w:spacing w:after="0" w:line="240" w:lineRule="auto"/>
              <w:jc w:val="center"/>
              <w:rPr>
                <w:rFonts w:hint="default" w:ascii="Times New Roman" w:hAnsi="Times New Roman" w:cs="Times New Roman"/>
                <w:sz w:val="20"/>
                <w:szCs w:val="20"/>
              </w:rPr>
            </w:pPr>
            <w:r>
              <w:rPr>
                <w:rFonts w:hint="default" w:ascii="Times New Roman" w:hAnsi="Times New Roman" w:cs="Times New Roman"/>
                <w:b w:val="0"/>
                <w:sz w:val="20"/>
                <w:szCs w:val="20"/>
              </w:rPr>
              <w:t>Phân tích yêu cầu gọi món tại bàn — US-19</w:t>
            </w:r>
          </w:p>
        </w:tc>
        <w:tc>
          <w:tcPr>
            <w:tcW w:w="2479" w:type="dxa"/>
            <w:vAlign w:val="center"/>
          </w:tcPr>
          <w:p>
            <w:pPr>
              <w:spacing w:after="0" w:line="240" w:lineRule="auto"/>
              <w:jc w:val="center"/>
              <w:rPr>
                <w:rFonts w:hint="default" w:ascii="Times New Roman" w:hAnsi="Times New Roman" w:cs="Times New Roman"/>
                <w:sz w:val="20"/>
                <w:szCs w:val="20"/>
              </w:rPr>
            </w:pPr>
            <w:r>
              <w:rPr>
                <w:rFonts w:hint="default" w:ascii="Times New Roman" w:hAnsi="Times New Roman" w:cs="Times New Roman"/>
                <w:b w:val="0"/>
                <w:sz w:val="20"/>
                <w:szCs w:val="20"/>
              </w:rPr>
              <w:t>Huỳnh Thanh Phong</w:t>
            </w:r>
          </w:p>
        </w:tc>
        <w:tc>
          <w:tcPr>
            <w:tcW w:w="2479" w:type="dxa"/>
            <w:vAlign w:val="center"/>
          </w:tcPr>
          <w:p>
            <w:pPr>
              <w:spacing w:after="0" w:line="240" w:lineRule="auto"/>
              <w:jc w:val="center"/>
              <w:rPr>
                <w:rFonts w:hint="default" w:ascii="Times New Roman" w:hAnsi="Times New Roman" w:cs="Times New Roman"/>
                <w:sz w:val="20"/>
                <w:szCs w:val="20"/>
              </w:rPr>
            </w:pPr>
            <w:r>
              <w:rPr>
                <w:rFonts w:hint="default" w:ascii="Times New Roman" w:hAnsi="Times New Roman" w:cs="Times New Roman"/>
                <w:b w:val="0"/>
                <w:sz w:val="20"/>
                <w:szCs w:val="20"/>
              </w:rPr>
              <w:t>23/12/2026</w:t>
            </w:r>
          </w:p>
        </w:tc>
        <w:tc>
          <w:tcPr>
            <w:tcW w:w="2479" w:type="dxa"/>
            <w:vAlign w:val="center"/>
          </w:tcPr>
          <w:p>
            <w:pPr>
              <w:spacing w:after="0" w:line="240" w:lineRule="auto"/>
              <w:jc w:val="center"/>
              <w:rPr>
                <w:rFonts w:hint="default" w:ascii="Times New Roman" w:hAnsi="Times New Roman" w:cs="Times New Roman"/>
                <w:sz w:val="20"/>
                <w:szCs w:val="20"/>
              </w:rPr>
            </w:pPr>
            <w:r>
              <w:rPr>
                <w:rFonts w:hint="default" w:ascii="Times New Roman" w:hAnsi="Times New Roman" w:cs="Times New Roman"/>
                <w:b w:val="0"/>
                <w:sz w:val="20"/>
                <w:szCs w:val="20"/>
              </w:rPr>
              <w:t>Word / Excel</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79" w:type="dxa"/>
            <w:vAlign w:val="center"/>
          </w:tcPr>
          <w:p>
            <w:pPr>
              <w:spacing w:after="0" w:line="240" w:lineRule="auto"/>
              <w:jc w:val="center"/>
              <w:rPr>
                <w:rFonts w:hint="default" w:ascii="Times New Roman" w:hAnsi="Times New Roman" w:cs="Times New Roman"/>
                <w:sz w:val="20"/>
                <w:szCs w:val="20"/>
              </w:rPr>
            </w:pPr>
            <w:r>
              <w:rPr>
                <w:rFonts w:hint="default" w:ascii="Times New Roman" w:hAnsi="Times New Roman" w:cs="Times New Roman"/>
                <w:b w:val="0"/>
                <w:sz w:val="20"/>
                <w:szCs w:val="20"/>
              </w:rPr>
              <w:t>Thiết kế và lập trình gọi món tại bàn — US-19</w:t>
            </w:r>
          </w:p>
        </w:tc>
        <w:tc>
          <w:tcPr>
            <w:tcW w:w="2479" w:type="dxa"/>
            <w:vAlign w:val="center"/>
          </w:tcPr>
          <w:p>
            <w:pPr>
              <w:spacing w:after="0" w:line="240" w:lineRule="auto"/>
              <w:jc w:val="center"/>
              <w:rPr>
                <w:rFonts w:hint="default" w:ascii="Times New Roman" w:hAnsi="Times New Roman" w:cs="Times New Roman"/>
                <w:sz w:val="20"/>
                <w:szCs w:val="20"/>
              </w:rPr>
            </w:pPr>
            <w:r>
              <w:rPr>
                <w:rFonts w:hint="default" w:ascii="Times New Roman" w:hAnsi="Times New Roman" w:cs="Times New Roman"/>
                <w:b w:val="0"/>
                <w:sz w:val="20"/>
                <w:szCs w:val="20"/>
              </w:rPr>
              <w:t>Đoàn Anh Việt + Trịnh Tấn Phú</w:t>
            </w:r>
          </w:p>
        </w:tc>
        <w:tc>
          <w:tcPr>
            <w:tcW w:w="2479" w:type="dxa"/>
            <w:vAlign w:val="center"/>
          </w:tcPr>
          <w:p>
            <w:pPr>
              <w:spacing w:after="0" w:line="240" w:lineRule="auto"/>
              <w:jc w:val="center"/>
              <w:rPr>
                <w:rFonts w:hint="default" w:ascii="Times New Roman" w:hAnsi="Times New Roman" w:cs="Times New Roman"/>
                <w:sz w:val="20"/>
                <w:szCs w:val="20"/>
              </w:rPr>
            </w:pPr>
            <w:r>
              <w:rPr>
                <w:rFonts w:hint="default" w:ascii="Times New Roman" w:hAnsi="Times New Roman" w:cs="Times New Roman"/>
                <w:b w:val="0"/>
                <w:sz w:val="20"/>
                <w:szCs w:val="20"/>
              </w:rPr>
              <w:t>28/12/2026</w:t>
            </w:r>
          </w:p>
        </w:tc>
        <w:tc>
          <w:tcPr>
            <w:tcW w:w="2479" w:type="dxa"/>
            <w:vAlign w:val="center"/>
          </w:tcPr>
          <w:p>
            <w:pPr>
              <w:spacing w:after="0" w:line="240" w:lineRule="auto"/>
              <w:jc w:val="center"/>
              <w:rPr>
                <w:rFonts w:hint="default" w:ascii="Times New Roman" w:hAnsi="Times New Roman" w:cs="Times New Roman"/>
                <w:sz w:val="20"/>
                <w:szCs w:val="20"/>
              </w:rPr>
            </w:pPr>
            <w:r>
              <w:rPr>
                <w:rFonts w:hint="default" w:ascii="Times New Roman" w:hAnsi="Times New Roman" w:cs="Times New Roman"/>
                <w:b w:val="0"/>
                <w:sz w:val="20"/>
                <w:szCs w:val="20"/>
              </w:rPr>
              <w:t>Figma / Frontend / Backend</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79" w:type="dxa"/>
            <w:vAlign w:val="center"/>
          </w:tcPr>
          <w:p>
            <w:pPr>
              <w:spacing w:after="0" w:line="240" w:lineRule="auto"/>
              <w:jc w:val="center"/>
              <w:rPr>
                <w:rFonts w:hint="default" w:ascii="Times New Roman" w:hAnsi="Times New Roman" w:cs="Times New Roman"/>
                <w:sz w:val="20"/>
                <w:szCs w:val="20"/>
              </w:rPr>
            </w:pPr>
            <w:r>
              <w:rPr>
                <w:rFonts w:hint="default" w:ascii="Times New Roman" w:hAnsi="Times New Roman" w:cs="Times New Roman"/>
                <w:b w:val="0"/>
                <w:sz w:val="20"/>
                <w:szCs w:val="20"/>
              </w:rPr>
              <w:t>Kiểm thử US-19</w:t>
            </w:r>
          </w:p>
        </w:tc>
        <w:tc>
          <w:tcPr>
            <w:tcW w:w="2479" w:type="dxa"/>
            <w:vAlign w:val="center"/>
          </w:tcPr>
          <w:p>
            <w:pPr>
              <w:spacing w:after="0" w:line="240" w:lineRule="auto"/>
              <w:jc w:val="center"/>
              <w:rPr>
                <w:rFonts w:hint="default" w:ascii="Times New Roman" w:hAnsi="Times New Roman" w:cs="Times New Roman"/>
                <w:sz w:val="20"/>
                <w:szCs w:val="20"/>
              </w:rPr>
            </w:pPr>
            <w:r>
              <w:rPr>
                <w:rFonts w:hint="default" w:ascii="Times New Roman" w:hAnsi="Times New Roman" w:cs="Times New Roman"/>
                <w:b w:val="0"/>
                <w:sz w:val="20"/>
                <w:szCs w:val="20"/>
              </w:rPr>
              <w:t>Nguyễn Đăng Phúc Thiện</w:t>
            </w:r>
          </w:p>
        </w:tc>
        <w:tc>
          <w:tcPr>
            <w:tcW w:w="2479" w:type="dxa"/>
            <w:vAlign w:val="center"/>
          </w:tcPr>
          <w:p>
            <w:pPr>
              <w:spacing w:after="0" w:line="240" w:lineRule="auto"/>
              <w:jc w:val="center"/>
              <w:rPr>
                <w:rFonts w:hint="default" w:ascii="Times New Roman" w:hAnsi="Times New Roman" w:cs="Times New Roman"/>
                <w:sz w:val="20"/>
                <w:szCs w:val="20"/>
              </w:rPr>
            </w:pPr>
            <w:r>
              <w:rPr>
                <w:rFonts w:hint="default" w:ascii="Times New Roman" w:hAnsi="Times New Roman" w:cs="Times New Roman"/>
                <w:b w:val="0"/>
                <w:sz w:val="20"/>
                <w:szCs w:val="20"/>
              </w:rPr>
              <w:t>29/12/2026</w:t>
            </w:r>
          </w:p>
        </w:tc>
        <w:tc>
          <w:tcPr>
            <w:tcW w:w="2479" w:type="dxa"/>
            <w:vAlign w:val="center"/>
          </w:tcPr>
          <w:p>
            <w:pPr>
              <w:spacing w:after="0" w:line="240" w:lineRule="auto"/>
              <w:jc w:val="center"/>
              <w:rPr>
                <w:rFonts w:hint="default" w:ascii="Times New Roman" w:hAnsi="Times New Roman" w:cs="Times New Roman"/>
                <w:sz w:val="20"/>
                <w:szCs w:val="20"/>
              </w:rPr>
            </w:pPr>
            <w:r>
              <w:rPr>
                <w:rFonts w:hint="default" w:ascii="Times New Roman" w:hAnsi="Times New Roman" w:cs="Times New Roman"/>
                <w:b w:val="0"/>
                <w:sz w:val="20"/>
                <w:szCs w:val="20"/>
              </w:rPr>
              <w:t>Test Case</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79" w:type="dxa"/>
            <w:vAlign w:val="center"/>
          </w:tcPr>
          <w:p>
            <w:pPr>
              <w:spacing w:after="0" w:line="240" w:lineRule="auto"/>
              <w:jc w:val="center"/>
              <w:rPr>
                <w:rFonts w:hint="default" w:ascii="Times New Roman" w:hAnsi="Times New Roman" w:cs="Times New Roman"/>
                <w:sz w:val="20"/>
                <w:szCs w:val="20"/>
              </w:rPr>
            </w:pPr>
            <w:r>
              <w:rPr>
                <w:rFonts w:hint="default" w:ascii="Times New Roman" w:hAnsi="Times New Roman" w:cs="Times New Roman"/>
                <w:b w:val="0"/>
                <w:sz w:val="20"/>
                <w:szCs w:val="20"/>
              </w:rPr>
              <w:t>Phân tích và thiết kế quy trình xử lý gọi món — US-20</w:t>
            </w:r>
          </w:p>
        </w:tc>
        <w:tc>
          <w:tcPr>
            <w:tcW w:w="2479" w:type="dxa"/>
            <w:vAlign w:val="center"/>
          </w:tcPr>
          <w:p>
            <w:pPr>
              <w:spacing w:after="0" w:line="240" w:lineRule="auto"/>
              <w:jc w:val="center"/>
              <w:rPr>
                <w:rFonts w:hint="default" w:ascii="Times New Roman" w:hAnsi="Times New Roman" w:cs="Times New Roman"/>
                <w:sz w:val="20"/>
                <w:szCs w:val="20"/>
              </w:rPr>
            </w:pPr>
            <w:r>
              <w:rPr>
                <w:rFonts w:hint="default" w:ascii="Times New Roman" w:hAnsi="Times New Roman" w:cs="Times New Roman"/>
                <w:b w:val="0"/>
                <w:sz w:val="20"/>
                <w:szCs w:val="20"/>
              </w:rPr>
              <w:t>Huỳnh Thanh Phong + Nguyễn Quốc Toàn</w:t>
            </w:r>
          </w:p>
        </w:tc>
        <w:tc>
          <w:tcPr>
            <w:tcW w:w="2479" w:type="dxa"/>
            <w:vAlign w:val="center"/>
          </w:tcPr>
          <w:p>
            <w:pPr>
              <w:spacing w:after="0" w:line="240" w:lineRule="auto"/>
              <w:jc w:val="center"/>
              <w:rPr>
                <w:rFonts w:hint="default" w:ascii="Times New Roman" w:hAnsi="Times New Roman" w:cs="Times New Roman"/>
                <w:sz w:val="20"/>
                <w:szCs w:val="20"/>
              </w:rPr>
            </w:pPr>
            <w:r>
              <w:rPr>
                <w:rFonts w:hint="default" w:ascii="Times New Roman" w:hAnsi="Times New Roman" w:cs="Times New Roman"/>
                <w:b w:val="0"/>
                <w:sz w:val="20"/>
                <w:szCs w:val="20"/>
              </w:rPr>
              <w:t>27/12/2026</w:t>
            </w:r>
          </w:p>
        </w:tc>
        <w:tc>
          <w:tcPr>
            <w:tcW w:w="2479" w:type="dxa"/>
            <w:vAlign w:val="center"/>
          </w:tcPr>
          <w:p>
            <w:pPr>
              <w:spacing w:after="0" w:line="240" w:lineRule="auto"/>
              <w:jc w:val="center"/>
              <w:rPr>
                <w:rFonts w:hint="default" w:ascii="Times New Roman" w:hAnsi="Times New Roman" w:cs="Times New Roman"/>
                <w:sz w:val="20"/>
                <w:szCs w:val="20"/>
              </w:rPr>
            </w:pPr>
            <w:r>
              <w:rPr>
                <w:rFonts w:hint="default" w:ascii="Times New Roman" w:hAnsi="Times New Roman" w:cs="Times New Roman"/>
                <w:b w:val="0"/>
                <w:sz w:val="20"/>
                <w:szCs w:val="20"/>
              </w:rPr>
              <w:t>Word / ERD</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79" w:type="dxa"/>
            <w:vAlign w:val="center"/>
          </w:tcPr>
          <w:p>
            <w:pPr>
              <w:spacing w:after="0" w:line="240" w:lineRule="auto"/>
              <w:jc w:val="center"/>
              <w:rPr>
                <w:rFonts w:hint="default" w:ascii="Times New Roman" w:hAnsi="Times New Roman" w:cs="Times New Roman"/>
                <w:sz w:val="20"/>
                <w:szCs w:val="20"/>
              </w:rPr>
            </w:pPr>
            <w:r>
              <w:rPr>
                <w:rFonts w:hint="default" w:ascii="Times New Roman" w:hAnsi="Times New Roman" w:cs="Times New Roman"/>
                <w:b w:val="0"/>
                <w:sz w:val="20"/>
                <w:szCs w:val="20"/>
              </w:rPr>
              <w:t>Lập trình chức năng xử lý gọi món — US-20</w:t>
            </w:r>
          </w:p>
        </w:tc>
        <w:tc>
          <w:tcPr>
            <w:tcW w:w="2479" w:type="dxa"/>
            <w:vAlign w:val="center"/>
          </w:tcPr>
          <w:p>
            <w:pPr>
              <w:spacing w:after="0" w:line="240" w:lineRule="auto"/>
              <w:jc w:val="center"/>
              <w:rPr>
                <w:rFonts w:hint="default" w:ascii="Times New Roman" w:hAnsi="Times New Roman" w:cs="Times New Roman"/>
                <w:sz w:val="20"/>
                <w:szCs w:val="20"/>
              </w:rPr>
            </w:pPr>
            <w:r>
              <w:rPr>
                <w:rFonts w:hint="default" w:ascii="Times New Roman" w:hAnsi="Times New Roman" w:cs="Times New Roman"/>
                <w:b w:val="0"/>
                <w:sz w:val="20"/>
                <w:szCs w:val="20"/>
              </w:rPr>
              <w:t>Trịnh Tấn Phú</w:t>
            </w:r>
          </w:p>
        </w:tc>
        <w:tc>
          <w:tcPr>
            <w:tcW w:w="2479" w:type="dxa"/>
            <w:vAlign w:val="center"/>
          </w:tcPr>
          <w:p>
            <w:pPr>
              <w:spacing w:after="0" w:line="240" w:lineRule="auto"/>
              <w:jc w:val="center"/>
              <w:rPr>
                <w:rFonts w:hint="default" w:ascii="Times New Roman" w:hAnsi="Times New Roman" w:cs="Times New Roman"/>
                <w:sz w:val="20"/>
                <w:szCs w:val="20"/>
              </w:rPr>
            </w:pPr>
            <w:r>
              <w:rPr>
                <w:rFonts w:hint="default" w:ascii="Times New Roman" w:hAnsi="Times New Roman" w:cs="Times New Roman"/>
                <w:b w:val="0"/>
                <w:sz w:val="20"/>
                <w:szCs w:val="20"/>
              </w:rPr>
              <w:t>31/12/2026</w:t>
            </w:r>
          </w:p>
        </w:tc>
        <w:tc>
          <w:tcPr>
            <w:tcW w:w="2479" w:type="dxa"/>
            <w:vAlign w:val="center"/>
          </w:tcPr>
          <w:p>
            <w:pPr>
              <w:spacing w:after="0" w:line="240" w:lineRule="auto"/>
              <w:jc w:val="center"/>
              <w:rPr>
                <w:rFonts w:hint="default" w:ascii="Times New Roman" w:hAnsi="Times New Roman" w:cs="Times New Roman"/>
                <w:sz w:val="20"/>
                <w:szCs w:val="20"/>
              </w:rPr>
            </w:pPr>
            <w:r>
              <w:rPr>
                <w:rFonts w:hint="default" w:ascii="Times New Roman" w:hAnsi="Times New Roman" w:cs="Times New Roman"/>
                <w:b w:val="0"/>
                <w:sz w:val="20"/>
                <w:szCs w:val="20"/>
              </w:rPr>
              <w:t>Backend / SQL</w:t>
            </w:r>
          </w:p>
        </w:tc>
      </w:tr>
    </w:tbl>
    <w:p>
      <w:pPr>
        <w:spacing w:after="0"/>
        <w:rPr>
          <w:rFonts w:hint="default" w:ascii="Times New Roman" w:hAnsi="Times New Roman" w:cs="Times New Roman"/>
        </w:rPr>
      </w:pPr>
    </w:p>
    <w:p>
      <w:pPr>
        <w:pStyle w:val="3"/>
        <w:rPr>
          <w:rFonts w:hint="default" w:ascii="Times New Roman" w:hAnsi="Times New Roman" w:cs="Times New Roman"/>
        </w:rPr>
      </w:pPr>
      <w:r>
        <w:rPr>
          <w:rFonts w:hint="default" w:ascii="Times New Roman" w:hAnsi="Times New Roman" w:cs="Times New Roman"/>
        </w:rPr>
        <w:t>4. Rủi ro và biện pháp</w:t>
      </w:r>
    </w:p>
    <w:p>
      <w:pPr>
        <w:pStyle w:val="20"/>
        <w:spacing w:after="40"/>
        <w:rPr>
          <w:rFonts w:hint="default" w:ascii="Times New Roman" w:hAnsi="Times New Roman" w:cs="Times New Roman"/>
        </w:rPr>
      </w:pPr>
      <w:r>
        <w:rPr>
          <w:rFonts w:hint="default" w:ascii="Times New Roman" w:hAnsi="Times New Roman" w:cs="Times New Roman"/>
        </w:rPr>
        <w:t>Rủi ro: Đơn gọi thêm không gắn đúng bàn</w:t>
      </w:r>
    </w:p>
    <w:p>
      <w:pPr>
        <w:pStyle w:val="21"/>
        <w:numPr>
          <w:numId w:val="0"/>
        </w:numPr>
        <w:spacing w:after="40"/>
        <w:ind w:left="360" w:leftChars="0"/>
        <w:rPr>
          <w:rFonts w:hint="default" w:ascii="Times New Roman" w:hAnsi="Times New Roman" w:cs="Times New Roman"/>
        </w:rPr>
      </w:pPr>
      <w:r>
        <w:rPr>
          <w:rFonts w:hint="default" w:ascii="Times New Roman" w:hAnsi="Times New Roman" w:cs="Times New Roman"/>
          <w:lang w:val="en-US"/>
        </w:rPr>
        <w:t xml:space="preserve">=&gt; </w:t>
      </w:r>
      <w:r>
        <w:rPr>
          <w:rFonts w:hint="default" w:ascii="Times New Roman" w:hAnsi="Times New Roman" w:cs="Times New Roman"/>
        </w:rPr>
        <w:t>Biện pháp: Kiểm tra luồng tạo đơn và nhận diện bàn</w:t>
      </w:r>
    </w:p>
    <w:p>
      <w:pPr>
        <w:pStyle w:val="20"/>
        <w:spacing w:after="40"/>
        <w:rPr>
          <w:rFonts w:hint="default" w:ascii="Times New Roman" w:hAnsi="Times New Roman" w:cs="Times New Roman"/>
        </w:rPr>
      </w:pPr>
      <w:r>
        <w:rPr>
          <w:rFonts w:hint="default" w:ascii="Times New Roman" w:hAnsi="Times New Roman" w:cs="Times New Roman"/>
        </w:rPr>
        <w:t>Rủi ro: Bếp nhận thiếu thông tin món</w:t>
      </w:r>
    </w:p>
    <w:p>
      <w:pPr>
        <w:pStyle w:val="21"/>
        <w:numPr>
          <w:numId w:val="0"/>
        </w:numPr>
        <w:spacing w:after="40"/>
        <w:ind w:left="360" w:leftChars="0"/>
        <w:rPr>
          <w:rFonts w:hint="default" w:ascii="Times New Roman" w:hAnsi="Times New Roman" w:cs="Times New Roman"/>
        </w:rPr>
      </w:pPr>
      <w:r>
        <w:rPr>
          <w:rFonts w:hint="default" w:ascii="Times New Roman" w:hAnsi="Times New Roman" w:cs="Times New Roman"/>
          <w:lang w:val="en-US"/>
        </w:rPr>
        <w:t xml:space="preserve">=&gt; </w:t>
      </w:r>
      <w:r>
        <w:rPr>
          <w:rFonts w:hint="default" w:ascii="Times New Roman" w:hAnsi="Times New Roman" w:cs="Times New Roman"/>
        </w:rPr>
        <w:t>Biện pháp: Kiểm thử số lượng, bàn và ghi chú đặc biệt</w:t>
      </w:r>
    </w:p>
    <w:p>
      <w:pPr>
        <w:pStyle w:val="3"/>
        <w:rPr>
          <w:rFonts w:hint="default" w:ascii="Times New Roman" w:hAnsi="Times New Roman" w:cs="Times New Roman"/>
        </w:rPr>
      </w:pPr>
      <w:r>
        <w:rPr>
          <w:rFonts w:hint="default" w:ascii="Times New Roman" w:hAnsi="Times New Roman" w:cs="Times New Roman"/>
        </w:rPr>
        <w:t>5. Sprint Planning Update</w:t>
      </w:r>
    </w:p>
    <w:p>
      <w:pPr>
        <w:pStyle w:val="20"/>
        <w:spacing w:after="40"/>
        <w:rPr>
          <w:rFonts w:hint="default" w:ascii="Times New Roman" w:hAnsi="Times New Roman" w:cs="Times New Roman"/>
        </w:rPr>
      </w:pPr>
      <w:r>
        <w:rPr>
          <w:rFonts w:hint="default" w:ascii="Times New Roman" w:hAnsi="Times New Roman" w:cs="Times New Roman"/>
        </w:rPr>
        <w:t xml:space="preserve">Thay đổi so với kế hoạch ban đầu: </w:t>
      </w:r>
      <w:r>
        <w:rPr>
          <w:rFonts w:hint="default" w:ascii="Times New Roman" w:hAnsi="Times New Roman" w:cs="Times New Roman"/>
          <w:lang w:val="en-US"/>
        </w:rPr>
        <w:t xml:space="preserve">Không có </w:t>
      </w:r>
    </w:p>
    <w:p>
      <w:pPr>
        <w:pStyle w:val="20"/>
        <w:spacing w:after="40"/>
        <w:rPr>
          <w:rFonts w:hint="default" w:ascii="Times New Roman" w:hAnsi="Times New Roman" w:cs="Times New Roman"/>
        </w:rPr>
      </w:pPr>
      <w:r>
        <w:rPr>
          <w:rFonts w:hint="default" w:ascii="Times New Roman" w:hAnsi="Times New Roman" w:cs="Times New Roman"/>
        </w:rPr>
        <w:t>Lý do cập nhật: Thực hiện theo Sprint Backlog đã được phân bổ</w:t>
      </w:r>
    </w:p>
    <w:p>
      <w:pPr>
        <w:pStyle w:val="20"/>
        <w:numPr>
          <w:numId w:val="0"/>
        </w:numPr>
        <w:spacing w:after="40"/>
        <w:ind w:leftChars="0"/>
        <w:rPr>
          <w:rFonts w:hint="default" w:ascii="Times New Roman" w:hAnsi="Times New Roman" w:cs="Times New Roman"/>
        </w:rPr>
      </w:pPr>
    </w:p>
    <w:p>
      <w:pPr>
        <w:pStyle w:val="2"/>
        <w:bidi w:val="0"/>
        <w:rPr>
          <w:rFonts w:hint="default" w:ascii="Times New Roman" w:hAnsi="Times New Roman" w:cs="Times New Roman"/>
        </w:rPr>
      </w:pPr>
      <w:r>
        <w:rPr>
          <w:rFonts w:hint="default" w:ascii="Times New Roman" w:hAnsi="Times New Roman" w:cs="Times New Roman"/>
        </w:rPr>
        <w:t>SPRINT PLANNING – SPRINT 9</w:t>
      </w:r>
    </w:p>
    <w:tbl>
      <w:tblPr>
        <w:tblStyle w:val="3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957"/>
        <w:gridCol w:w="4957"/>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4957" w:type="dxa"/>
            <w:shd w:val="clear" w:color="auto" w:fill="D9EAF7"/>
            <w:vAlign w:val="center"/>
          </w:tcPr>
          <w:p>
            <w:pPr>
              <w:spacing w:after="0" w:line="240" w:lineRule="auto"/>
              <w:jc w:val="center"/>
              <w:rPr>
                <w:rFonts w:hint="default" w:ascii="Times New Roman" w:hAnsi="Times New Roman" w:cs="Times New Roman"/>
                <w:sz w:val="24"/>
                <w:szCs w:val="24"/>
              </w:rPr>
            </w:pPr>
            <w:r>
              <w:rPr>
                <w:rFonts w:hint="default" w:ascii="Times New Roman" w:hAnsi="Times New Roman" w:cs="Times New Roman"/>
                <w:b/>
                <w:sz w:val="24"/>
                <w:szCs w:val="24"/>
              </w:rPr>
              <w:t>Nội dung</w:t>
            </w:r>
          </w:p>
        </w:tc>
        <w:tc>
          <w:tcPr>
            <w:tcW w:w="4957" w:type="dxa"/>
            <w:shd w:val="clear" w:color="auto" w:fill="D9EAF7"/>
            <w:vAlign w:val="center"/>
          </w:tcPr>
          <w:p>
            <w:pPr>
              <w:spacing w:after="0" w:line="240" w:lineRule="auto"/>
              <w:jc w:val="center"/>
              <w:rPr>
                <w:rFonts w:hint="default" w:ascii="Times New Roman" w:hAnsi="Times New Roman" w:cs="Times New Roman"/>
                <w:sz w:val="24"/>
                <w:szCs w:val="24"/>
              </w:rPr>
            </w:pPr>
            <w:r>
              <w:rPr>
                <w:rFonts w:hint="default" w:ascii="Times New Roman" w:hAnsi="Times New Roman" w:cs="Times New Roman"/>
                <w:b/>
                <w:sz w:val="24"/>
                <w:szCs w:val="24"/>
              </w:rPr>
              <w:t>Thông tin</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957" w:type="dxa"/>
            <w:vAlign w:val="center"/>
          </w:tcPr>
          <w:p>
            <w:pPr>
              <w:spacing w:after="0" w:line="240" w:lineRule="auto"/>
              <w:jc w:val="center"/>
              <w:rPr>
                <w:rFonts w:hint="default" w:ascii="Times New Roman" w:hAnsi="Times New Roman" w:cs="Times New Roman"/>
                <w:sz w:val="24"/>
                <w:szCs w:val="24"/>
              </w:rPr>
            </w:pPr>
            <w:r>
              <w:rPr>
                <w:rFonts w:hint="default" w:ascii="Times New Roman" w:hAnsi="Times New Roman" w:cs="Times New Roman"/>
                <w:b w:val="0"/>
                <w:sz w:val="24"/>
                <w:szCs w:val="24"/>
              </w:rPr>
              <w:t>Mã sprint</w:t>
            </w:r>
          </w:p>
        </w:tc>
        <w:tc>
          <w:tcPr>
            <w:tcW w:w="4957" w:type="dxa"/>
            <w:vAlign w:val="center"/>
          </w:tcPr>
          <w:p>
            <w:pPr>
              <w:spacing w:after="0" w:line="240" w:lineRule="auto"/>
              <w:jc w:val="center"/>
              <w:rPr>
                <w:rFonts w:hint="default" w:ascii="Times New Roman" w:hAnsi="Times New Roman" w:cs="Times New Roman"/>
                <w:sz w:val="24"/>
                <w:szCs w:val="24"/>
              </w:rPr>
            </w:pPr>
            <w:r>
              <w:rPr>
                <w:rFonts w:hint="default" w:ascii="Times New Roman" w:hAnsi="Times New Roman" w:cs="Times New Roman"/>
                <w:b w:val="0"/>
                <w:sz w:val="24"/>
                <w:szCs w:val="24"/>
              </w:rPr>
              <w:t>Sprint 9</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957" w:type="dxa"/>
            <w:vAlign w:val="center"/>
          </w:tcPr>
          <w:p>
            <w:pPr>
              <w:spacing w:after="0" w:line="240" w:lineRule="auto"/>
              <w:jc w:val="center"/>
              <w:rPr>
                <w:rFonts w:hint="default" w:ascii="Times New Roman" w:hAnsi="Times New Roman" w:cs="Times New Roman"/>
                <w:sz w:val="24"/>
                <w:szCs w:val="24"/>
              </w:rPr>
            </w:pPr>
            <w:r>
              <w:rPr>
                <w:rFonts w:hint="default" w:ascii="Times New Roman" w:hAnsi="Times New Roman" w:cs="Times New Roman"/>
                <w:b w:val="0"/>
                <w:sz w:val="24"/>
                <w:szCs w:val="24"/>
              </w:rPr>
              <w:t>Thời gian bắt đầu</w:t>
            </w:r>
          </w:p>
        </w:tc>
        <w:tc>
          <w:tcPr>
            <w:tcW w:w="4957" w:type="dxa"/>
            <w:vAlign w:val="center"/>
          </w:tcPr>
          <w:p>
            <w:pPr>
              <w:spacing w:after="0" w:line="240" w:lineRule="auto"/>
              <w:jc w:val="center"/>
              <w:rPr>
                <w:rFonts w:hint="default" w:ascii="Times New Roman" w:hAnsi="Times New Roman" w:cs="Times New Roman"/>
                <w:sz w:val="24"/>
                <w:szCs w:val="24"/>
              </w:rPr>
            </w:pPr>
            <w:r>
              <w:rPr>
                <w:rFonts w:hint="default" w:ascii="Times New Roman" w:hAnsi="Times New Roman" w:cs="Times New Roman"/>
                <w:b w:val="0"/>
                <w:sz w:val="24"/>
                <w:szCs w:val="24"/>
              </w:rPr>
              <w:t>05/01/2027</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957" w:type="dxa"/>
            <w:vAlign w:val="center"/>
          </w:tcPr>
          <w:p>
            <w:pPr>
              <w:spacing w:after="0" w:line="240" w:lineRule="auto"/>
              <w:jc w:val="center"/>
              <w:rPr>
                <w:rFonts w:hint="default" w:ascii="Times New Roman" w:hAnsi="Times New Roman" w:cs="Times New Roman"/>
                <w:sz w:val="24"/>
                <w:szCs w:val="24"/>
              </w:rPr>
            </w:pPr>
            <w:r>
              <w:rPr>
                <w:rFonts w:hint="default" w:ascii="Times New Roman" w:hAnsi="Times New Roman" w:cs="Times New Roman"/>
                <w:b w:val="0"/>
                <w:sz w:val="24"/>
                <w:szCs w:val="24"/>
              </w:rPr>
              <w:t>Thời gian kết thúc</w:t>
            </w:r>
          </w:p>
        </w:tc>
        <w:tc>
          <w:tcPr>
            <w:tcW w:w="4957" w:type="dxa"/>
            <w:vAlign w:val="center"/>
          </w:tcPr>
          <w:p>
            <w:pPr>
              <w:spacing w:after="0" w:line="240" w:lineRule="auto"/>
              <w:jc w:val="center"/>
              <w:rPr>
                <w:rFonts w:hint="default" w:ascii="Times New Roman" w:hAnsi="Times New Roman" w:cs="Times New Roman"/>
                <w:sz w:val="24"/>
                <w:szCs w:val="24"/>
              </w:rPr>
            </w:pPr>
            <w:r>
              <w:rPr>
                <w:rFonts w:hint="default" w:ascii="Times New Roman" w:hAnsi="Times New Roman" w:cs="Times New Roman"/>
                <w:b w:val="0"/>
                <w:sz w:val="24"/>
                <w:szCs w:val="24"/>
              </w:rPr>
              <w:t>18/01/2027</w:t>
            </w:r>
          </w:p>
        </w:tc>
      </w:tr>
    </w:tbl>
    <w:p>
      <w:pPr>
        <w:spacing w:after="0"/>
        <w:rPr>
          <w:rFonts w:hint="default" w:ascii="Times New Roman" w:hAnsi="Times New Roman" w:cs="Times New Roman"/>
        </w:rPr>
      </w:pPr>
    </w:p>
    <w:p>
      <w:pPr>
        <w:pStyle w:val="3"/>
        <w:rPr>
          <w:rFonts w:hint="default" w:ascii="Times New Roman" w:hAnsi="Times New Roman" w:cs="Times New Roman"/>
        </w:rPr>
      </w:pPr>
      <w:r>
        <w:rPr>
          <w:rFonts w:hint="default" w:ascii="Times New Roman" w:hAnsi="Times New Roman" w:cs="Times New Roman"/>
        </w:rPr>
        <w:t>1. Mục tiêu Sprint</w:t>
      </w:r>
    </w:p>
    <w:p>
      <w:pPr>
        <w:pStyle w:val="20"/>
        <w:spacing w:after="40"/>
        <w:rPr>
          <w:rFonts w:hint="default" w:ascii="Times New Roman" w:hAnsi="Times New Roman" w:cs="Times New Roman"/>
          <w:sz w:val="24"/>
          <w:szCs w:val="24"/>
        </w:rPr>
      </w:pPr>
      <w:r>
        <w:rPr>
          <w:rFonts w:hint="default" w:ascii="Times New Roman" w:hAnsi="Times New Roman" w:cs="Times New Roman"/>
          <w:sz w:val="24"/>
          <w:szCs w:val="24"/>
        </w:rPr>
        <w:t>Cập nhật trạng thái chế biến món tại bếp</w:t>
      </w:r>
    </w:p>
    <w:p>
      <w:pPr>
        <w:pStyle w:val="20"/>
        <w:spacing w:after="40"/>
        <w:rPr>
          <w:rFonts w:hint="default" w:ascii="Times New Roman" w:hAnsi="Times New Roman" w:cs="Times New Roman"/>
          <w:sz w:val="24"/>
          <w:szCs w:val="24"/>
        </w:rPr>
      </w:pPr>
      <w:r>
        <w:rPr>
          <w:rFonts w:hint="default" w:ascii="Times New Roman" w:hAnsi="Times New Roman" w:cs="Times New Roman"/>
          <w:sz w:val="24"/>
          <w:szCs w:val="24"/>
        </w:rPr>
        <w:t>Cho phép nhân viên phục vụ theo dõi và cập nhật trạng thái món theo từng bàn</w:t>
      </w:r>
    </w:p>
    <w:p>
      <w:pPr>
        <w:pStyle w:val="3"/>
        <w:rPr>
          <w:rFonts w:hint="default" w:ascii="Times New Roman" w:hAnsi="Times New Roman" w:cs="Times New Roman"/>
        </w:rPr>
      </w:pPr>
      <w:r>
        <w:rPr>
          <w:rFonts w:hint="default" w:ascii="Times New Roman" w:hAnsi="Times New Roman" w:cs="Times New Roman"/>
        </w:rPr>
        <w:t>2. Backlog được chọn cho Sprint</w:t>
      </w:r>
    </w:p>
    <w:tbl>
      <w:tblPr>
        <w:tblStyle w:val="3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52"/>
        <w:gridCol w:w="1652"/>
        <w:gridCol w:w="1652"/>
        <w:gridCol w:w="1652"/>
        <w:gridCol w:w="1652"/>
        <w:gridCol w:w="1652"/>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1652" w:type="dxa"/>
            <w:shd w:val="clear" w:color="auto" w:fill="D9EAF7"/>
            <w:vAlign w:val="center"/>
          </w:tcPr>
          <w:p>
            <w:pPr>
              <w:spacing w:after="0" w:line="240" w:lineRule="auto"/>
              <w:jc w:val="center"/>
              <w:rPr>
                <w:rFonts w:hint="default" w:ascii="Times New Roman" w:hAnsi="Times New Roman" w:cs="Times New Roman"/>
                <w:sz w:val="20"/>
                <w:szCs w:val="20"/>
              </w:rPr>
            </w:pPr>
            <w:r>
              <w:rPr>
                <w:rFonts w:hint="default" w:ascii="Times New Roman" w:hAnsi="Times New Roman" w:cs="Times New Roman"/>
                <w:b/>
                <w:sz w:val="20"/>
                <w:szCs w:val="20"/>
              </w:rPr>
              <w:t>User Story</w:t>
            </w:r>
          </w:p>
        </w:tc>
        <w:tc>
          <w:tcPr>
            <w:tcW w:w="1652" w:type="dxa"/>
            <w:shd w:val="clear" w:color="auto" w:fill="D9EAF7"/>
            <w:vAlign w:val="center"/>
          </w:tcPr>
          <w:p>
            <w:pPr>
              <w:spacing w:after="0" w:line="240" w:lineRule="auto"/>
              <w:jc w:val="center"/>
              <w:rPr>
                <w:rFonts w:hint="default" w:ascii="Times New Roman" w:hAnsi="Times New Roman" w:cs="Times New Roman"/>
                <w:sz w:val="20"/>
                <w:szCs w:val="20"/>
              </w:rPr>
            </w:pPr>
            <w:r>
              <w:rPr>
                <w:rFonts w:hint="default" w:ascii="Times New Roman" w:hAnsi="Times New Roman" w:cs="Times New Roman"/>
                <w:b/>
                <w:sz w:val="20"/>
                <w:szCs w:val="20"/>
              </w:rPr>
              <w:t>Mô tả</w:t>
            </w:r>
          </w:p>
        </w:tc>
        <w:tc>
          <w:tcPr>
            <w:tcW w:w="1652" w:type="dxa"/>
            <w:shd w:val="clear" w:color="auto" w:fill="D9EAF7"/>
            <w:vAlign w:val="center"/>
          </w:tcPr>
          <w:p>
            <w:pPr>
              <w:spacing w:after="0" w:line="240" w:lineRule="auto"/>
              <w:jc w:val="center"/>
              <w:rPr>
                <w:rFonts w:hint="default" w:ascii="Times New Roman" w:hAnsi="Times New Roman" w:cs="Times New Roman"/>
                <w:sz w:val="20"/>
                <w:szCs w:val="20"/>
              </w:rPr>
            </w:pPr>
            <w:r>
              <w:rPr>
                <w:rFonts w:hint="default" w:ascii="Times New Roman" w:hAnsi="Times New Roman" w:cs="Times New Roman"/>
                <w:b/>
                <w:sz w:val="20"/>
                <w:szCs w:val="20"/>
              </w:rPr>
              <w:t>Độ ưu tiên</w:t>
            </w:r>
          </w:p>
        </w:tc>
        <w:tc>
          <w:tcPr>
            <w:tcW w:w="1652" w:type="dxa"/>
            <w:shd w:val="clear" w:color="auto" w:fill="D9EAF7"/>
            <w:vAlign w:val="center"/>
          </w:tcPr>
          <w:p>
            <w:pPr>
              <w:spacing w:after="0" w:line="240" w:lineRule="auto"/>
              <w:jc w:val="center"/>
              <w:rPr>
                <w:rFonts w:hint="default" w:ascii="Times New Roman" w:hAnsi="Times New Roman" w:cs="Times New Roman"/>
                <w:sz w:val="20"/>
                <w:szCs w:val="20"/>
              </w:rPr>
            </w:pPr>
            <w:r>
              <w:rPr>
                <w:rFonts w:hint="default" w:ascii="Times New Roman" w:hAnsi="Times New Roman" w:cs="Times New Roman"/>
                <w:b/>
                <w:sz w:val="20"/>
                <w:szCs w:val="20"/>
              </w:rPr>
              <w:t>Points</w:t>
            </w:r>
          </w:p>
        </w:tc>
        <w:tc>
          <w:tcPr>
            <w:tcW w:w="1652" w:type="dxa"/>
            <w:shd w:val="clear" w:color="auto" w:fill="D9EAF7"/>
            <w:vAlign w:val="center"/>
          </w:tcPr>
          <w:p>
            <w:pPr>
              <w:spacing w:after="0" w:line="240" w:lineRule="auto"/>
              <w:jc w:val="center"/>
              <w:rPr>
                <w:rFonts w:hint="default" w:ascii="Times New Roman" w:hAnsi="Times New Roman" w:cs="Times New Roman"/>
                <w:sz w:val="20"/>
                <w:szCs w:val="20"/>
              </w:rPr>
            </w:pPr>
            <w:r>
              <w:rPr>
                <w:rFonts w:hint="default" w:ascii="Times New Roman" w:hAnsi="Times New Roman" w:cs="Times New Roman"/>
                <w:b/>
                <w:sz w:val="20"/>
                <w:szCs w:val="20"/>
              </w:rPr>
              <w:t>Người phụ trách</w:t>
            </w:r>
          </w:p>
        </w:tc>
        <w:tc>
          <w:tcPr>
            <w:tcW w:w="1652" w:type="dxa"/>
            <w:shd w:val="clear" w:color="auto" w:fill="D9EAF7"/>
            <w:vAlign w:val="center"/>
          </w:tcPr>
          <w:p>
            <w:pPr>
              <w:spacing w:after="0" w:line="240" w:lineRule="auto"/>
              <w:jc w:val="center"/>
              <w:rPr>
                <w:rFonts w:hint="default" w:ascii="Times New Roman" w:hAnsi="Times New Roman" w:cs="Times New Roman"/>
                <w:sz w:val="20"/>
                <w:szCs w:val="20"/>
              </w:rPr>
            </w:pPr>
            <w:r>
              <w:rPr>
                <w:rFonts w:hint="default" w:ascii="Times New Roman" w:hAnsi="Times New Roman" w:cs="Times New Roman"/>
                <w:b/>
                <w:sz w:val="20"/>
                <w:szCs w:val="20"/>
              </w:rPr>
              <w:t>Trạng thái</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52" w:type="dxa"/>
            <w:vAlign w:val="center"/>
          </w:tcPr>
          <w:p>
            <w:pPr>
              <w:spacing w:after="0" w:line="240" w:lineRule="auto"/>
              <w:jc w:val="center"/>
              <w:rPr>
                <w:rFonts w:hint="default" w:ascii="Times New Roman" w:hAnsi="Times New Roman" w:cs="Times New Roman"/>
                <w:sz w:val="20"/>
                <w:szCs w:val="20"/>
              </w:rPr>
            </w:pPr>
            <w:r>
              <w:rPr>
                <w:rFonts w:hint="default" w:ascii="Times New Roman" w:hAnsi="Times New Roman" w:cs="Times New Roman"/>
                <w:b w:val="0"/>
                <w:sz w:val="20"/>
                <w:szCs w:val="20"/>
              </w:rPr>
              <w:t>US-22</w:t>
            </w:r>
          </w:p>
        </w:tc>
        <w:tc>
          <w:tcPr>
            <w:tcW w:w="1652" w:type="dxa"/>
            <w:vAlign w:val="center"/>
          </w:tcPr>
          <w:p>
            <w:pPr>
              <w:spacing w:after="0" w:line="240" w:lineRule="auto"/>
              <w:jc w:val="center"/>
              <w:rPr>
                <w:rFonts w:hint="default" w:ascii="Times New Roman" w:hAnsi="Times New Roman" w:cs="Times New Roman"/>
                <w:sz w:val="20"/>
                <w:szCs w:val="20"/>
              </w:rPr>
            </w:pPr>
            <w:r>
              <w:rPr>
                <w:rFonts w:hint="default" w:ascii="Times New Roman" w:hAnsi="Times New Roman" w:cs="Times New Roman"/>
                <w:b w:val="0"/>
                <w:sz w:val="20"/>
                <w:szCs w:val="20"/>
              </w:rPr>
              <w:t>Là nhân viên bếp, tôi muốn cập nhật trạng thái chế biến của từng món (chờ chế biến, đang chế biến, đã hoàn thành) để hệ thống theo dõi tiến độ.</w:t>
            </w:r>
          </w:p>
        </w:tc>
        <w:tc>
          <w:tcPr>
            <w:tcW w:w="1652" w:type="dxa"/>
            <w:vAlign w:val="center"/>
          </w:tcPr>
          <w:p>
            <w:pPr>
              <w:spacing w:after="0" w:line="240" w:lineRule="auto"/>
              <w:jc w:val="center"/>
              <w:rPr>
                <w:rFonts w:hint="default" w:ascii="Times New Roman" w:hAnsi="Times New Roman" w:cs="Times New Roman"/>
                <w:sz w:val="20"/>
                <w:szCs w:val="20"/>
                <w:lang w:val="en-US"/>
              </w:rPr>
            </w:pPr>
            <w:r>
              <w:rPr>
                <w:rFonts w:hint="default" w:ascii="Times New Roman" w:hAnsi="Times New Roman" w:cs="Times New Roman"/>
                <w:b w:val="0"/>
                <w:sz w:val="20"/>
                <w:szCs w:val="20"/>
                <w:lang w:val="en-US"/>
              </w:rPr>
              <w:t xml:space="preserve">Cao </w:t>
            </w:r>
          </w:p>
        </w:tc>
        <w:tc>
          <w:tcPr>
            <w:tcW w:w="1652" w:type="dxa"/>
            <w:vAlign w:val="center"/>
          </w:tcPr>
          <w:p>
            <w:pPr>
              <w:spacing w:after="0" w:line="240" w:lineRule="auto"/>
              <w:jc w:val="center"/>
              <w:rPr>
                <w:rFonts w:hint="default" w:ascii="Times New Roman" w:hAnsi="Times New Roman" w:cs="Times New Roman"/>
                <w:sz w:val="20"/>
                <w:szCs w:val="20"/>
              </w:rPr>
            </w:pPr>
            <w:r>
              <w:rPr>
                <w:rFonts w:hint="default" w:ascii="Times New Roman" w:hAnsi="Times New Roman" w:cs="Times New Roman"/>
                <w:b w:val="0"/>
                <w:sz w:val="20"/>
                <w:szCs w:val="20"/>
              </w:rPr>
              <w:t>8</w:t>
            </w:r>
          </w:p>
        </w:tc>
        <w:tc>
          <w:tcPr>
            <w:tcW w:w="1652" w:type="dxa"/>
            <w:vAlign w:val="center"/>
          </w:tcPr>
          <w:p>
            <w:pPr>
              <w:spacing w:after="0" w:line="240" w:lineRule="auto"/>
              <w:jc w:val="center"/>
              <w:rPr>
                <w:rFonts w:hint="default" w:ascii="Times New Roman" w:hAnsi="Times New Roman" w:cs="Times New Roman"/>
                <w:sz w:val="20"/>
                <w:szCs w:val="20"/>
              </w:rPr>
            </w:pPr>
            <w:r>
              <w:rPr>
                <w:rFonts w:hint="default" w:ascii="Times New Roman" w:hAnsi="Times New Roman" w:cs="Times New Roman"/>
                <w:b w:val="0"/>
                <w:sz w:val="20"/>
                <w:szCs w:val="20"/>
                <w:lang w:val="en-US"/>
              </w:rPr>
              <w:t xml:space="preserve">Nguyễn Đăng </w:t>
            </w:r>
            <w:r>
              <w:rPr>
                <w:rFonts w:hint="default" w:ascii="Times New Roman" w:hAnsi="Times New Roman" w:cs="Times New Roman"/>
                <w:b w:val="0"/>
                <w:sz w:val="20"/>
                <w:szCs w:val="20"/>
              </w:rPr>
              <w:t>Phúc Thiện</w:t>
            </w:r>
          </w:p>
        </w:tc>
        <w:tc>
          <w:tcPr>
            <w:tcW w:w="1652" w:type="dxa"/>
            <w:vAlign w:val="center"/>
          </w:tcPr>
          <w:p>
            <w:pPr>
              <w:spacing w:after="0" w:line="240" w:lineRule="auto"/>
              <w:jc w:val="center"/>
              <w:rPr>
                <w:rFonts w:hint="default" w:ascii="Times New Roman" w:hAnsi="Times New Roman" w:cs="Times New Roman"/>
                <w:sz w:val="20"/>
                <w:szCs w:val="20"/>
              </w:rPr>
            </w:pPr>
            <w:r>
              <w:rPr>
                <w:rFonts w:hint="default" w:ascii="Times New Roman" w:hAnsi="Times New Roman" w:cs="Times New Roman"/>
                <w:b w:val="0"/>
                <w:sz w:val="20"/>
                <w:szCs w:val="20"/>
              </w:rPr>
              <w:t>To Do</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52" w:type="dxa"/>
            <w:vAlign w:val="center"/>
          </w:tcPr>
          <w:p>
            <w:pPr>
              <w:spacing w:after="0" w:line="240" w:lineRule="auto"/>
              <w:jc w:val="center"/>
              <w:rPr>
                <w:rFonts w:hint="default" w:ascii="Times New Roman" w:hAnsi="Times New Roman" w:cs="Times New Roman"/>
                <w:sz w:val="20"/>
                <w:szCs w:val="20"/>
              </w:rPr>
            </w:pPr>
            <w:r>
              <w:rPr>
                <w:rFonts w:hint="default" w:ascii="Times New Roman" w:hAnsi="Times New Roman" w:cs="Times New Roman"/>
                <w:b w:val="0"/>
                <w:sz w:val="20"/>
                <w:szCs w:val="20"/>
              </w:rPr>
              <w:t>US-23</w:t>
            </w:r>
          </w:p>
        </w:tc>
        <w:tc>
          <w:tcPr>
            <w:tcW w:w="1652" w:type="dxa"/>
            <w:vAlign w:val="center"/>
          </w:tcPr>
          <w:p>
            <w:pPr>
              <w:spacing w:after="0" w:line="240" w:lineRule="auto"/>
              <w:jc w:val="center"/>
              <w:rPr>
                <w:rFonts w:hint="default" w:ascii="Times New Roman" w:hAnsi="Times New Roman" w:cs="Times New Roman"/>
                <w:sz w:val="20"/>
                <w:szCs w:val="20"/>
              </w:rPr>
            </w:pPr>
            <w:r>
              <w:rPr>
                <w:rFonts w:hint="default" w:ascii="Times New Roman" w:hAnsi="Times New Roman" w:cs="Times New Roman"/>
                <w:b w:val="0"/>
                <w:sz w:val="20"/>
                <w:szCs w:val="20"/>
              </w:rPr>
              <w:t>Là nhân viên phục vụ, tôi muốn theo dõi trạng thái các món của từng bàn và cập nhật khi món đã được mang đến cho khách.</w:t>
            </w:r>
          </w:p>
        </w:tc>
        <w:tc>
          <w:tcPr>
            <w:tcW w:w="1652" w:type="dxa"/>
            <w:vAlign w:val="center"/>
          </w:tcPr>
          <w:p>
            <w:pPr>
              <w:spacing w:after="0" w:line="240" w:lineRule="auto"/>
              <w:jc w:val="center"/>
              <w:rPr>
                <w:rFonts w:hint="default" w:ascii="Times New Roman" w:hAnsi="Times New Roman" w:cs="Times New Roman"/>
                <w:sz w:val="20"/>
                <w:szCs w:val="20"/>
                <w:lang w:val="en-US"/>
              </w:rPr>
            </w:pPr>
            <w:r>
              <w:rPr>
                <w:rFonts w:hint="default" w:ascii="Times New Roman" w:hAnsi="Times New Roman" w:cs="Times New Roman"/>
                <w:b w:val="0"/>
                <w:sz w:val="20"/>
                <w:szCs w:val="20"/>
                <w:lang w:val="en-US"/>
              </w:rPr>
              <w:t>Cao</w:t>
            </w:r>
          </w:p>
        </w:tc>
        <w:tc>
          <w:tcPr>
            <w:tcW w:w="1652" w:type="dxa"/>
            <w:vAlign w:val="center"/>
          </w:tcPr>
          <w:p>
            <w:pPr>
              <w:spacing w:after="0" w:line="240" w:lineRule="auto"/>
              <w:jc w:val="center"/>
              <w:rPr>
                <w:rFonts w:hint="default" w:ascii="Times New Roman" w:hAnsi="Times New Roman" w:cs="Times New Roman"/>
                <w:sz w:val="20"/>
                <w:szCs w:val="20"/>
              </w:rPr>
            </w:pPr>
            <w:r>
              <w:rPr>
                <w:rFonts w:hint="default" w:ascii="Times New Roman" w:hAnsi="Times New Roman" w:cs="Times New Roman"/>
                <w:b w:val="0"/>
                <w:sz w:val="20"/>
                <w:szCs w:val="20"/>
              </w:rPr>
              <w:t>5</w:t>
            </w:r>
          </w:p>
        </w:tc>
        <w:tc>
          <w:tcPr>
            <w:tcW w:w="1652" w:type="dxa"/>
            <w:vAlign w:val="center"/>
          </w:tcPr>
          <w:p>
            <w:pPr>
              <w:spacing w:after="0" w:line="240" w:lineRule="auto"/>
              <w:jc w:val="center"/>
              <w:rPr>
                <w:rFonts w:hint="default" w:ascii="Times New Roman" w:hAnsi="Times New Roman" w:cs="Times New Roman"/>
                <w:sz w:val="20"/>
                <w:szCs w:val="20"/>
              </w:rPr>
            </w:pPr>
            <w:r>
              <w:rPr>
                <w:rFonts w:hint="default" w:ascii="Times New Roman" w:hAnsi="Times New Roman" w:cs="Times New Roman"/>
                <w:b w:val="0"/>
                <w:sz w:val="20"/>
                <w:szCs w:val="20"/>
                <w:lang w:val="en-US"/>
              </w:rPr>
              <w:t xml:space="preserve">Huỳnh </w:t>
            </w:r>
            <w:r>
              <w:rPr>
                <w:rFonts w:hint="default" w:ascii="Times New Roman" w:hAnsi="Times New Roman" w:cs="Times New Roman"/>
                <w:b w:val="0"/>
                <w:sz w:val="20"/>
                <w:szCs w:val="20"/>
              </w:rPr>
              <w:t>Thanh Phong</w:t>
            </w:r>
          </w:p>
        </w:tc>
        <w:tc>
          <w:tcPr>
            <w:tcW w:w="1652" w:type="dxa"/>
            <w:vAlign w:val="center"/>
          </w:tcPr>
          <w:p>
            <w:pPr>
              <w:spacing w:after="0" w:line="240" w:lineRule="auto"/>
              <w:jc w:val="center"/>
              <w:rPr>
                <w:rFonts w:hint="default" w:ascii="Times New Roman" w:hAnsi="Times New Roman" w:cs="Times New Roman"/>
                <w:sz w:val="20"/>
                <w:szCs w:val="20"/>
              </w:rPr>
            </w:pPr>
            <w:r>
              <w:rPr>
                <w:rFonts w:hint="default" w:ascii="Times New Roman" w:hAnsi="Times New Roman" w:cs="Times New Roman"/>
                <w:b w:val="0"/>
                <w:sz w:val="20"/>
                <w:szCs w:val="20"/>
              </w:rPr>
              <w:t>To Do</w:t>
            </w:r>
          </w:p>
        </w:tc>
      </w:tr>
    </w:tbl>
    <w:p>
      <w:pPr>
        <w:spacing w:after="0"/>
        <w:rPr>
          <w:rFonts w:hint="default" w:ascii="Times New Roman" w:hAnsi="Times New Roman" w:cs="Times New Roman"/>
        </w:rPr>
      </w:pPr>
    </w:p>
    <w:p>
      <w:pPr>
        <w:rPr>
          <w:rFonts w:hint="default" w:ascii="Times New Roman" w:hAnsi="Times New Roman" w:cs="Times New Roman"/>
        </w:rPr>
      </w:pPr>
      <w:r>
        <w:rPr>
          <w:rFonts w:hint="default" w:ascii="Times New Roman" w:hAnsi="Times New Roman" w:cs="Times New Roman"/>
          <w:b/>
        </w:rPr>
        <w:t>Tổng Sprint 9: 13 Points</w:t>
      </w:r>
    </w:p>
    <w:p>
      <w:pPr>
        <w:pStyle w:val="3"/>
        <w:rPr>
          <w:rFonts w:hint="default" w:ascii="Times New Roman" w:hAnsi="Times New Roman" w:cs="Times New Roman"/>
        </w:rPr>
      </w:pPr>
      <w:r>
        <w:rPr>
          <w:rFonts w:hint="default" w:ascii="Times New Roman" w:hAnsi="Times New Roman" w:cs="Times New Roman"/>
        </w:rPr>
        <w:t>3. Phân công công việc chi tiết</w:t>
      </w:r>
    </w:p>
    <w:tbl>
      <w:tblPr>
        <w:tblStyle w:val="3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479"/>
        <w:gridCol w:w="2479"/>
        <w:gridCol w:w="2479"/>
        <w:gridCol w:w="2479"/>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2479" w:type="dxa"/>
            <w:shd w:val="clear" w:color="auto" w:fill="D9EAF7"/>
            <w:vAlign w:val="center"/>
          </w:tcPr>
          <w:p>
            <w:pPr>
              <w:spacing w:after="0" w:line="240" w:lineRule="auto"/>
              <w:jc w:val="center"/>
              <w:rPr>
                <w:rFonts w:hint="default" w:ascii="Times New Roman" w:hAnsi="Times New Roman" w:cs="Times New Roman"/>
                <w:sz w:val="20"/>
                <w:szCs w:val="20"/>
              </w:rPr>
            </w:pPr>
            <w:r>
              <w:rPr>
                <w:rFonts w:hint="default" w:ascii="Times New Roman" w:hAnsi="Times New Roman" w:cs="Times New Roman"/>
                <w:b/>
                <w:sz w:val="20"/>
                <w:szCs w:val="20"/>
              </w:rPr>
              <w:t>Công việc</w:t>
            </w:r>
          </w:p>
        </w:tc>
        <w:tc>
          <w:tcPr>
            <w:tcW w:w="2479" w:type="dxa"/>
            <w:shd w:val="clear" w:color="auto" w:fill="D9EAF7"/>
            <w:vAlign w:val="center"/>
          </w:tcPr>
          <w:p>
            <w:pPr>
              <w:spacing w:after="0" w:line="240" w:lineRule="auto"/>
              <w:jc w:val="center"/>
              <w:rPr>
                <w:rFonts w:hint="default" w:ascii="Times New Roman" w:hAnsi="Times New Roman" w:cs="Times New Roman"/>
                <w:sz w:val="20"/>
                <w:szCs w:val="20"/>
              </w:rPr>
            </w:pPr>
            <w:r>
              <w:rPr>
                <w:rFonts w:hint="default" w:ascii="Times New Roman" w:hAnsi="Times New Roman" w:cs="Times New Roman"/>
                <w:b/>
                <w:sz w:val="20"/>
                <w:szCs w:val="20"/>
              </w:rPr>
              <w:t>Người thực hiện</w:t>
            </w:r>
          </w:p>
        </w:tc>
        <w:tc>
          <w:tcPr>
            <w:tcW w:w="2479" w:type="dxa"/>
            <w:shd w:val="clear" w:color="auto" w:fill="D9EAF7"/>
            <w:vAlign w:val="center"/>
          </w:tcPr>
          <w:p>
            <w:pPr>
              <w:spacing w:after="0" w:line="240" w:lineRule="auto"/>
              <w:jc w:val="center"/>
              <w:rPr>
                <w:rFonts w:hint="default" w:ascii="Times New Roman" w:hAnsi="Times New Roman" w:cs="Times New Roman"/>
                <w:sz w:val="20"/>
                <w:szCs w:val="20"/>
              </w:rPr>
            </w:pPr>
            <w:r>
              <w:rPr>
                <w:rFonts w:hint="default" w:ascii="Times New Roman" w:hAnsi="Times New Roman" w:cs="Times New Roman"/>
                <w:b/>
                <w:sz w:val="20"/>
                <w:szCs w:val="20"/>
              </w:rPr>
              <w:t>Deadline</w:t>
            </w:r>
          </w:p>
        </w:tc>
        <w:tc>
          <w:tcPr>
            <w:tcW w:w="2479" w:type="dxa"/>
            <w:shd w:val="clear" w:color="auto" w:fill="D9EAF7"/>
            <w:vAlign w:val="center"/>
          </w:tcPr>
          <w:p>
            <w:pPr>
              <w:spacing w:after="0" w:line="240" w:lineRule="auto"/>
              <w:jc w:val="center"/>
              <w:rPr>
                <w:rFonts w:hint="default" w:ascii="Times New Roman" w:hAnsi="Times New Roman" w:cs="Times New Roman"/>
                <w:sz w:val="20"/>
                <w:szCs w:val="20"/>
              </w:rPr>
            </w:pPr>
            <w:r>
              <w:rPr>
                <w:rFonts w:hint="default" w:ascii="Times New Roman" w:hAnsi="Times New Roman" w:cs="Times New Roman"/>
                <w:b/>
                <w:sz w:val="20"/>
                <w:szCs w:val="20"/>
              </w:rPr>
              <w:t>Công nghệ / Tool / Thư viện</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79" w:type="dxa"/>
            <w:vAlign w:val="center"/>
          </w:tcPr>
          <w:p>
            <w:pPr>
              <w:spacing w:after="0" w:line="240" w:lineRule="auto"/>
              <w:jc w:val="center"/>
              <w:rPr>
                <w:rFonts w:hint="default" w:ascii="Times New Roman" w:hAnsi="Times New Roman" w:cs="Times New Roman"/>
                <w:sz w:val="20"/>
                <w:szCs w:val="20"/>
              </w:rPr>
            </w:pPr>
            <w:r>
              <w:rPr>
                <w:rFonts w:hint="default" w:ascii="Times New Roman" w:hAnsi="Times New Roman" w:eastAsia="Cambria" w:cs="Times New Roman"/>
                <w:i w:val="0"/>
                <w:caps w:val="0"/>
                <w:color w:val="000000"/>
                <w:spacing w:val="0"/>
                <w:sz w:val="20"/>
                <w:szCs w:val="20"/>
                <w:shd w:val="clear" w:fill="FFFFFF"/>
              </w:rPr>
              <w:t>Phân tích quy trình tiếp nhận món tại bếp — US-21</w:t>
            </w:r>
          </w:p>
        </w:tc>
        <w:tc>
          <w:tcPr>
            <w:tcW w:w="2479" w:type="dxa"/>
            <w:vAlign w:val="center"/>
          </w:tcPr>
          <w:p>
            <w:pPr>
              <w:spacing w:after="0" w:line="240" w:lineRule="auto"/>
              <w:jc w:val="center"/>
              <w:rPr>
                <w:rFonts w:hint="default" w:ascii="Times New Roman" w:hAnsi="Times New Roman" w:cs="Times New Roman"/>
                <w:sz w:val="20"/>
                <w:szCs w:val="20"/>
              </w:rPr>
            </w:pPr>
            <w:r>
              <w:rPr>
                <w:rFonts w:hint="default" w:ascii="Times New Roman" w:hAnsi="Times New Roman" w:cs="Times New Roman"/>
                <w:b w:val="0"/>
                <w:sz w:val="20"/>
                <w:szCs w:val="20"/>
              </w:rPr>
              <w:t>Huỳnh Thanh Phong</w:t>
            </w:r>
          </w:p>
        </w:tc>
        <w:tc>
          <w:tcPr>
            <w:tcW w:w="2479" w:type="dxa"/>
            <w:vAlign w:val="center"/>
          </w:tcPr>
          <w:p>
            <w:pPr>
              <w:spacing w:after="0" w:line="240" w:lineRule="auto"/>
              <w:jc w:val="center"/>
              <w:rPr>
                <w:rFonts w:hint="default" w:ascii="Times New Roman" w:hAnsi="Times New Roman" w:cs="Times New Roman"/>
                <w:sz w:val="20"/>
                <w:szCs w:val="20"/>
              </w:rPr>
            </w:pPr>
            <w:r>
              <w:rPr>
                <w:rFonts w:hint="default" w:ascii="Times New Roman" w:hAnsi="Times New Roman" w:eastAsia="Cambria" w:cs="Times New Roman"/>
                <w:i w:val="0"/>
                <w:caps w:val="0"/>
                <w:color w:val="000000"/>
                <w:spacing w:val="0"/>
                <w:sz w:val="20"/>
                <w:szCs w:val="20"/>
                <w:shd w:val="clear" w:fill="FFFFFF"/>
              </w:rPr>
              <w:t>06/01/2026</w:t>
            </w:r>
          </w:p>
        </w:tc>
        <w:tc>
          <w:tcPr>
            <w:tcW w:w="2479" w:type="dxa"/>
            <w:vAlign w:val="center"/>
          </w:tcPr>
          <w:p>
            <w:pPr>
              <w:spacing w:after="0" w:line="240" w:lineRule="auto"/>
              <w:jc w:val="center"/>
              <w:rPr>
                <w:rFonts w:hint="default" w:ascii="Times New Roman" w:hAnsi="Times New Roman" w:cs="Times New Roman"/>
                <w:sz w:val="20"/>
                <w:szCs w:val="20"/>
              </w:rPr>
            </w:pPr>
            <w:r>
              <w:rPr>
                <w:rFonts w:hint="default" w:ascii="Times New Roman" w:hAnsi="Times New Roman" w:cs="Times New Roman"/>
                <w:b w:val="0"/>
                <w:sz w:val="20"/>
                <w:szCs w:val="20"/>
              </w:rPr>
              <w:t>Word / Excel</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79" w:type="dxa"/>
            <w:vAlign w:val="center"/>
          </w:tcPr>
          <w:p>
            <w:pPr>
              <w:spacing w:after="0" w:line="240" w:lineRule="auto"/>
              <w:jc w:val="center"/>
              <w:rPr>
                <w:rFonts w:hint="default" w:ascii="Times New Roman" w:hAnsi="Times New Roman" w:cs="Times New Roman"/>
                <w:sz w:val="20"/>
                <w:szCs w:val="20"/>
              </w:rPr>
            </w:pPr>
            <w:r>
              <w:rPr>
                <w:rFonts w:hint="default" w:ascii="Times New Roman" w:hAnsi="Times New Roman" w:eastAsia="Cambria" w:cs="Times New Roman"/>
                <w:i w:val="0"/>
                <w:caps w:val="0"/>
                <w:color w:val="000000"/>
                <w:spacing w:val="0"/>
                <w:sz w:val="20"/>
                <w:szCs w:val="20"/>
                <w:shd w:val="clear" w:fill="FFFFFF"/>
              </w:rPr>
              <w:t>Thiết kế và lập trình chức năng bếp — US-21</w:t>
            </w:r>
          </w:p>
        </w:tc>
        <w:tc>
          <w:tcPr>
            <w:tcW w:w="2479" w:type="dxa"/>
            <w:vAlign w:val="center"/>
          </w:tcPr>
          <w:p>
            <w:pPr>
              <w:spacing w:after="0" w:line="240" w:lineRule="auto"/>
              <w:jc w:val="center"/>
              <w:rPr>
                <w:rFonts w:hint="default" w:ascii="Times New Roman" w:hAnsi="Times New Roman" w:cs="Times New Roman"/>
                <w:sz w:val="20"/>
                <w:szCs w:val="20"/>
              </w:rPr>
            </w:pPr>
            <w:r>
              <w:rPr>
                <w:rFonts w:hint="default" w:ascii="Times New Roman" w:hAnsi="Times New Roman" w:cs="Times New Roman"/>
                <w:b w:val="0"/>
                <w:sz w:val="20"/>
                <w:szCs w:val="20"/>
              </w:rPr>
              <w:t>Trịnh Tấn Phú</w:t>
            </w:r>
          </w:p>
        </w:tc>
        <w:tc>
          <w:tcPr>
            <w:tcW w:w="2479" w:type="dxa"/>
            <w:vAlign w:val="center"/>
          </w:tcPr>
          <w:p>
            <w:pPr>
              <w:spacing w:after="0" w:line="240" w:lineRule="auto"/>
              <w:jc w:val="center"/>
              <w:rPr>
                <w:rFonts w:hint="default" w:ascii="Times New Roman" w:hAnsi="Times New Roman" w:cs="Times New Roman"/>
                <w:sz w:val="20"/>
                <w:szCs w:val="20"/>
              </w:rPr>
            </w:pPr>
            <w:r>
              <w:rPr>
                <w:rFonts w:hint="default" w:ascii="Times New Roman" w:hAnsi="Times New Roman" w:eastAsia="Cambria" w:cs="Times New Roman"/>
                <w:i w:val="0"/>
                <w:caps w:val="0"/>
                <w:color w:val="000000"/>
                <w:spacing w:val="0"/>
                <w:sz w:val="20"/>
                <w:szCs w:val="20"/>
                <w:shd w:val="clear" w:fill="FFFFFF"/>
              </w:rPr>
              <w:t>10/01/2026</w:t>
            </w:r>
          </w:p>
        </w:tc>
        <w:tc>
          <w:tcPr>
            <w:tcW w:w="2479" w:type="dxa"/>
            <w:vAlign w:val="center"/>
          </w:tcPr>
          <w:p>
            <w:pPr>
              <w:spacing w:after="0" w:line="240" w:lineRule="auto"/>
              <w:jc w:val="center"/>
              <w:rPr>
                <w:rFonts w:hint="default" w:ascii="Times New Roman" w:hAnsi="Times New Roman" w:cs="Times New Roman"/>
                <w:sz w:val="20"/>
                <w:szCs w:val="20"/>
              </w:rPr>
            </w:pPr>
            <w:r>
              <w:rPr>
                <w:rFonts w:hint="default" w:ascii="Times New Roman" w:hAnsi="Times New Roman" w:eastAsia="Cambria" w:cs="Times New Roman"/>
                <w:i w:val="0"/>
                <w:caps w:val="0"/>
                <w:color w:val="000000"/>
                <w:spacing w:val="0"/>
                <w:sz w:val="20"/>
                <w:szCs w:val="20"/>
                <w:shd w:val="clear" w:fill="FFFFFF"/>
              </w:rPr>
              <w:t>Backend / SQL</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79" w:type="dxa"/>
            <w:vAlign w:val="center"/>
          </w:tcPr>
          <w:p>
            <w:pPr>
              <w:spacing w:after="0" w:line="240" w:lineRule="auto"/>
              <w:jc w:val="center"/>
              <w:rPr>
                <w:rFonts w:hint="default" w:ascii="Times New Roman" w:hAnsi="Times New Roman" w:cs="Times New Roman"/>
                <w:sz w:val="20"/>
                <w:szCs w:val="20"/>
              </w:rPr>
            </w:pPr>
            <w:r>
              <w:rPr>
                <w:rFonts w:hint="default" w:ascii="Times New Roman" w:hAnsi="Times New Roman" w:eastAsia="Cambria" w:cs="Times New Roman"/>
                <w:i w:val="0"/>
                <w:caps w:val="0"/>
                <w:color w:val="000000"/>
                <w:spacing w:val="0"/>
                <w:sz w:val="20"/>
                <w:szCs w:val="20"/>
                <w:shd w:val="clear" w:fill="FFFFFF"/>
              </w:rPr>
              <w:t>Kiểm thử US-21</w:t>
            </w:r>
          </w:p>
        </w:tc>
        <w:tc>
          <w:tcPr>
            <w:tcW w:w="2479" w:type="dxa"/>
            <w:vAlign w:val="center"/>
          </w:tcPr>
          <w:p>
            <w:pPr>
              <w:spacing w:after="0" w:line="240" w:lineRule="auto"/>
              <w:jc w:val="center"/>
              <w:rPr>
                <w:rFonts w:hint="default" w:ascii="Times New Roman" w:hAnsi="Times New Roman" w:cs="Times New Roman"/>
                <w:sz w:val="20"/>
                <w:szCs w:val="20"/>
              </w:rPr>
            </w:pPr>
            <w:r>
              <w:rPr>
                <w:rFonts w:hint="default" w:ascii="Times New Roman" w:hAnsi="Times New Roman" w:cs="Times New Roman"/>
                <w:b w:val="0"/>
                <w:sz w:val="20"/>
                <w:szCs w:val="20"/>
              </w:rPr>
              <w:t>Nguyễn Đăng Phúc Thiện</w:t>
            </w:r>
          </w:p>
        </w:tc>
        <w:tc>
          <w:tcPr>
            <w:tcW w:w="2479" w:type="dxa"/>
            <w:vAlign w:val="center"/>
          </w:tcPr>
          <w:p>
            <w:pPr>
              <w:spacing w:after="0" w:line="240" w:lineRule="auto"/>
              <w:jc w:val="center"/>
              <w:rPr>
                <w:rFonts w:hint="default" w:ascii="Times New Roman" w:hAnsi="Times New Roman" w:cs="Times New Roman"/>
                <w:sz w:val="20"/>
                <w:szCs w:val="20"/>
              </w:rPr>
            </w:pPr>
            <w:r>
              <w:rPr>
                <w:rFonts w:hint="default" w:ascii="Times New Roman" w:hAnsi="Times New Roman" w:eastAsia="Cambria" w:cs="Times New Roman"/>
                <w:i w:val="0"/>
                <w:caps w:val="0"/>
                <w:color w:val="000000"/>
                <w:spacing w:val="0"/>
                <w:sz w:val="20"/>
                <w:szCs w:val="20"/>
                <w:shd w:val="clear" w:fill="FFFFFF"/>
              </w:rPr>
              <w:t>11/01/2026</w:t>
            </w:r>
          </w:p>
        </w:tc>
        <w:tc>
          <w:tcPr>
            <w:tcW w:w="2479" w:type="dxa"/>
            <w:vAlign w:val="center"/>
          </w:tcPr>
          <w:p>
            <w:pPr>
              <w:spacing w:after="0" w:line="240" w:lineRule="auto"/>
              <w:jc w:val="center"/>
              <w:rPr>
                <w:rFonts w:hint="default" w:ascii="Times New Roman" w:hAnsi="Times New Roman" w:cs="Times New Roman"/>
                <w:sz w:val="20"/>
                <w:szCs w:val="20"/>
              </w:rPr>
            </w:pPr>
            <w:r>
              <w:rPr>
                <w:rFonts w:hint="default" w:ascii="Times New Roman" w:hAnsi="Times New Roman" w:cs="Times New Roman"/>
                <w:b w:val="0"/>
                <w:sz w:val="20"/>
                <w:szCs w:val="20"/>
              </w:rPr>
              <w:t>Test Case</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79" w:type="dxa"/>
            <w:vAlign w:val="center"/>
          </w:tcPr>
          <w:p>
            <w:pPr>
              <w:spacing w:after="0" w:line="240" w:lineRule="auto"/>
              <w:jc w:val="center"/>
              <w:rPr>
                <w:rFonts w:hint="default" w:ascii="Times New Roman" w:hAnsi="Times New Roman" w:cs="Times New Roman"/>
                <w:sz w:val="20"/>
                <w:szCs w:val="20"/>
              </w:rPr>
            </w:pPr>
            <w:r>
              <w:rPr>
                <w:rFonts w:hint="default" w:ascii="Times New Roman" w:hAnsi="Times New Roman" w:eastAsia="Cambria" w:cs="Times New Roman"/>
                <w:i w:val="0"/>
                <w:caps w:val="0"/>
                <w:color w:val="000000"/>
                <w:spacing w:val="0"/>
                <w:sz w:val="20"/>
                <w:szCs w:val="20"/>
                <w:shd w:val="clear" w:fill="FFFFFF"/>
              </w:rPr>
              <w:t>Phân tích yêu cầu cập nhật trạng thái chế biến — US-22</w:t>
            </w:r>
          </w:p>
        </w:tc>
        <w:tc>
          <w:tcPr>
            <w:tcW w:w="2479" w:type="dxa"/>
            <w:vAlign w:val="center"/>
          </w:tcPr>
          <w:p>
            <w:pPr>
              <w:spacing w:after="0" w:line="240" w:lineRule="auto"/>
              <w:jc w:val="center"/>
              <w:rPr>
                <w:rFonts w:hint="default" w:ascii="Times New Roman" w:hAnsi="Times New Roman" w:cs="Times New Roman"/>
                <w:sz w:val="20"/>
                <w:szCs w:val="20"/>
              </w:rPr>
            </w:pPr>
            <w:r>
              <w:rPr>
                <w:rFonts w:hint="default" w:ascii="Times New Roman" w:hAnsi="Times New Roman" w:cs="Times New Roman"/>
                <w:b w:val="0"/>
                <w:sz w:val="20"/>
                <w:szCs w:val="20"/>
              </w:rPr>
              <w:t>Huỳnh Thanh Phong + Nguyễn Quốc Toàn</w:t>
            </w:r>
          </w:p>
        </w:tc>
        <w:tc>
          <w:tcPr>
            <w:tcW w:w="2479" w:type="dxa"/>
            <w:vAlign w:val="center"/>
          </w:tcPr>
          <w:p>
            <w:pPr>
              <w:spacing w:after="0" w:line="240" w:lineRule="auto"/>
              <w:jc w:val="center"/>
              <w:rPr>
                <w:rFonts w:hint="default" w:ascii="Times New Roman" w:hAnsi="Times New Roman" w:cs="Times New Roman"/>
                <w:sz w:val="20"/>
                <w:szCs w:val="20"/>
              </w:rPr>
            </w:pPr>
            <w:r>
              <w:rPr>
                <w:rFonts w:hint="default" w:ascii="Times New Roman" w:hAnsi="Times New Roman" w:eastAsia="Cambria" w:cs="Times New Roman"/>
                <w:i w:val="0"/>
                <w:caps w:val="0"/>
                <w:color w:val="000000"/>
                <w:spacing w:val="0"/>
                <w:sz w:val="20"/>
                <w:szCs w:val="20"/>
                <w:shd w:val="clear" w:fill="FFFFFF"/>
              </w:rPr>
              <w:t>10/01/2026</w:t>
            </w:r>
          </w:p>
        </w:tc>
        <w:tc>
          <w:tcPr>
            <w:tcW w:w="2479" w:type="dxa"/>
            <w:vAlign w:val="center"/>
          </w:tcPr>
          <w:p>
            <w:pPr>
              <w:spacing w:after="0" w:line="240" w:lineRule="auto"/>
              <w:jc w:val="center"/>
              <w:rPr>
                <w:rFonts w:hint="default" w:ascii="Times New Roman" w:hAnsi="Times New Roman" w:cs="Times New Roman"/>
                <w:sz w:val="20"/>
                <w:szCs w:val="20"/>
                <w:lang w:val="en-US"/>
              </w:rPr>
            </w:pPr>
            <w:r>
              <w:rPr>
                <w:rFonts w:hint="default" w:ascii="Times New Roman" w:hAnsi="Times New Roman" w:cs="Times New Roman"/>
                <w:b w:val="0"/>
                <w:sz w:val="20"/>
                <w:szCs w:val="20"/>
              </w:rPr>
              <w:t xml:space="preserve">Word / </w:t>
            </w:r>
            <w:r>
              <w:rPr>
                <w:rFonts w:hint="default" w:ascii="Times New Roman" w:hAnsi="Times New Roman" w:cs="Times New Roman"/>
                <w:b w:val="0"/>
                <w:sz w:val="20"/>
                <w:szCs w:val="20"/>
                <w:lang w:val="en-US"/>
              </w:rPr>
              <w:t>Excel</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79" w:type="dxa"/>
            <w:vAlign w:val="center"/>
          </w:tcPr>
          <w:p>
            <w:pPr>
              <w:spacing w:after="0" w:line="240" w:lineRule="auto"/>
              <w:jc w:val="center"/>
              <w:rPr>
                <w:rFonts w:hint="default" w:ascii="Times New Roman" w:hAnsi="Times New Roman" w:cs="Times New Roman"/>
                <w:sz w:val="20"/>
                <w:szCs w:val="20"/>
              </w:rPr>
            </w:pPr>
            <w:r>
              <w:rPr>
                <w:rFonts w:hint="default" w:ascii="Times New Roman" w:hAnsi="Times New Roman" w:eastAsia="Cambria" w:cs="Times New Roman"/>
                <w:i w:val="0"/>
                <w:caps w:val="0"/>
                <w:color w:val="000000"/>
                <w:spacing w:val="0"/>
                <w:sz w:val="20"/>
                <w:szCs w:val="20"/>
                <w:shd w:val="clear" w:fill="FFFFFF"/>
              </w:rPr>
              <w:t>Lập trình cập nhật trạng thái chế biến — US-22</w:t>
            </w:r>
          </w:p>
        </w:tc>
        <w:tc>
          <w:tcPr>
            <w:tcW w:w="2479" w:type="dxa"/>
            <w:vAlign w:val="center"/>
          </w:tcPr>
          <w:p>
            <w:pPr>
              <w:spacing w:after="0" w:line="240" w:lineRule="auto"/>
              <w:jc w:val="center"/>
              <w:rPr>
                <w:rFonts w:hint="default" w:ascii="Times New Roman" w:hAnsi="Times New Roman" w:cs="Times New Roman"/>
                <w:sz w:val="20"/>
                <w:szCs w:val="20"/>
              </w:rPr>
            </w:pPr>
            <w:r>
              <w:rPr>
                <w:rFonts w:hint="default" w:ascii="Times New Roman" w:hAnsi="Times New Roman" w:cs="Times New Roman"/>
                <w:b w:val="0"/>
                <w:sz w:val="20"/>
                <w:szCs w:val="20"/>
              </w:rPr>
              <w:t>Trịnh Tấn Phú</w:t>
            </w:r>
          </w:p>
        </w:tc>
        <w:tc>
          <w:tcPr>
            <w:tcW w:w="2479" w:type="dxa"/>
            <w:vAlign w:val="center"/>
          </w:tcPr>
          <w:p>
            <w:pPr>
              <w:spacing w:after="0" w:line="240" w:lineRule="auto"/>
              <w:jc w:val="center"/>
              <w:rPr>
                <w:rFonts w:hint="default" w:ascii="Times New Roman" w:hAnsi="Times New Roman" w:cs="Times New Roman"/>
                <w:sz w:val="20"/>
                <w:szCs w:val="20"/>
              </w:rPr>
            </w:pPr>
            <w:r>
              <w:rPr>
                <w:rFonts w:hint="default" w:ascii="Times New Roman" w:hAnsi="Times New Roman" w:eastAsia="Cambria" w:cs="Times New Roman"/>
                <w:i w:val="0"/>
                <w:caps w:val="0"/>
                <w:color w:val="000000"/>
                <w:spacing w:val="0"/>
                <w:sz w:val="20"/>
                <w:szCs w:val="20"/>
                <w:shd w:val="clear" w:fill="FFFFFF"/>
              </w:rPr>
              <w:t>14/01/2026</w:t>
            </w:r>
          </w:p>
        </w:tc>
        <w:tc>
          <w:tcPr>
            <w:tcW w:w="2479" w:type="dxa"/>
            <w:vAlign w:val="center"/>
          </w:tcPr>
          <w:p>
            <w:pPr>
              <w:spacing w:after="0" w:line="240" w:lineRule="auto"/>
              <w:jc w:val="center"/>
              <w:rPr>
                <w:rFonts w:hint="default" w:ascii="Times New Roman" w:hAnsi="Times New Roman" w:cs="Times New Roman"/>
                <w:sz w:val="20"/>
                <w:szCs w:val="20"/>
              </w:rPr>
            </w:pPr>
            <w:r>
              <w:rPr>
                <w:rFonts w:hint="default" w:ascii="Times New Roman" w:hAnsi="Times New Roman" w:cs="Times New Roman"/>
                <w:b w:val="0"/>
                <w:sz w:val="20"/>
                <w:szCs w:val="20"/>
              </w:rPr>
              <w:t>Backend / SQL</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79" w:type="dxa"/>
            <w:vAlign w:val="center"/>
          </w:tcPr>
          <w:p>
            <w:pPr>
              <w:spacing w:after="0" w:line="240" w:lineRule="auto"/>
              <w:jc w:val="center"/>
              <w:rPr>
                <w:rFonts w:hint="default" w:ascii="Times New Roman" w:hAnsi="Times New Roman" w:eastAsia="Cambria" w:cs="Times New Roman"/>
                <w:i w:val="0"/>
                <w:caps w:val="0"/>
                <w:color w:val="000000"/>
                <w:spacing w:val="0"/>
                <w:sz w:val="20"/>
                <w:szCs w:val="20"/>
                <w:shd w:val="clear" w:fill="FFFFFF"/>
              </w:rPr>
            </w:pPr>
            <w:r>
              <w:rPr>
                <w:rFonts w:hint="default" w:ascii="Times New Roman" w:hAnsi="Times New Roman" w:eastAsia="Cambria" w:cs="Times New Roman"/>
                <w:i w:val="0"/>
                <w:caps w:val="0"/>
                <w:color w:val="000000"/>
                <w:spacing w:val="0"/>
                <w:sz w:val="20"/>
                <w:szCs w:val="20"/>
                <w:shd w:val="clear" w:fill="FFFFFF"/>
              </w:rPr>
              <w:t>Kiểm thử và review US-22</w:t>
            </w:r>
          </w:p>
        </w:tc>
        <w:tc>
          <w:tcPr>
            <w:tcW w:w="2479" w:type="dxa"/>
            <w:vAlign w:val="center"/>
          </w:tcPr>
          <w:p>
            <w:pPr>
              <w:spacing w:after="0" w:line="240" w:lineRule="auto"/>
              <w:jc w:val="center"/>
              <w:rPr>
                <w:rFonts w:hint="default" w:ascii="Times New Roman" w:hAnsi="Times New Roman" w:cs="Times New Roman"/>
                <w:b w:val="0"/>
                <w:sz w:val="20"/>
                <w:szCs w:val="20"/>
              </w:rPr>
            </w:pPr>
            <w:r>
              <w:rPr>
                <w:rFonts w:hint="default" w:ascii="Times New Roman" w:hAnsi="Times New Roman" w:eastAsia="Cambria" w:cs="Times New Roman"/>
                <w:i w:val="0"/>
                <w:caps w:val="0"/>
                <w:color w:val="000000"/>
                <w:spacing w:val="0"/>
                <w:sz w:val="20"/>
                <w:szCs w:val="20"/>
                <w:shd w:val="clear" w:fill="FFFFFF"/>
              </w:rPr>
              <w:t>Nguyễn Đăng Phúc Thiện + Nguyễn Quốc Toàn</w:t>
            </w:r>
          </w:p>
        </w:tc>
        <w:tc>
          <w:tcPr>
            <w:tcW w:w="2479" w:type="dxa"/>
            <w:vAlign w:val="center"/>
          </w:tcPr>
          <w:p>
            <w:pPr>
              <w:spacing w:after="0" w:line="240" w:lineRule="auto"/>
              <w:jc w:val="center"/>
              <w:rPr>
                <w:rFonts w:hint="default" w:ascii="Times New Roman" w:hAnsi="Times New Roman" w:eastAsia="Cambria" w:cs="Times New Roman"/>
                <w:i w:val="0"/>
                <w:caps w:val="0"/>
                <w:color w:val="000000"/>
                <w:spacing w:val="0"/>
                <w:sz w:val="20"/>
                <w:szCs w:val="20"/>
                <w:shd w:val="clear" w:fill="FFFFFF"/>
              </w:rPr>
            </w:pPr>
            <w:r>
              <w:rPr>
                <w:rFonts w:hint="default" w:ascii="Times New Roman" w:hAnsi="Times New Roman" w:eastAsia="Cambria" w:cs="Times New Roman"/>
                <w:i w:val="0"/>
                <w:caps w:val="0"/>
                <w:color w:val="000000"/>
                <w:spacing w:val="0"/>
                <w:sz w:val="20"/>
                <w:szCs w:val="20"/>
                <w:shd w:val="clear" w:fill="FFFFFF"/>
              </w:rPr>
              <w:t>16/01/2026</w:t>
            </w:r>
          </w:p>
        </w:tc>
        <w:tc>
          <w:tcPr>
            <w:tcW w:w="2479" w:type="dxa"/>
            <w:vAlign w:val="center"/>
          </w:tcPr>
          <w:p>
            <w:pPr>
              <w:spacing w:after="0" w:line="240" w:lineRule="auto"/>
              <w:jc w:val="center"/>
              <w:rPr>
                <w:rFonts w:hint="default" w:ascii="Times New Roman" w:hAnsi="Times New Roman" w:cs="Times New Roman"/>
                <w:b w:val="0"/>
                <w:sz w:val="20"/>
                <w:szCs w:val="20"/>
              </w:rPr>
            </w:pPr>
            <w:r>
              <w:rPr>
                <w:rFonts w:hint="default" w:ascii="Times New Roman" w:hAnsi="Times New Roman" w:eastAsia="Cambria" w:cs="Times New Roman"/>
                <w:i w:val="0"/>
                <w:caps w:val="0"/>
                <w:color w:val="000000"/>
                <w:spacing w:val="0"/>
                <w:sz w:val="20"/>
                <w:szCs w:val="20"/>
                <w:shd w:val="clear" w:fill="FFFFFF"/>
              </w:rPr>
              <w:t>Test Case / GitHub</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79" w:type="dxa"/>
            <w:vAlign w:val="center"/>
          </w:tcPr>
          <w:p>
            <w:pPr>
              <w:spacing w:after="0" w:line="240" w:lineRule="auto"/>
              <w:jc w:val="center"/>
              <w:rPr>
                <w:rFonts w:hint="default" w:ascii="Times New Roman" w:hAnsi="Times New Roman" w:eastAsia="Cambria" w:cs="Times New Roman"/>
                <w:i w:val="0"/>
                <w:caps w:val="0"/>
                <w:color w:val="000000"/>
                <w:spacing w:val="0"/>
                <w:sz w:val="20"/>
                <w:szCs w:val="20"/>
                <w:shd w:val="clear" w:fill="FFFFFF"/>
              </w:rPr>
            </w:pPr>
            <w:r>
              <w:rPr>
                <w:rFonts w:hint="default" w:ascii="Times New Roman" w:hAnsi="Times New Roman" w:eastAsia="Cambria" w:cs="Times New Roman"/>
                <w:i w:val="0"/>
                <w:caps w:val="0"/>
                <w:color w:val="000000"/>
                <w:spacing w:val="0"/>
                <w:sz w:val="20"/>
                <w:szCs w:val="20"/>
                <w:shd w:val="clear" w:fill="FFFFFF"/>
              </w:rPr>
              <w:t>Tích hợp chức năng bếp</w:t>
            </w:r>
          </w:p>
        </w:tc>
        <w:tc>
          <w:tcPr>
            <w:tcW w:w="2479" w:type="dxa"/>
            <w:vAlign w:val="center"/>
          </w:tcPr>
          <w:p>
            <w:pPr>
              <w:spacing w:after="0" w:line="240" w:lineRule="auto"/>
              <w:jc w:val="center"/>
              <w:rPr>
                <w:rFonts w:hint="default" w:ascii="Times New Roman" w:hAnsi="Times New Roman" w:eastAsia="Cambria" w:cs="Times New Roman"/>
                <w:i w:val="0"/>
                <w:caps w:val="0"/>
                <w:color w:val="000000"/>
                <w:spacing w:val="0"/>
                <w:sz w:val="20"/>
                <w:szCs w:val="20"/>
                <w:shd w:val="clear" w:fill="FFFFFF"/>
              </w:rPr>
            </w:pPr>
            <w:r>
              <w:rPr>
                <w:rFonts w:hint="default" w:ascii="Times New Roman" w:hAnsi="Times New Roman" w:eastAsia="Cambria" w:cs="Times New Roman"/>
                <w:i w:val="0"/>
                <w:caps w:val="0"/>
                <w:color w:val="000000"/>
                <w:spacing w:val="0"/>
                <w:sz w:val="20"/>
                <w:szCs w:val="20"/>
                <w:shd w:val="clear" w:fill="FFFFFF"/>
              </w:rPr>
              <w:t>Đoàn Anh Việt + Trịnh Tấn Phú</w:t>
            </w:r>
          </w:p>
        </w:tc>
        <w:tc>
          <w:tcPr>
            <w:tcW w:w="2479" w:type="dxa"/>
            <w:vAlign w:val="center"/>
          </w:tcPr>
          <w:p>
            <w:pPr>
              <w:spacing w:after="0" w:line="240" w:lineRule="auto"/>
              <w:jc w:val="center"/>
              <w:rPr>
                <w:rFonts w:hint="default" w:ascii="Times New Roman" w:hAnsi="Times New Roman" w:eastAsia="Cambria" w:cs="Times New Roman"/>
                <w:i w:val="0"/>
                <w:caps w:val="0"/>
                <w:color w:val="000000"/>
                <w:spacing w:val="0"/>
                <w:sz w:val="20"/>
                <w:szCs w:val="20"/>
                <w:shd w:val="clear" w:fill="FFFFFF"/>
              </w:rPr>
            </w:pPr>
            <w:r>
              <w:rPr>
                <w:rFonts w:hint="default" w:ascii="Times New Roman" w:hAnsi="Times New Roman" w:eastAsia="Cambria" w:cs="Times New Roman"/>
                <w:i w:val="0"/>
                <w:caps w:val="0"/>
                <w:color w:val="000000"/>
                <w:spacing w:val="0"/>
                <w:sz w:val="20"/>
                <w:szCs w:val="20"/>
                <w:shd w:val="clear" w:fill="FFFFFF"/>
              </w:rPr>
              <w:t>17/01/2026</w:t>
            </w:r>
          </w:p>
        </w:tc>
        <w:tc>
          <w:tcPr>
            <w:tcW w:w="2479" w:type="dxa"/>
            <w:vAlign w:val="center"/>
          </w:tcPr>
          <w:p>
            <w:pPr>
              <w:spacing w:after="0" w:line="240" w:lineRule="auto"/>
              <w:jc w:val="center"/>
              <w:rPr>
                <w:rFonts w:hint="default" w:ascii="Times New Roman" w:hAnsi="Times New Roman" w:eastAsia="Cambria" w:cs="Times New Roman"/>
                <w:i w:val="0"/>
                <w:caps w:val="0"/>
                <w:color w:val="000000"/>
                <w:spacing w:val="0"/>
                <w:sz w:val="20"/>
                <w:szCs w:val="20"/>
                <w:shd w:val="clear" w:fill="FFFFFF"/>
              </w:rPr>
            </w:pPr>
            <w:r>
              <w:rPr>
                <w:rFonts w:hint="default" w:ascii="Times New Roman" w:hAnsi="Times New Roman" w:eastAsia="Cambria" w:cs="Times New Roman"/>
                <w:i w:val="0"/>
                <w:caps w:val="0"/>
                <w:color w:val="000000"/>
                <w:spacing w:val="0"/>
                <w:sz w:val="20"/>
                <w:szCs w:val="20"/>
                <w:shd w:val="clear" w:fill="FFFFFF"/>
              </w:rPr>
              <w:t>Frontend / Backend</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79" w:type="dxa"/>
            <w:vAlign w:val="center"/>
          </w:tcPr>
          <w:p>
            <w:pPr>
              <w:spacing w:after="0" w:line="240" w:lineRule="auto"/>
              <w:jc w:val="center"/>
              <w:rPr>
                <w:rFonts w:hint="default" w:ascii="Times New Roman" w:hAnsi="Times New Roman" w:eastAsia="Cambria" w:cs="Times New Roman"/>
                <w:i w:val="0"/>
                <w:caps w:val="0"/>
                <w:color w:val="000000"/>
                <w:spacing w:val="0"/>
                <w:sz w:val="20"/>
                <w:szCs w:val="20"/>
                <w:shd w:val="clear" w:fill="FFFFFF"/>
              </w:rPr>
            </w:pPr>
            <w:r>
              <w:rPr>
                <w:rFonts w:hint="default" w:ascii="Times New Roman" w:hAnsi="Times New Roman" w:eastAsia="Cambria" w:cs="Times New Roman"/>
                <w:i w:val="0"/>
                <w:caps w:val="0"/>
                <w:color w:val="000000"/>
                <w:spacing w:val="0"/>
                <w:sz w:val="20"/>
                <w:szCs w:val="20"/>
                <w:shd w:val="clear" w:fill="FFFFFF"/>
              </w:rPr>
              <w:t>Review Sprint</w:t>
            </w:r>
          </w:p>
        </w:tc>
        <w:tc>
          <w:tcPr>
            <w:tcW w:w="2479" w:type="dxa"/>
            <w:vAlign w:val="center"/>
          </w:tcPr>
          <w:p>
            <w:pPr>
              <w:spacing w:after="0" w:line="240" w:lineRule="auto"/>
              <w:jc w:val="center"/>
              <w:rPr>
                <w:rFonts w:hint="default" w:ascii="Times New Roman" w:hAnsi="Times New Roman" w:eastAsia="Cambria" w:cs="Times New Roman"/>
                <w:i w:val="0"/>
                <w:caps w:val="0"/>
                <w:color w:val="000000"/>
                <w:spacing w:val="0"/>
                <w:sz w:val="20"/>
                <w:szCs w:val="20"/>
                <w:shd w:val="clear" w:fill="FFFFFF"/>
              </w:rPr>
            </w:pPr>
            <w:r>
              <w:rPr>
                <w:rFonts w:hint="default" w:ascii="Times New Roman" w:hAnsi="Times New Roman" w:eastAsia="Cambria" w:cs="Times New Roman"/>
                <w:i w:val="0"/>
                <w:caps w:val="0"/>
                <w:color w:val="000000"/>
                <w:spacing w:val="0"/>
                <w:sz w:val="20"/>
                <w:szCs w:val="20"/>
                <w:shd w:val="clear" w:fill="FFFFFF"/>
              </w:rPr>
              <w:t>Nguyễn Quốc Toàn</w:t>
            </w:r>
          </w:p>
        </w:tc>
        <w:tc>
          <w:tcPr>
            <w:tcW w:w="2479" w:type="dxa"/>
            <w:vAlign w:val="center"/>
          </w:tcPr>
          <w:p>
            <w:pPr>
              <w:spacing w:after="0" w:line="240" w:lineRule="auto"/>
              <w:jc w:val="center"/>
              <w:rPr>
                <w:rFonts w:hint="default" w:ascii="Times New Roman" w:hAnsi="Times New Roman" w:eastAsia="Cambria" w:cs="Times New Roman"/>
                <w:i w:val="0"/>
                <w:caps w:val="0"/>
                <w:color w:val="000000"/>
                <w:spacing w:val="0"/>
                <w:sz w:val="20"/>
                <w:szCs w:val="20"/>
                <w:shd w:val="clear" w:fill="FFFFFF"/>
              </w:rPr>
            </w:pPr>
            <w:r>
              <w:rPr>
                <w:rFonts w:hint="default" w:ascii="Times New Roman" w:hAnsi="Times New Roman" w:eastAsia="Cambria" w:cs="Times New Roman"/>
                <w:i w:val="0"/>
                <w:caps w:val="0"/>
                <w:color w:val="000000"/>
                <w:spacing w:val="0"/>
                <w:sz w:val="20"/>
                <w:szCs w:val="20"/>
                <w:shd w:val="clear" w:fill="FFFFFF"/>
              </w:rPr>
              <w:t>18/01/2026</w:t>
            </w:r>
          </w:p>
        </w:tc>
        <w:tc>
          <w:tcPr>
            <w:tcW w:w="2479" w:type="dxa"/>
            <w:vAlign w:val="center"/>
          </w:tcPr>
          <w:p>
            <w:pPr>
              <w:spacing w:after="0" w:line="240" w:lineRule="auto"/>
              <w:jc w:val="center"/>
              <w:rPr>
                <w:rFonts w:hint="default" w:ascii="Times New Roman" w:hAnsi="Times New Roman" w:eastAsia="Cambria" w:cs="Times New Roman"/>
                <w:i w:val="0"/>
                <w:caps w:val="0"/>
                <w:color w:val="000000"/>
                <w:spacing w:val="0"/>
                <w:sz w:val="20"/>
                <w:szCs w:val="20"/>
                <w:shd w:val="clear" w:fill="FFFFFF"/>
              </w:rPr>
            </w:pPr>
            <w:r>
              <w:rPr>
                <w:rFonts w:hint="default" w:ascii="Times New Roman" w:hAnsi="Times New Roman" w:eastAsia="Cambria" w:cs="Times New Roman"/>
                <w:i w:val="0"/>
                <w:caps w:val="0"/>
                <w:color w:val="000000"/>
                <w:spacing w:val="0"/>
                <w:sz w:val="20"/>
                <w:szCs w:val="20"/>
                <w:shd w:val="clear" w:fill="FFFFFF"/>
              </w:rPr>
              <w:t>GitHub / Review</w:t>
            </w:r>
          </w:p>
        </w:tc>
      </w:tr>
    </w:tbl>
    <w:p>
      <w:pPr>
        <w:pStyle w:val="3"/>
        <w:rPr>
          <w:rFonts w:hint="default" w:ascii="Times New Roman" w:hAnsi="Times New Roman" w:cs="Times New Roman"/>
        </w:rPr>
      </w:pPr>
      <w:r>
        <w:rPr>
          <w:rFonts w:hint="default" w:ascii="Times New Roman" w:hAnsi="Times New Roman" w:cs="Times New Roman"/>
        </w:rPr>
        <w:t>4. Rủi ro và biện pháp</w:t>
      </w:r>
    </w:p>
    <w:p>
      <w:pPr>
        <w:pStyle w:val="20"/>
        <w:spacing w:after="40"/>
        <w:rPr>
          <w:rFonts w:hint="default" w:ascii="Times New Roman" w:hAnsi="Times New Roman" w:cs="Times New Roman"/>
        </w:rPr>
      </w:pPr>
      <w:r>
        <w:rPr>
          <w:rFonts w:hint="default" w:ascii="Times New Roman" w:hAnsi="Times New Roman" w:cs="Times New Roman"/>
        </w:rPr>
        <w:t>Rủi ro: Trạng thái món giữa bếp và phục vụ không đồng bộ</w:t>
      </w:r>
    </w:p>
    <w:p>
      <w:pPr>
        <w:pStyle w:val="21"/>
        <w:numPr>
          <w:numId w:val="0"/>
        </w:numPr>
        <w:spacing w:after="40"/>
        <w:ind w:left="360" w:leftChars="0"/>
        <w:rPr>
          <w:rFonts w:hint="default" w:ascii="Times New Roman" w:hAnsi="Times New Roman" w:cs="Times New Roman"/>
        </w:rPr>
      </w:pPr>
      <w:r>
        <w:rPr>
          <w:rFonts w:hint="default" w:ascii="Times New Roman" w:hAnsi="Times New Roman" w:cs="Times New Roman"/>
          <w:lang w:val="en-US"/>
        </w:rPr>
        <w:t xml:space="preserve">=&gt; </w:t>
      </w:r>
      <w:r>
        <w:rPr>
          <w:rFonts w:hint="default" w:ascii="Times New Roman" w:hAnsi="Times New Roman" w:cs="Times New Roman"/>
        </w:rPr>
        <w:t>Biện pháp: Kiểm thử chuỗi trạng thái từ chờ đến hoàn thành và phục vụ</w:t>
      </w:r>
    </w:p>
    <w:p>
      <w:pPr>
        <w:pStyle w:val="20"/>
        <w:spacing w:after="40"/>
        <w:rPr>
          <w:rFonts w:hint="default" w:ascii="Times New Roman" w:hAnsi="Times New Roman" w:cs="Times New Roman"/>
        </w:rPr>
      </w:pPr>
      <w:r>
        <w:rPr>
          <w:rFonts w:hint="default" w:ascii="Times New Roman" w:hAnsi="Times New Roman" w:cs="Times New Roman"/>
        </w:rPr>
        <w:t>Rủi ro: Cập nhật trạng thái sai món/bàn</w:t>
      </w:r>
    </w:p>
    <w:p>
      <w:pPr>
        <w:pStyle w:val="21"/>
        <w:numPr>
          <w:numId w:val="0"/>
        </w:numPr>
        <w:spacing w:after="40"/>
        <w:ind w:left="360" w:leftChars="0"/>
        <w:rPr>
          <w:rFonts w:hint="default" w:ascii="Times New Roman" w:hAnsi="Times New Roman" w:cs="Times New Roman"/>
        </w:rPr>
      </w:pPr>
      <w:r>
        <w:rPr>
          <w:rFonts w:hint="default" w:ascii="Times New Roman" w:hAnsi="Times New Roman" w:cs="Times New Roman"/>
          <w:lang w:val="en-US"/>
        </w:rPr>
        <w:t xml:space="preserve">=&gt; </w:t>
      </w:r>
      <w:r>
        <w:rPr>
          <w:rFonts w:hint="default" w:ascii="Times New Roman" w:hAnsi="Times New Roman" w:cs="Times New Roman"/>
        </w:rPr>
        <w:t>Biện pháp: Kiểm tra định danh món và đơn theo từng bàn</w:t>
      </w:r>
    </w:p>
    <w:p>
      <w:pPr>
        <w:pStyle w:val="3"/>
        <w:rPr>
          <w:rFonts w:hint="default" w:ascii="Times New Roman" w:hAnsi="Times New Roman" w:cs="Times New Roman"/>
        </w:rPr>
      </w:pPr>
      <w:r>
        <w:rPr>
          <w:rFonts w:hint="default" w:ascii="Times New Roman" w:hAnsi="Times New Roman" w:cs="Times New Roman"/>
        </w:rPr>
        <w:t>5. Sprint Planning Update</w:t>
      </w:r>
    </w:p>
    <w:p>
      <w:pPr>
        <w:pStyle w:val="20"/>
        <w:spacing w:after="40"/>
        <w:rPr>
          <w:rFonts w:hint="default" w:ascii="Times New Roman" w:hAnsi="Times New Roman" w:cs="Times New Roman"/>
        </w:rPr>
      </w:pPr>
      <w:r>
        <w:rPr>
          <w:rFonts w:hint="default" w:ascii="Times New Roman" w:hAnsi="Times New Roman" w:cs="Times New Roman"/>
        </w:rPr>
        <w:t xml:space="preserve">Thay đổi so với kế hoạch ban đầu: </w:t>
      </w:r>
      <w:r>
        <w:rPr>
          <w:rFonts w:hint="default" w:ascii="Times New Roman" w:hAnsi="Times New Roman" w:cs="Times New Roman"/>
          <w:lang w:val="en-US"/>
        </w:rPr>
        <w:t xml:space="preserve"> Không có </w:t>
      </w:r>
    </w:p>
    <w:p>
      <w:pPr>
        <w:pStyle w:val="20"/>
        <w:spacing w:after="40"/>
        <w:rPr>
          <w:rFonts w:hint="default" w:ascii="Times New Roman" w:hAnsi="Times New Roman" w:cs="Times New Roman"/>
        </w:rPr>
      </w:pPr>
      <w:r>
        <w:rPr>
          <w:rFonts w:hint="default" w:ascii="Times New Roman" w:hAnsi="Times New Roman" w:cs="Times New Roman"/>
        </w:rPr>
        <w:t>Lý do cập nhật: Thực hiện theo Sprint Backlog đã được phân bổ</w:t>
      </w:r>
    </w:p>
    <w:p>
      <w:pPr>
        <w:pStyle w:val="20"/>
        <w:numPr>
          <w:numId w:val="0"/>
        </w:numPr>
        <w:spacing w:after="40"/>
        <w:ind w:leftChars="0"/>
        <w:rPr>
          <w:rFonts w:hint="default" w:ascii="Times New Roman" w:hAnsi="Times New Roman" w:cs="Times New Roman"/>
        </w:rPr>
      </w:pPr>
    </w:p>
    <w:p>
      <w:pPr>
        <w:pStyle w:val="2"/>
        <w:bidi w:val="0"/>
        <w:rPr>
          <w:rFonts w:hint="default" w:ascii="Times New Roman" w:hAnsi="Times New Roman" w:cs="Times New Roman"/>
        </w:rPr>
      </w:pPr>
      <w:r>
        <w:rPr>
          <w:rFonts w:hint="default" w:ascii="Times New Roman" w:hAnsi="Times New Roman" w:cs="Times New Roman"/>
        </w:rPr>
        <w:t>SPRINT PLANNING – SPRINT 10</w:t>
      </w:r>
    </w:p>
    <w:tbl>
      <w:tblPr>
        <w:tblStyle w:val="3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957"/>
        <w:gridCol w:w="4957"/>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4957" w:type="dxa"/>
            <w:shd w:val="clear" w:color="auto" w:fill="D9EAF7"/>
            <w:vAlign w:val="center"/>
          </w:tcPr>
          <w:p>
            <w:pPr>
              <w:spacing w:after="0" w:line="240" w:lineRule="auto"/>
              <w:jc w:val="center"/>
              <w:rPr>
                <w:rFonts w:hint="default" w:ascii="Times New Roman" w:hAnsi="Times New Roman" w:cs="Times New Roman"/>
                <w:sz w:val="24"/>
                <w:szCs w:val="24"/>
              </w:rPr>
            </w:pPr>
            <w:r>
              <w:rPr>
                <w:rFonts w:hint="default" w:ascii="Times New Roman" w:hAnsi="Times New Roman" w:cs="Times New Roman"/>
                <w:b/>
                <w:sz w:val="24"/>
                <w:szCs w:val="24"/>
              </w:rPr>
              <w:t>Nội dung</w:t>
            </w:r>
          </w:p>
        </w:tc>
        <w:tc>
          <w:tcPr>
            <w:tcW w:w="4957" w:type="dxa"/>
            <w:shd w:val="clear" w:color="auto" w:fill="D9EAF7"/>
            <w:vAlign w:val="center"/>
          </w:tcPr>
          <w:p>
            <w:pPr>
              <w:spacing w:after="0" w:line="240" w:lineRule="auto"/>
              <w:jc w:val="center"/>
              <w:rPr>
                <w:rFonts w:hint="default" w:ascii="Times New Roman" w:hAnsi="Times New Roman" w:cs="Times New Roman"/>
                <w:sz w:val="24"/>
                <w:szCs w:val="24"/>
              </w:rPr>
            </w:pPr>
            <w:r>
              <w:rPr>
                <w:rFonts w:hint="default" w:ascii="Times New Roman" w:hAnsi="Times New Roman" w:cs="Times New Roman"/>
                <w:b/>
                <w:sz w:val="24"/>
                <w:szCs w:val="24"/>
              </w:rPr>
              <w:t>Thông tin</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957" w:type="dxa"/>
            <w:vAlign w:val="center"/>
          </w:tcPr>
          <w:p>
            <w:pPr>
              <w:spacing w:after="0" w:line="240" w:lineRule="auto"/>
              <w:jc w:val="center"/>
              <w:rPr>
                <w:rFonts w:hint="default" w:ascii="Times New Roman" w:hAnsi="Times New Roman" w:cs="Times New Roman"/>
                <w:sz w:val="24"/>
                <w:szCs w:val="24"/>
              </w:rPr>
            </w:pPr>
            <w:r>
              <w:rPr>
                <w:rFonts w:hint="default" w:ascii="Times New Roman" w:hAnsi="Times New Roman" w:cs="Times New Roman"/>
                <w:b w:val="0"/>
                <w:sz w:val="24"/>
                <w:szCs w:val="24"/>
              </w:rPr>
              <w:t>Mã sprint</w:t>
            </w:r>
          </w:p>
        </w:tc>
        <w:tc>
          <w:tcPr>
            <w:tcW w:w="4957" w:type="dxa"/>
            <w:vAlign w:val="center"/>
          </w:tcPr>
          <w:p>
            <w:pPr>
              <w:spacing w:after="0" w:line="240" w:lineRule="auto"/>
              <w:jc w:val="center"/>
              <w:rPr>
                <w:rFonts w:hint="default" w:ascii="Times New Roman" w:hAnsi="Times New Roman" w:cs="Times New Roman"/>
                <w:sz w:val="24"/>
                <w:szCs w:val="24"/>
              </w:rPr>
            </w:pPr>
            <w:r>
              <w:rPr>
                <w:rFonts w:hint="default" w:ascii="Times New Roman" w:hAnsi="Times New Roman" w:cs="Times New Roman"/>
                <w:b w:val="0"/>
                <w:sz w:val="24"/>
                <w:szCs w:val="24"/>
              </w:rPr>
              <w:t>Sprint 10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957" w:type="dxa"/>
            <w:vAlign w:val="center"/>
          </w:tcPr>
          <w:p>
            <w:pPr>
              <w:spacing w:after="0" w:line="240" w:lineRule="auto"/>
              <w:jc w:val="center"/>
              <w:rPr>
                <w:rFonts w:hint="default" w:ascii="Times New Roman" w:hAnsi="Times New Roman" w:cs="Times New Roman"/>
                <w:sz w:val="24"/>
                <w:szCs w:val="24"/>
              </w:rPr>
            </w:pPr>
            <w:r>
              <w:rPr>
                <w:rFonts w:hint="default" w:ascii="Times New Roman" w:hAnsi="Times New Roman" w:cs="Times New Roman"/>
                <w:b w:val="0"/>
                <w:sz w:val="24"/>
                <w:szCs w:val="24"/>
              </w:rPr>
              <w:t>Thời gian bắt đầu</w:t>
            </w:r>
          </w:p>
        </w:tc>
        <w:tc>
          <w:tcPr>
            <w:tcW w:w="4957" w:type="dxa"/>
            <w:vAlign w:val="center"/>
          </w:tcPr>
          <w:p>
            <w:pPr>
              <w:spacing w:after="0" w:line="240" w:lineRule="auto"/>
              <w:jc w:val="center"/>
              <w:rPr>
                <w:rFonts w:hint="default" w:ascii="Times New Roman" w:hAnsi="Times New Roman" w:cs="Times New Roman"/>
                <w:sz w:val="24"/>
                <w:szCs w:val="24"/>
              </w:rPr>
            </w:pPr>
            <w:r>
              <w:rPr>
                <w:rFonts w:hint="default" w:ascii="Times New Roman" w:hAnsi="Times New Roman" w:cs="Times New Roman"/>
                <w:b w:val="0"/>
                <w:sz w:val="24"/>
                <w:szCs w:val="24"/>
              </w:rPr>
              <w:t>19/01/2027</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957" w:type="dxa"/>
            <w:vAlign w:val="center"/>
          </w:tcPr>
          <w:p>
            <w:pPr>
              <w:spacing w:after="0" w:line="240" w:lineRule="auto"/>
              <w:jc w:val="center"/>
              <w:rPr>
                <w:rFonts w:hint="default" w:ascii="Times New Roman" w:hAnsi="Times New Roman" w:cs="Times New Roman"/>
                <w:sz w:val="24"/>
                <w:szCs w:val="24"/>
              </w:rPr>
            </w:pPr>
            <w:r>
              <w:rPr>
                <w:rFonts w:hint="default" w:ascii="Times New Roman" w:hAnsi="Times New Roman" w:cs="Times New Roman"/>
                <w:b w:val="0"/>
                <w:sz w:val="24"/>
                <w:szCs w:val="24"/>
              </w:rPr>
              <w:t>Thời gian kết thúc</w:t>
            </w:r>
          </w:p>
        </w:tc>
        <w:tc>
          <w:tcPr>
            <w:tcW w:w="4957" w:type="dxa"/>
            <w:vAlign w:val="center"/>
          </w:tcPr>
          <w:p>
            <w:pPr>
              <w:spacing w:after="0" w:line="240" w:lineRule="auto"/>
              <w:jc w:val="center"/>
              <w:rPr>
                <w:rFonts w:hint="default" w:ascii="Times New Roman" w:hAnsi="Times New Roman" w:cs="Times New Roman"/>
                <w:sz w:val="24"/>
                <w:szCs w:val="24"/>
              </w:rPr>
            </w:pPr>
            <w:r>
              <w:rPr>
                <w:rFonts w:hint="default" w:ascii="Times New Roman" w:hAnsi="Times New Roman" w:cs="Times New Roman"/>
                <w:b w:val="0"/>
                <w:sz w:val="24"/>
                <w:szCs w:val="24"/>
              </w:rPr>
              <w:t>01/02/2027</w:t>
            </w:r>
          </w:p>
        </w:tc>
      </w:tr>
    </w:tbl>
    <w:p>
      <w:pPr>
        <w:spacing w:after="0"/>
        <w:rPr>
          <w:rFonts w:hint="default" w:ascii="Times New Roman" w:hAnsi="Times New Roman" w:cs="Times New Roman"/>
        </w:rPr>
      </w:pPr>
    </w:p>
    <w:p>
      <w:pPr>
        <w:pStyle w:val="3"/>
        <w:rPr>
          <w:rFonts w:hint="default" w:ascii="Times New Roman" w:hAnsi="Times New Roman" w:cs="Times New Roman"/>
        </w:rPr>
      </w:pPr>
      <w:r>
        <w:rPr>
          <w:rFonts w:hint="default" w:ascii="Times New Roman" w:hAnsi="Times New Roman" w:cs="Times New Roman"/>
        </w:rPr>
        <w:t>1. Mục tiêu Sprint</w:t>
      </w:r>
    </w:p>
    <w:p>
      <w:pPr>
        <w:pStyle w:val="20"/>
        <w:spacing w:after="40"/>
        <w:rPr>
          <w:rFonts w:hint="default" w:ascii="Times New Roman" w:hAnsi="Times New Roman" w:cs="Times New Roman"/>
          <w:sz w:val="24"/>
          <w:szCs w:val="24"/>
        </w:rPr>
      </w:pPr>
      <w:r>
        <w:rPr>
          <w:rFonts w:hint="default" w:ascii="Times New Roman" w:hAnsi="Times New Roman" w:cs="Times New Roman"/>
          <w:sz w:val="24"/>
          <w:szCs w:val="24"/>
        </w:rPr>
        <w:t>Tự động tính và trừ lượng nguyên liệu tồn kho theo công thức</w:t>
      </w:r>
    </w:p>
    <w:p>
      <w:pPr>
        <w:pStyle w:val="20"/>
        <w:spacing w:after="40"/>
        <w:rPr>
          <w:rFonts w:hint="default" w:ascii="Times New Roman" w:hAnsi="Times New Roman" w:cs="Times New Roman"/>
          <w:sz w:val="24"/>
          <w:szCs w:val="24"/>
        </w:rPr>
      </w:pPr>
      <w:r>
        <w:rPr>
          <w:rFonts w:hint="default" w:ascii="Times New Roman" w:hAnsi="Times New Roman" w:cs="Times New Roman"/>
          <w:sz w:val="24"/>
          <w:szCs w:val="24"/>
        </w:rPr>
        <w:t>Tổng hợp các món và chi phí phát sinh để xác định số tiền cần thanh toán</w:t>
      </w:r>
    </w:p>
    <w:p>
      <w:pPr>
        <w:pStyle w:val="3"/>
        <w:rPr>
          <w:rFonts w:hint="default" w:ascii="Times New Roman" w:hAnsi="Times New Roman" w:cs="Times New Roman"/>
        </w:rPr>
      </w:pPr>
      <w:r>
        <w:rPr>
          <w:rFonts w:hint="default" w:ascii="Times New Roman" w:hAnsi="Times New Roman" w:cs="Times New Roman"/>
        </w:rPr>
        <w:t>2. Backlog được chọn cho Sprint</w:t>
      </w:r>
    </w:p>
    <w:tbl>
      <w:tblPr>
        <w:tblStyle w:val="3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52"/>
        <w:gridCol w:w="1652"/>
        <w:gridCol w:w="1652"/>
        <w:gridCol w:w="1652"/>
        <w:gridCol w:w="1652"/>
        <w:gridCol w:w="1652"/>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1652" w:type="dxa"/>
            <w:shd w:val="clear" w:color="auto" w:fill="D9EAF7"/>
            <w:vAlign w:val="center"/>
          </w:tcPr>
          <w:p>
            <w:pPr>
              <w:spacing w:after="0" w:line="240" w:lineRule="auto"/>
              <w:jc w:val="center"/>
              <w:rPr>
                <w:rFonts w:hint="default" w:ascii="Times New Roman" w:hAnsi="Times New Roman" w:cs="Times New Roman"/>
                <w:sz w:val="20"/>
                <w:szCs w:val="20"/>
              </w:rPr>
            </w:pPr>
            <w:r>
              <w:rPr>
                <w:rFonts w:hint="default" w:ascii="Times New Roman" w:hAnsi="Times New Roman" w:cs="Times New Roman"/>
                <w:b/>
                <w:sz w:val="20"/>
                <w:szCs w:val="20"/>
              </w:rPr>
              <w:t>User Story</w:t>
            </w:r>
          </w:p>
        </w:tc>
        <w:tc>
          <w:tcPr>
            <w:tcW w:w="1652" w:type="dxa"/>
            <w:shd w:val="clear" w:color="auto" w:fill="D9EAF7"/>
            <w:vAlign w:val="center"/>
          </w:tcPr>
          <w:p>
            <w:pPr>
              <w:spacing w:after="0" w:line="240" w:lineRule="auto"/>
              <w:jc w:val="center"/>
              <w:rPr>
                <w:rFonts w:hint="default" w:ascii="Times New Roman" w:hAnsi="Times New Roman" w:cs="Times New Roman"/>
                <w:sz w:val="20"/>
                <w:szCs w:val="20"/>
              </w:rPr>
            </w:pPr>
            <w:r>
              <w:rPr>
                <w:rFonts w:hint="default" w:ascii="Times New Roman" w:hAnsi="Times New Roman" w:cs="Times New Roman"/>
                <w:b/>
                <w:sz w:val="20"/>
                <w:szCs w:val="20"/>
              </w:rPr>
              <w:t>Mô tả</w:t>
            </w:r>
          </w:p>
        </w:tc>
        <w:tc>
          <w:tcPr>
            <w:tcW w:w="1652" w:type="dxa"/>
            <w:shd w:val="clear" w:color="auto" w:fill="D9EAF7"/>
            <w:vAlign w:val="center"/>
          </w:tcPr>
          <w:p>
            <w:pPr>
              <w:spacing w:after="0" w:line="240" w:lineRule="auto"/>
              <w:jc w:val="center"/>
              <w:rPr>
                <w:rFonts w:hint="default" w:ascii="Times New Roman" w:hAnsi="Times New Roman" w:cs="Times New Roman"/>
                <w:sz w:val="20"/>
                <w:szCs w:val="20"/>
              </w:rPr>
            </w:pPr>
            <w:r>
              <w:rPr>
                <w:rFonts w:hint="default" w:ascii="Times New Roman" w:hAnsi="Times New Roman" w:cs="Times New Roman"/>
                <w:b/>
                <w:sz w:val="20"/>
                <w:szCs w:val="20"/>
              </w:rPr>
              <w:t>Độ ưu tiên</w:t>
            </w:r>
          </w:p>
        </w:tc>
        <w:tc>
          <w:tcPr>
            <w:tcW w:w="1652" w:type="dxa"/>
            <w:shd w:val="clear" w:color="auto" w:fill="D9EAF7"/>
            <w:vAlign w:val="center"/>
          </w:tcPr>
          <w:p>
            <w:pPr>
              <w:spacing w:after="0" w:line="240" w:lineRule="auto"/>
              <w:jc w:val="center"/>
              <w:rPr>
                <w:rFonts w:hint="default" w:ascii="Times New Roman" w:hAnsi="Times New Roman" w:cs="Times New Roman"/>
                <w:sz w:val="20"/>
                <w:szCs w:val="20"/>
              </w:rPr>
            </w:pPr>
            <w:r>
              <w:rPr>
                <w:rFonts w:hint="default" w:ascii="Times New Roman" w:hAnsi="Times New Roman" w:cs="Times New Roman"/>
                <w:b/>
                <w:sz w:val="20"/>
                <w:szCs w:val="20"/>
              </w:rPr>
              <w:t>Points</w:t>
            </w:r>
          </w:p>
        </w:tc>
        <w:tc>
          <w:tcPr>
            <w:tcW w:w="1652" w:type="dxa"/>
            <w:shd w:val="clear" w:color="auto" w:fill="D9EAF7"/>
            <w:vAlign w:val="center"/>
          </w:tcPr>
          <w:p>
            <w:pPr>
              <w:spacing w:after="0" w:line="240" w:lineRule="auto"/>
              <w:jc w:val="center"/>
              <w:rPr>
                <w:rFonts w:hint="default" w:ascii="Times New Roman" w:hAnsi="Times New Roman" w:cs="Times New Roman"/>
                <w:sz w:val="20"/>
                <w:szCs w:val="20"/>
              </w:rPr>
            </w:pPr>
            <w:r>
              <w:rPr>
                <w:rFonts w:hint="default" w:ascii="Times New Roman" w:hAnsi="Times New Roman" w:cs="Times New Roman"/>
                <w:b/>
                <w:sz w:val="20"/>
                <w:szCs w:val="20"/>
              </w:rPr>
              <w:t>Người phụ trách</w:t>
            </w:r>
          </w:p>
        </w:tc>
        <w:tc>
          <w:tcPr>
            <w:tcW w:w="1652" w:type="dxa"/>
            <w:shd w:val="clear" w:color="auto" w:fill="D9EAF7"/>
            <w:vAlign w:val="center"/>
          </w:tcPr>
          <w:p>
            <w:pPr>
              <w:spacing w:after="0" w:line="240" w:lineRule="auto"/>
              <w:jc w:val="center"/>
              <w:rPr>
                <w:rFonts w:hint="default" w:ascii="Times New Roman" w:hAnsi="Times New Roman" w:cs="Times New Roman"/>
                <w:sz w:val="20"/>
                <w:szCs w:val="20"/>
              </w:rPr>
            </w:pPr>
            <w:r>
              <w:rPr>
                <w:rFonts w:hint="default" w:ascii="Times New Roman" w:hAnsi="Times New Roman" w:cs="Times New Roman"/>
                <w:b/>
                <w:sz w:val="20"/>
                <w:szCs w:val="20"/>
              </w:rPr>
              <w:t>Trạng thái</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52" w:type="dxa"/>
            <w:vAlign w:val="center"/>
          </w:tcPr>
          <w:p>
            <w:pPr>
              <w:spacing w:after="0" w:line="240" w:lineRule="auto"/>
              <w:jc w:val="center"/>
              <w:rPr>
                <w:rFonts w:hint="default" w:ascii="Times New Roman" w:hAnsi="Times New Roman" w:cs="Times New Roman"/>
                <w:sz w:val="20"/>
                <w:szCs w:val="20"/>
              </w:rPr>
            </w:pPr>
            <w:r>
              <w:rPr>
                <w:rFonts w:hint="default" w:ascii="Times New Roman" w:hAnsi="Times New Roman" w:cs="Times New Roman"/>
                <w:b w:val="0"/>
                <w:sz w:val="20"/>
                <w:szCs w:val="20"/>
              </w:rPr>
              <w:t>US-24</w:t>
            </w:r>
          </w:p>
        </w:tc>
        <w:tc>
          <w:tcPr>
            <w:tcW w:w="1652" w:type="dxa"/>
            <w:vAlign w:val="center"/>
          </w:tcPr>
          <w:p>
            <w:pPr>
              <w:spacing w:after="0" w:line="240" w:lineRule="auto"/>
              <w:jc w:val="center"/>
              <w:rPr>
                <w:rFonts w:hint="default" w:ascii="Times New Roman" w:hAnsi="Times New Roman" w:cs="Times New Roman"/>
                <w:sz w:val="20"/>
                <w:szCs w:val="20"/>
              </w:rPr>
            </w:pPr>
            <w:r>
              <w:rPr>
                <w:rFonts w:hint="default" w:ascii="Times New Roman" w:hAnsi="Times New Roman" w:cs="Times New Roman"/>
                <w:b w:val="0"/>
                <w:sz w:val="20"/>
                <w:szCs w:val="20"/>
              </w:rPr>
              <w:t>Là hệ thống, cần tự động tính toán và trừ lượng nguyên liệu tồn kho dựa trên công thức khi món được xác nhận chế biến hoặc hoàn tất.</w:t>
            </w:r>
          </w:p>
        </w:tc>
        <w:tc>
          <w:tcPr>
            <w:tcW w:w="1652" w:type="dxa"/>
            <w:vAlign w:val="center"/>
          </w:tcPr>
          <w:p>
            <w:pPr>
              <w:spacing w:after="0" w:line="240" w:lineRule="auto"/>
              <w:jc w:val="center"/>
              <w:rPr>
                <w:rFonts w:hint="default" w:ascii="Times New Roman" w:hAnsi="Times New Roman" w:cs="Times New Roman"/>
                <w:sz w:val="20"/>
                <w:szCs w:val="20"/>
                <w:lang w:val="en-US"/>
              </w:rPr>
            </w:pPr>
            <w:r>
              <w:rPr>
                <w:rFonts w:hint="default" w:ascii="Times New Roman" w:hAnsi="Times New Roman" w:cs="Times New Roman"/>
                <w:b w:val="0"/>
                <w:sz w:val="20"/>
                <w:szCs w:val="20"/>
                <w:lang w:val="en-US"/>
              </w:rPr>
              <w:t>Cao</w:t>
            </w:r>
          </w:p>
        </w:tc>
        <w:tc>
          <w:tcPr>
            <w:tcW w:w="1652" w:type="dxa"/>
            <w:vAlign w:val="center"/>
          </w:tcPr>
          <w:p>
            <w:pPr>
              <w:spacing w:after="0" w:line="240" w:lineRule="auto"/>
              <w:jc w:val="center"/>
              <w:rPr>
                <w:rFonts w:hint="default" w:ascii="Times New Roman" w:hAnsi="Times New Roman" w:cs="Times New Roman"/>
                <w:sz w:val="20"/>
                <w:szCs w:val="20"/>
              </w:rPr>
            </w:pPr>
            <w:r>
              <w:rPr>
                <w:rFonts w:hint="default" w:ascii="Times New Roman" w:hAnsi="Times New Roman" w:cs="Times New Roman"/>
                <w:b w:val="0"/>
                <w:sz w:val="20"/>
                <w:szCs w:val="20"/>
              </w:rPr>
              <w:t>8</w:t>
            </w:r>
          </w:p>
        </w:tc>
        <w:tc>
          <w:tcPr>
            <w:tcW w:w="1652" w:type="dxa"/>
            <w:vAlign w:val="center"/>
          </w:tcPr>
          <w:p>
            <w:pPr>
              <w:spacing w:after="0" w:line="240" w:lineRule="auto"/>
              <w:jc w:val="center"/>
              <w:rPr>
                <w:rFonts w:hint="default" w:ascii="Times New Roman" w:hAnsi="Times New Roman" w:cs="Times New Roman"/>
                <w:sz w:val="20"/>
                <w:szCs w:val="20"/>
                <w:lang w:val="en-US"/>
              </w:rPr>
            </w:pPr>
            <w:r>
              <w:rPr>
                <w:rFonts w:hint="default" w:ascii="Times New Roman" w:hAnsi="Times New Roman" w:cs="Times New Roman"/>
                <w:b w:val="0"/>
                <w:sz w:val="20"/>
                <w:szCs w:val="20"/>
                <w:lang w:val="en-US"/>
              </w:rPr>
              <w:t>Nguyễn Đăng Phúc Thiện</w:t>
            </w:r>
          </w:p>
        </w:tc>
        <w:tc>
          <w:tcPr>
            <w:tcW w:w="1652" w:type="dxa"/>
            <w:vAlign w:val="center"/>
          </w:tcPr>
          <w:p>
            <w:pPr>
              <w:spacing w:after="0" w:line="240" w:lineRule="auto"/>
              <w:jc w:val="center"/>
              <w:rPr>
                <w:rFonts w:hint="default" w:ascii="Times New Roman" w:hAnsi="Times New Roman" w:cs="Times New Roman"/>
                <w:sz w:val="20"/>
                <w:szCs w:val="20"/>
              </w:rPr>
            </w:pPr>
            <w:r>
              <w:rPr>
                <w:rFonts w:hint="default" w:ascii="Times New Roman" w:hAnsi="Times New Roman" w:cs="Times New Roman"/>
                <w:b w:val="0"/>
                <w:sz w:val="20"/>
                <w:szCs w:val="20"/>
              </w:rPr>
              <w:t>To Do</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52" w:type="dxa"/>
            <w:vAlign w:val="center"/>
          </w:tcPr>
          <w:p>
            <w:pPr>
              <w:spacing w:after="0" w:line="240" w:lineRule="auto"/>
              <w:jc w:val="center"/>
              <w:rPr>
                <w:rFonts w:hint="default" w:ascii="Times New Roman" w:hAnsi="Times New Roman" w:cs="Times New Roman"/>
                <w:sz w:val="20"/>
                <w:szCs w:val="20"/>
              </w:rPr>
            </w:pPr>
            <w:r>
              <w:rPr>
                <w:rFonts w:hint="default" w:ascii="Times New Roman" w:hAnsi="Times New Roman" w:cs="Times New Roman"/>
                <w:b w:val="0"/>
                <w:sz w:val="20"/>
                <w:szCs w:val="20"/>
              </w:rPr>
              <w:t>US-25</w:t>
            </w:r>
          </w:p>
        </w:tc>
        <w:tc>
          <w:tcPr>
            <w:tcW w:w="1652" w:type="dxa"/>
            <w:vAlign w:val="center"/>
          </w:tcPr>
          <w:p>
            <w:pPr>
              <w:spacing w:after="0" w:line="240" w:lineRule="auto"/>
              <w:jc w:val="center"/>
              <w:rPr>
                <w:rFonts w:hint="default" w:ascii="Times New Roman" w:hAnsi="Times New Roman" w:cs="Times New Roman"/>
                <w:sz w:val="20"/>
                <w:szCs w:val="20"/>
              </w:rPr>
            </w:pPr>
            <w:r>
              <w:rPr>
                <w:rFonts w:hint="default" w:ascii="Times New Roman" w:hAnsi="Times New Roman" w:cs="Times New Roman"/>
                <w:b w:val="0"/>
                <w:sz w:val="20"/>
                <w:szCs w:val="20"/>
              </w:rPr>
              <w:t>Là hệ thống, cần tổng hợp toàn bộ món đã sử dụng, dịch vụ/phí phát sinh và các khoản giảm giá để xác định tổng số tiền cần thanh toán khi khách yêu cầu.</w:t>
            </w:r>
          </w:p>
        </w:tc>
        <w:tc>
          <w:tcPr>
            <w:tcW w:w="1652" w:type="dxa"/>
            <w:vAlign w:val="center"/>
          </w:tcPr>
          <w:p>
            <w:pPr>
              <w:spacing w:after="0" w:line="240" w:lineRule="auto"/>
              <w:jc w:val="center"/>
              <w:rPr>
                <w:rFonts w:hint="default" w:ascii="Times New Roman" w:hAnsi="Times New Roman" w:cs="Times New Roman"/>
                <w:sz w:val="20"/>
                <w:szCs w:val="20"/>
                <w:lang w:val="en-US"/>
              </w:rPr>
            </w:pPr>
            <w:r>
              <w:rPr>
                <w:rFonts w:hint="default" w:ascii="Times New Roman" w:hAnsi="Times New Roman" w:cs="Times New Roman"/>
                <w:sz w:val="20"/>
                <w:szCs w:val="20"/>
                <w:lang w:val="en-US"/>
              </w:rPr>
              <w:t xml:space="preserve">Cao </w:t>
            </w:r>
          </w:p>
        </w:tc>
        <w:tc>
          <w:tcPr>
            <w:tcW w:w="1652" w:type="dxa"/>
            <w:vAlign w:val="center"/>
          </w:tcPr>
          <w:p>
            <w:pPr>
              <w:spacing w:after="0" w:line="240" w:lineRule="auto"/>
              <w:jc w:val="center"/>
              <w:rPr>
                <w:rFonts w:hint="default" w:ascii="Times New Roman" w:hAnsi="Times New Roman" w:cs="Times New Roman"/>
                <w:sz w:val="20"/>
                <w:szCs w:val="20"/>
              </w:rPr>
            </w:pPr>
            <w:r>
              <w:rPr>
                <w:rFonts w:hint="default" w:ascii="Times New Roman" w:hAnsi="Times New Roman" w:cs="Times New Roman"/>
                <w:b w:val="0"/>
                <w:sz w:val="20"/>
                <w:szCs w:val="20"/>
              </w:rPr>
              <w:t>8</w:t>
            </w:r>
          </w:p>
        </w:tc>
        <w:tc>
          <w:tcPr>
            <w:tcW w:w="1652" w:type="dxa"/>
            <w:vAlign w:val="center"/>
          </w:tcPr>
          <w:p>
            <w:pPr>
              <w:spacing w:after="0" w:line="240" w:lineRule="auto"/>
              <w:jc w:val="center"/>
              <w:rPr>
                <w:rFonts w:hint="default" w:ascii="Times New Roman" w:hAnsi="Times New Roman" w:cs="Times New Roman"/>
                <w:sz w:val="20"/>
                <w:szCs w:val="20"/>
                <w:lang w:val="en-US"/>
              </w:rPr>
            </w:pPr>
            <w:r>
              <w:rPr>
                <w:rFonts w:hint="default" w:ascii="Times New Roman" w:hAnsi="Times New Roman" w:cs="Times New Roman"/>
                <w:b w:val="0"/>
                <w:sz w:val="20"/>
                <w:szCs w:val="20"/>
                <w:lang w:val="en-US"/>
              </w:rPr>
              <w:t xml:space="preserve">Nguyễn Quốc Toàn </w:t>
            </w:r>
          </w:p>
        </w:tc>
        <w:tc>
          <w:tcPr>
            <w:tcW w:w="1652" w:type="dxa"/>
            <w:vAlign w:val="center"/>
          </w:tcPr>
          <w:p>
            <w:pPr>
              <w:spacing w:after="0" w:line="240" w:lineRule="auto"/>
              <w:jc w:val="center"/>
              <w:rPr>
                <w:rFonts w:hint="default" w:ascii="Times New Roman" w:hAnsi="Times New Roman" w:cs="Times New Roman"/>
                <w:sz w:val="20"/>
                <w:szCs w:val="20"/>
              </w:rPr>
            </w:pPr>
            <w:r>
              <w:rPr>
                <w:rFonts w:hint="default" w:ascii="Times New Roman" w:hAnsi="Times New Roman" w:cs="Times New Roman"/>
                <w:b w:val="0"/>
                <w:sz w:val="20"/>
                <w:szCs w:val="20"/>
              </w:rPr>
              <w:t>To Do</w:t>
            </w:r>
          </w:p>
        </w:tc>
      </w:tr>
    </w:tbl>
    <w:p>
      <w:pPr>
        <w:spacing w:after="0"/>
        <w:rPr>
          <w:rFonts w:hint="default" w:ascii="Times New Roman" w:hAnsi="Times New Roman" w:cs="Times New Roman"/>
        </w:rPr>
      </w:pPr>
    </w:p>
    <w:p>
      <w:pPr>
        <w:rPr>
          <w:rFonts w:hint="default" w:ascii="Times New Roman" w:hAnsi="Times New Roman" w:cs="Times New Roman"/>
        </w:rPr>
      </w:pPr>
      <w:r>
        <w:rPr>
          <w:rFonts w:hint="default" w:ascii="Times New Roman" w:hAnsi="Times New Roman" w:cs="Times New Roman"/>
          <w:b/>
        </w:rPr>
        <w:t>Tổng Sprint 10: 16 Points</w:t>
      </w:r>
    </w:p>
    <w:p>
      <w:pPr>
        <w:pStyle w:val="3"/>
        <w:rPr>
          <w:rFonts w:hint="default" w:ascii="Times New Roman" w:hAnsi="Times New Roman" w:cs="Times New Roman"/>
        </w:rPr>
      </w:pPr>
      <w:r>
        <w:rPr>
          <w:rFonts w:hint="default" w:ascii="Times New Roman" w:hAnsi="Times New Roman" w:cs="Times New Roman"/>
        </w:rPr>
        <w:t>3. Phân công công việc chi tiết</w:t>
      </w:r>
    </w:p>
    <w:tbl>
      <w:tblPr>
        <w:tblStyle w:val="3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479"/>
        <w:gridCol w:w="2479"/>
        <w:gridCol w:w="2479"/>
        <w:gridCol w:w="2479"/>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2479" w:type="dxa"/>
            <w:shd w:val="clear" w:color="auto" w:fill="D9EAF7"/>
            <w:vAlign w:val="center"/>
          </w:tcPr>
          <w:p>
            <w:pPr>
              <w:spacing w:after="0" w:line="240" w:lineRule="auto"/>
              <w:jc w:val="center"/>
              <w:rPr>
                <w:rFonts w:hint="default" w:ascii="Times New Roman" w:hAnsi="Times New Roman" w:cs="Times New Roman"/>
                <w:sz w:val="20"/>
                <w:szCs w:val="20"/>
              </w:rPr>
            </w:pPr>
            <w:r>
              <w:rPr>
                <w:rFonts w:hint="default" w:ascii="Times New Roman" w:hAnsi="Times New Roman" w:cs="Times New Roman"/>
                <w:b/>
                <w:sz w:val="20"/>
                <w:szCs w:val="20"/>
              </w:rPr>
              <w:t>Công việc</w:t>
            </w:r>
          </w:p>
        </w:tc>
        <w:tc>
          <w:tcPr>
            <w:tcW w:w="2479" w:type="dxa"/>
            <w:shd w:val="clear" w:color="auto" w:fill="D9EAF7"/>
            <w:vAlign w:val="center"/>
          </w:tcPr>
          <w:p>
            <w:pPr>
              <w:spacing w:after="0" w:line="240" w:lineRule="auto"/>
              <w:jc w:val="center"/>
              <w:rPr>
                <w:rFonts w:hint="default" w:ascii="Times New Roman" w:hAnsi="Times New Roman" w:cs="Times New Roman"/>
                <w:sz w:val="20"/>
                <w:szCs w:val="20"/>
              </w:rPr>
            </w:pPr>
            <w:r>
              <w:rPr>
                <w:rFonts w:hint="default" w:ascii="Times New Roman" w:hAnsi="Times New Roman" w:cs="Times New Roman"/>
                <w:b/>
                <w:sz w:val="20"/>
                <w:szCs w:val="20"/>
              </w:rPr>
              <w:t>Người thực hiện</w:t>
            </w:r>
          </w:p>
        </w:tc>
        <w:tc>
          <w:tcPr>
            <w:tcW w:w="2479" w:type="dxa"/>
            <w:shd w:val="clear" w:color="auto" w:fill="D9EAF7"/>
            <w:vAlign w:val="center"/>
          </w:tcPr>
          <w:p>
            <w:pPr>
              <w:spacing w:after="0" w:line="240" w:lineRule="auto"/>
              <w:jc w:val="center"/>
              <w:rPr>
                <w:rFonts w:hint="default" w:ascii="Times New Roman" w:hAnsi="Times New Roman" w:cs="Times New Roman"/>
                <w:sz w:val="20"/>
                <w:szCs w:val="20"/>
              </w:rPr>
            </w:pPr>
            <w:r>
              <w:rPr>
                <w:rFonts w:hint="default" w:ascii="Times New Roman" w:hAnsi="Times New Roman" w:cs="Times New Roman"/>
                <w:b/>
                <w:sz w:val="20"/>
                <w:szCs w:val="20"/>
              </w:rPr>
              <w:t>Deadline</w:t>
            </w:r>
          </w:p>
        </w:tc>
        <w:tc>
          <w:tcPr>
            <w:tcW w:w="2479" w:type="dxa"/>
            <w:shd w:val="clear" w:color="auto" w:fill="D9EAF7"/>
            <w:vAlign w:val="center"/>
          </w:tcPr>
          <w:p>
            <w:pPr>
              <w:spacing w:after="0" w:line="240" w:lineRule="auto"/>
              <w:jc w:val="center"/>
              <w:rPr>
                <w:rFonts w:hint="default" w:ascii="Times New Roman" w:hAnsi="Times New Roman" w:cs="Times New Roman"/>
                <w:sz w:val="20"/>
                <w:szCs w:val="20"/>
              </w:rPr>
            </w:pPr>
            <w:r>
              <w:rPr>
                <w:rFonts w:hint="default" w:ascii="Times New Roman" w:hAnsi="Times New Roman" w:cs="Times New Roman"/>
                <w:b/>
                <w:sz w:val="20"/>
                <w:szCs w:val="20"/>
              </w:rPr>
              <w:t>Công nghệ / Tool / Thư viện</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79" w:type="dxa"/>
            <w:vAlign w:val="center"/>
          </w:tcPr>
          <w:p>
            <w:pPr>
              <w:spacing w:after="0" w:line="240" w:lineRule="auto"/>
              <w:jc w:val="center"/>
              <w:rPr>
                <w:rFonts w:hint="default" w:ascii="Times New Roman" w:hAnsi="Times New Roman" w:cs="Times New Roman"/>
                <w:sz w:val="20"/>
                <w:szCs w:val="20"/>
              </w:rPr>
            </w:pPr>
            <w:r>
              <w:rPr>
                <w:rFonts w:hint="default" w:ascii="Times New Roman" w:hAnsi="Times New Roman" w:cs="Times New Roman"/>
                <w:b w:val="0"/>
                <w:sz w:val="20"/>
                <w:szCs w:val="20"/>
              </w:rPr>
              <w:t>P</w:t>
            </w:r>
            <w:r>
              <w:rPr>
                <w:rFonts w:hint="default" w:ascii="Times New Roman" w:hAnsi="Times New Roman" w:eastAsia="Cambria" w:cs="Times New Roman"/>
                <w:i w:val="0"/>
                <w:caps w:val="0"/>
                <w:color w:val="000000"/>
                <w:spacing w:val="0"/>
                <w:sz w:val="20"/>
                <w:szCs w:val="20"/>
                <w:shd w:val="clear" w:fill="FFFFFF"/>
              </w:rPr>
              <w:t>Phân tích yêu cầu hoàn tất quy trình chế biến — US-23</w:t>
            </w:r>
          </w:p>
        </w:tc>
        <w:tc>
          <w:tcPr>
            <w:tcW w:w="2479" w:type="dxa"/>
            <w:vAlign w:val="center"/>
          </w:tcPr>
          <w:p>
            <w:pPr>
              <w:spacing w:after="0" w:line="240" w:lineRule="auto"/>
              <w:jc w:val="center"/>
              <w:rPr>
                <w:rFonts w:hint="default" w:ascii="Times New Roman" w:hAnsi="Times New Roman" w:cs="Times New Roman"/>
                <w:sz w:val="20"/>
                <w:szCs w:val="20"/>
              </w:rPr>
            </w:pPr>
            <w:r>
              <w:rPr>
                <w:rFonts w:hint="default" w:ascii="Times New Roman" w:hAnsi="Times New Roman" w:cs="Times New Roman"/>
                <w:b w:val="0"/>
                <w:sz w:val="20"/>
                <w:szCs w:val="20"/>
              </w:rPr>
              <w:t>Huỳnh Thanh Phong</w:t>
            </w:r>
          </w:p>
        </w:tc>
        <w:tc>
          <w:tcPr>
            <w:tcW w:w="2479" w:type="dxa"/>
            <w:vAlign w:val="center"/>
          </w:tcPr>
          <w:p>
            <w:pPr>
              <w:spacing w:after="0" w:line="240" w:lineRule="auto"/>
              <w:jc w:val="center"/>
              <w:rPr>
                <w:rFonts w:hint="default" w:ascii="Times New Roman" w:hAnsi="Times New Roman" w:cs="Times New Roman"/>
                <w:sz w:val="20"/>
                <w:szCs w:val="20"/>
              </w:rPr>
            </w:pPr>
            <w:r>
              <w:rPr>
                <w:rFonts w:hint="default" w:ascii="Times New Roman" w:hAnsi="Times New Roman" w:eastAsia="Cambria" w:cs="Times New Roman"/>
                <w:i w:val="0"/>
                <w:caps w:val="0"/>
                <w:color w:val="000000"/>
                <w:spacing w:val="0"/>
                <w:sz w:val="20"/>
                <w:szCs w:val="20"/>
                <w:shd w:val="clear" w:fill="FFFFFF"/>
              </w:rPr>
              <w:t>20/01/2026</w:t>
            </w:r>
          </w:p>
        </w:tc>
        <w:tc>
          <w:tcPr>
            <w:tcW w:w="2479" w:type="dxa"/>
            <w:vAlign w:val="center"/>
          </w:tcPr>
          <w:p>
            <w:pPr>
              <w:spacing w:after="0" w:line="240" w:lineRule="auto"/>
              <w:jc w:val="center"/>
              <w:rPr>
                <w:rFonts w:hint="default" w:ascii="Times New Roman" w:hAnsi="Times New Roman" w:cs="Times New Roman"/>
                <w:sz w:val="20"/>
                <w:szCs w:val="20"/>
              </w:rPr>
            </w:pPr>
            <w:r>
              <w:rPr>
                <w:rFonts w:hint="default" w:ascii="Times New Roman" w:hAnsi="Times New Roman" w:cs="Times New Roman"/>
                <w:b w:val="0"/>
                <w:sz w:val="20"/>
                <w:szCs w:val="20"/>
              </w:rPr>
              <w:t>Word / Excel</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79" w:type="dxa"/>
            <w:vAlign w:val="center"/>
          </w:tcPr>
          <w:p>
            <w:pPr>
              <w:spacing w:after="0" w:line="240" w:lineRule="auto"/>
              <w:jc w:val="center"/>
              <w:rPr>
                <w:rFonts w:hint="default" w:ascii="Times New Roman" w:hAnsi="Times New Roman" w:cs="Times New Roman"/>
                <w:sz w:val="20"/>
                <w:szCs w:val="20"/>
              </w:rPr>
            </w:pPr>
            <w:r>
              <w:rPr>
                <w:rFonts w:hint="default" w:ascii="Times New Roman" w:hAnsi="Times New Roman" w:eastAsia="Cambria" w:cs="Times New Roman"/>
                <w:i w:val="0"/>
                <w:caps w:val="0"/>
                <w:color w:val="000000"/>
                <w:spacing w:val="0"/>
                <w:sz w:val="20"/>
                <w:szCs w:val="20"/>
                <w:shd w:val="clear" w:fill="FFFFFF"/>
              </w:rPr>
              <w:t>Thiết kế và lập trình US-23</w:t>
            </w:r>
          </w:p>
        </w:tc>
        <w:tc>
          <w:tcPr>
            <w:tcW w:w="2479" w:type="dxa"/>
            <w:vAlign w:val="center"/>
          </w:tcPr>
          <w:p>
            <w:pPr>
              <w:spacing w:after="0" w:line="240" w:lineRule="auto"/>
              <w:jc w:val="center"/>
              <w:rPr>
                <w:rFonts w:hint="default" w:ascii="Times New Roman" w:hAnsi="Times New Roman" w:cs="Times New Roman"/>
                <w:sz w:val="20"/>
                <w:szCs w:val="20"/>
                <w:lang w:val="en-US"/>
              </w:rPr>
            </w:pPr>
            <w:r>
              <w:rPr>
                <w:rFonts w:hint="default" w:ascii="Times New Roman" w:hAnsi="Times New Roman" w:cs="Times New Roman"/>
                <w:b w:val="0"/>
                <w:sz w:val="20"/>
                <w:szCs w:val="20"/>
                <w:lang w:val="en-US"/>
              </w:rPr>
              <w:t xml:space="preserve">Trịnh Tấn Phú </w:t>
            </w:r>
          </w:p>
        </w:tc>
        <w:tc>
          <w:tcPr>
            <w:tcW w:w="2479" w:type="dxa"/>
            <w:vAlign w:val="center"/>
          </w:tcPr>
          <w:p>
            <w:pPr>
              <w:spacing w:after="0" w:line="240" w:lineRule="auto"/>
              <w:jc w:val="center"/>
              <w:rPr>
                <w:rFonts w:hint="default" w:ascii="Times New Roman" w:hAnsi="Times New Roman" w:cs="Times New Roman"/>
                <w:sz w:val="20"/>
                <w:szCs w:val="20"/>
              </w:rPr>
            </w:pPr>
            <w:r>
              <w:rPr>
                <w:rFonts w:hint="default" w:ascii="Times New Roman" w:hAnsi="Times New Roman" w:eastAsia="Cambria" w:cs="Times New Roman"/>
                <w:i w:val="0"/>
                <w:caps w:val="0"/>
                <w:color w:val="000000"/>
                <w:spacing w:val="0"/>
                <w:sz w:val="20"/>
                <w:szCs w:val="20"/>
                <w:shd w:val="clear" w:fill="FFFFFF"/>
              </w:rPr>
              <w:t>24/01/2026</w:t>
            </w:r>
          </w:p>
        </w:tc>
        <w:tc>
          <w:tcPr>
            <w:tcW w:w="2479" w:type="dxa"/>
            <w:vAlign w:val="center"/>
          </w:tcPr>
          <w:p>
            <w:pPr>
              <w:spacing w:after="0" w:line="240" w:lineRule="auto"/>
              <w:jc w:val="center"/>
              <w:rPr>
                <w:rFonts w:hint="default" w:ascii="Times New Roman" w:hAnsi="Times New Roman" w:cs="Times New Roman"/>
                <w:sz w:val="20"/>
                <w:szCs w:val="20"/>
              </w:rPr>
            </w:pPr>
            <w:r>
              <w:rPr>
                <w:rFonts w:hint="default" w:ascii="Times New Roman" w:hAnsi="Times New Roman" w:eastAsia="Cambria" w:cs="Times New Roman"/>
                <w:i w:val="0"/>
                <w:caps w:val="0"/>
                <w:color w:val="000000"/>
                <w:spacing w:val="0"/>
                <w:sz w:val="20"/>
                <w:szCs w:val="20"/>
                <w:shd w:val="clear" w:fill="FFFFFF"/>
              </w:rPr>
              <w:t>Backend / SQL</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79" w:type="dxa"/>
            <w:vAlign w:val="center"/>
          </w:tcPr>
          <w:p>
            <w:pPr>
              <w:spacing w:after="0" w:line="240" w:lineRule="auto"/>
              <w:jc w:val="center"/>
              <w:rPr>
                <w:rFonts w:hint="default" w:ascii="Times New Roman" w:hAnsi="Times New Roman" w:cs="Times New Roman"/>
                <w:sz w:val="20"/>
                <w:szCs w:val="20"/>
              </w:rPr>
            </w:pPr>
            <w:r>
              <w:rPr>
                <w:rFonts w:hint="default" w:ascii="Times New Roman" w:hAnsi="Times New Roman" w:eastAsia="Cambria" w:cs="Times New Roman"/>
                <w:i w:val="0"/>
                <w:caps w:val="0"/>
                <w:color w:val="000000"/>
                <w:spacing w:val="0"/>
                <w:sz w:val="20"/>
                <w:szCs w:val="20"/>
                <w:shd w:val="clear" w:fill="FFFFFF"/>
              </w:rPr>
              <w:t>Kiểm thử US-23</w:t>
            </w:r>
          </w:p>
        </w:tc>
        <w:tc>
          <w:tcPr>
            <w:tcW w:w="2479" w:type="dxa"/>
            <w:vAlign w:val="center"/>
          </w:tcPr>
          <w:p>
            <w:pPr>
              <w:spacing w:after="0" w:line="240" w:lineRule="auto"/>
              <w:jc w:val="center"/>
              <w:rPr>
                <w:rFonts w:hint="default" w:ascii="Times New Roman" w:hAnsi="Times New Roman" w:cs="Times New Roman"/>
                <w:sz w:val="20"/>
                <w:szCs w:val="20"/>
              </w:rPr>
            </w:pPr>
            <w:r>
              <w:rPr>
                <w:rFonts w:hint="default" w:ascii="Times New Roman" w:hAnsi="Times New Roman" w:cs="Times New Roman"/>
                <w:b w:val="0"/>
                <w:sz w:val="20"/>
                <w:szCs w:val="20"/>
              </w:rPr>
              <w:t>Nguyễn Đăng Phúc Thiện</w:t>
            </w:r>
          </w:p>
        </w:tc>
        <w:tc>
          <w:tcPr>
            <w:tcW w:w="2479" w:type="dxa"/>
            <w:vAlign w:val="center"/>
          </w:tcPr>
          <w:p>
            <w:pPr>
              <w:spacing w:after="0" w:line="240" w:lineRule="auto"/>
              <w:jc w:val="center"/>
              <w:rPr>
                <w:rFonts w:hint="default" w:ascii="Times New Roman" w:hAnsi="Times New Roman" w:cs="Times New Roman"/>
                <w:sz w:val="20"/>
                <w:szCs w:val="20"/>
              </w:rPr>
            </w:pPr>
            <w:r>
              <w:rPr>
                <w:rFonts w:hint="default" w:ascii="Times New Roman" w:hAnsi="Times New Roman" w:eastAsia="Cambria" w:cs="Times New Roman"/>
                <w:i w:val="0"/>
                <w:caps w:val="0"/>
                <w:color w:val="000000"/>
                <w:spacing w:val="0"/>
                <w:sz w:val="20"/>
                <w:szCs w:val="20"/>
                <w:shd w:val="clear" w:fill="FFFFFF"/>
              </w:rPr>
              <w:t>25/01/2026</w:t>
            </w:r>
          </w:p>
        </w:tc>
        <w:tc>
          <w:tcPr>
            <w:tcW w:w="2479" w:type="dxa"/>
            <w:vAlign w:val="center"/>
          </w:tcPr>
          <w:p>
            <w:pPr>
              <w:spacing w:after="0" w:line="240" w:lineRule="auto"/>
              <w:jc w:val="center"/>
              <w:rPr>
                <w:rFonts w:hint="default" w:ascii="Times New Roman" w:hAnsi="Times New Roman" w:cs="Times New Roman"/>
                <w:sz w:val="20"/>
                <w:szCs w:val="20"/>
              </w:rPr>
            </w:pPr>
            <w:r>
              <w:rPr>
                <w:rFonts w:hint="default" w:ascii="Times New Roman" w:hAnsi="Times New Roman" w:cs="Times New Roman"/>
                <w:b w:val="0"/>
                <w:sz w:val="20"/>
                <w:szCs w:val="20"/>
              </w:rPr>
              <w:t>Test Case</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79" w:type="dxa"/>
            <w:vAlign w:val="center"/>
          </w:tcPr>
          <w:p>
            <w:pPr>
              <w:spacing w:after="0" w:line="240" w:lineRule="auto"/>
              <w:jc w:val="center"/>
              <w:rPr>
                <w:rFonts w:hint="default" w:ascii="Times New Roman" w:hAnsi="Times New Roman" w:cs="Times New Roman"/>
                <w:sz w:val="20"/>
                <w:szCs w:val="20"/>
              </w:rPr>
            </w:pPr>
            <w:r>
              <w:rPr>
                <w:rFonts w:hint="default" w:ascii="Times New Roman" w:hAnsi="Times New Roman" w:eastAsia="Cambria" w:cs="Times New Roman"/>
                <w:i w:val="0"/>
                <w:caps w:val="0"/>
                <w:color w:val="000000"/>
                <w:spacing w:val="0"/>
                <w:sz w:val="20"/>
                <w:szCs w:val="20"/>
                <w:shd w:val="clear" w:fill="FFFFFF"/>
              </w:rPr>
              <w:t>Phân tích yêu cầu hoàn tất chức năng bếp — US-24</w:t>
            </w:r>
          </w:p>
        </w:tc>
        <w:tc>
          <w:tcPr>
            <w:tcW w:w="2479" w:type="dxa"/>
            <w:vAlign w:val="center"/>
          </w:tcPr>
          <w:p>
            <w:pPr>
              <w:spacing w:after="0" w:line="240" w:lineRule="auto"/>
              <w:jc w:val="center"/>
              <w:rPr>
                <w:rFonts w:hint="default" w:ascii="Times New Roman" w:hAnsi="Times New Roman" w:cs="Times New Roman"/>
                <w:sz w:val="20"/>
                <w:szCs w:val="20"/>
              </w:rPr>
            </w:pPr>
            <w:r>
              <w:rPr>
                <w:rFonts w:hint="default" w:ascii="Times New Roman" w:hAnsi="Times New Roman" w:cs="Times New Roman"/>
                <w:b w:val="0"/>
                <w:sz w:val="20"/>
                <w:szCs w:val="20"/>
              </w:rPr>
              <w:t>Huỳnh Thanh Phong + Nguyễn Quốc Toàn</w:t>
            </w:r>
          </w:p>
        </w:tc>
        <w:tc>
          <w:tcPr>
            <w:tcW w:w="2479" w:type="dxa"/>
            <w:vAlign w:val="center"/>
          </w:tcPr>
          <w:p>
            <w:pPr>
              <w:spacing w:after="0" w:line="240" w:lineRule="auto"/>
              <w:jc w:val="center"/>
              <w:rPr>
                <w:rFonts w:hint="default" w:ascii="Times New Roman" w:hAnsi="Times New Roman" w:cs="Times New Roman"/>
                <w:sz w:val="20"/>
                <w:szCs w:val="20"/>
              </w:rPr>
            </w:pPr>
            <w:r>
              <w:rPr>
                <w:rFonts w:hint="default" w:ascii="Times New Roman" w:hAnsi="Times New Roman" w:eastAsia="Cambria" w:cs="Times New Roman"/>
                <w:i w:val="0"/>
                <w:caps w:val="0"/>
                <w:color w:val="000000"/>
                <w:spacing w:val="0"/>
                <w:sz w:val="20"/>
                <w:szCs w:val="20"/>
                <w:shd w:val="clear" w:fill="FFFFFF"/>
              </w:rPr>
              <w:t>24/01/2026</w:t>
            </w:r>
          </w:p>
        </w:tc>
        <w:tc>
          <w:tcPr>
            <w:tcW w:w="2479" w:type="dxa"/>
            <w:vAlign w:val="center"/>
          </w:tcPr>
          <w:p>
            <w:pPr>
              <w:spacing w:after="0" w:line="240" w:lineRule="auto"/>
              <w:jc w:val="center"/>
              <w:rPr>
                <w:rFonts w:hint="default" w:ascii="Times New Roman" w:hAnsi="Times New Roman" w:cs="Times New Roman"/>
                <w:sz w:val="20"/>
                <w:szCs w:val="20"/>
              </w:rPr>
            </w:pPr>
            <w:r>
              <w:rPr>
                <w:rFonts w:hint="default" w:ascii="Times New Roman" w:hAnsi="Times New Roman" w:cs="Times New Roman"/>
                <w:b w:val="0"/>
                <w:sz w:val="20"/>
                <w:szCs w:val="20"/>
              </w:rPr>
              <w:t>Word / ERD</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79" w:type="dxa"/>
            <w:vAlign w:val="center"/>
          </w:tcPr>
          <w:p>
            <w:pPr>
              <w:spacing w:after="0" w:line="240" w:lineRule="auto"/>
              <w:jc w:val="center"/>
              <w:rPr>
                <w:rFonts w:hint="default" w:ascii="Times New Roman" w:hAnsi="Times New Roman" w:cs="Times New Roman"/>
                <w:sz w:val="20"/>
                <w:szCs w:val="20"/>
              </w:rPr>
            </w:pPr>
            <w:r>
              <w:rPr>
                <w:rFonts w:hint="default" w:ascii="Times New Roman" w:hAnsi="Times New Roman" w:eastAsia="Cambria" w:cs="Times New Roman"/>
                <w:i w:val="0"/>
                <w:caps w:val="0"/>
                <w:color w:val="000000"/>
                <w:spacing w:val="0"/>
                <w:sz w:val="20"/>
                <w:szCs w:val="20"/>
                <w:shd w:val="clear" w:fill="FFFFFF"/>
              </w:rPr>
              <w:t>Lập trình và tích hợp US-24</w:t>
            </w:r>
          </w:p>
        </w:tc>
        <w:tc>
          <w:tcPr>
            <w:tcW w:w="2479" w:type="dxa"/>
            <w:vAlign w:val="center"/>
          </w:tcPr>
          <w:p>
            <w:pPr>
              <w:spacing w:after="0" w:line="240" w:lineRule="auto"/>
              <w:jc w:val="center"/>
              <w:rPr>
                <w:rFonts w:hint="default" w:ascii="Times New Roman" w:hAnsi="Times New Roman" w:cs="Times New Roman"/>
                <w:sz w:val="20"/>
                <w:szCs w:val="20"/>
                <w:lang w:val="en-US"/>
              </w:rPr>
            </w:pPr>
            <w:r>
              <w:rPr>
                <w:rFonts w:hint="default" w:ascii="Times New Roman" w:hAnsi="Times New Roman" w:cs="Times New Roman"/>
                <w:sz w:val="20"/>
                <w:szCs w:val="20"/>
                <w:lang w:val="en-US"/>
              </w:rPr>
              <w:t xml:space="preserve">Đoàn Anh Việt + Trịnh Tấn Phú </w:t>
            </w:r>
          </w:p>
        </w:tc>
        <w:tc>
          <w:tcPr>
            <w:tcW w:w="2479" w:type="dxa"/>
            <w:vAlign w:val="center"/>
          </w:tcPr>
          <w:p>
            <w:pPr>
              <w:spacing w:after="0" w:line="240" w:lineRule="auto"/>
              <w:jc w:val="center"/>
              <w:rPr>
                <w:rFonts w:hint="default" w:ascii="Times New Roman" w:hAnsi="Times New Roman" w:cs="Times New Roman"/>
                <w:sz w:val="20"/>
                <w:szCs w:val="20"/>
              </w:rPr>
            </w:pPr>
            <w:r>
              <w:rPr>
                <w:rFonts w:hint="default" w:ascii="Times New Roman" w:hAnsi="Times New Roman" w:eastAsia="Cambria" w:cs="Times New Roman"/>
                <w:i w:val="0"/>
                <w:caps w:val="0"/>
                <w:color w:val="000000"/>
                <w:spacing w:val="0"/>
                <w:sz w:val="20"/>
                <w:szCs w:val="20"/>
                <w:shd w:val="clear" w:fill="FFFFFF"/>
              </w:rPr>
              <w:t>29/01/2026</w:t>
            </w:r>
          </w:p>
        </w:tc>
        <w:tc>
          <w:tcPr>
            <w:tcW w:w="2479" w:type="dxa"/>
            <w:vAlign w:val="center"/>
          </w:tcPr>
          <w:p>
            <w:pPr>
              <w:spacing w:after="0" w:line="240" w:lineRule="auto"/>
              <w:jc w:val="center"/>
              <w:rPr>
                <w:rFonts w:hint="default" w:ascii="Times New Roman" w:hAnsi="Times New Roman" w:cs="Times New Roman"/>
                <w:sz w:val="20"/>
                <w:szCs w:val="20"/>
              </w:rPr>
            </w:pPr>
            <w:r>
              <w:rPr>
                <w:rFonts w:hint="default" w:ascii="Times New Roman" w:hAnsi="Times New Roman" w:eastAsia="Cambria" w:cs="Times New Roman"/>
                <w:i w:val="0"/>
                <w:caps w:val="0"/>
                <w:color w:val="000000"/>
                <w:spacing w:val="0"/>
                <w:sz w:val="20"/>
                <w:szCs w:val="20"/>
                <w:shd w:val="clear" w:fill="FFFFFF"/>
              </w:rPr>
              <w:t>Backend / Frontend</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79" w:type="dxa"/>
            <w:vAlign w:val="center"/>
          </w:tcPr>
          <w:p>
            <w:pPr>
              <w:spacing w:after="0" w:line="240" w:lineRule="auto"/>
              <w:jc w:val="center"/>
              <w:rPr>
                <w:rFonts w:hint="default" w:ascii="Times New Roman" w:hAnsi="Times New Roman" w:eastAsia="Cambria" w:cs="Times New Roman"/>
                <w:i w:val="0"/>
                <w:caps w:val="0"/>
                <w:color w:val="000000"/>
                <w:spacing w:val="0"/>
                <w:sz w:val="20"/>
                <w:szCs w:val="20"/>
                <w:shd w:val="clear" w:fill="FFFFFF"/>
              </w:rPr>
            </w:pPr>
            <w:r>
              <w:rPr>
                <w:rFonts w:hint="default" w:ascii="Times New Roman" w:hAnsi="Times New Roman" w:eastAsia="Cambria" w:cs="Times New Roman"/>
                <w:i w:val="0"/>
                <w:caps w:val="0"/>
                <w:color w:val="000000"/>
                <w:spacing w:val="0"/>
                <w:sz w:val="20"/>
                <w:szCs w:val="20"/>
                <w:shd w:val="clear" w:fill="FFFFFF"/>
              </w:rPr>
              <w:t>Kiểm thử tổng thể US-21 → US-24</w:t>
            </w:r>
          </w:p>
        </w:tc>
        <w:tc>
          <w:tcPr>
            <w:tcW w:w="2479" w:type="dxa"/>
            <w:vAlign w:val="center"/>
          </w:tcPr>
          <w:p>
            <w:pPr>
              <w:spacing w:after="0" w:line="240" w:lineRule="auto"/>
              <w:jc w:val="center"/>
              <w:rPr>
                <w:rFonts w:hint="default" w:ascii="Times New Roman" w:hAnsi="Times New Roman" w:cs="Times New Roman"/>
                <w:sz w:val="20"/>
                <w:szCs w:val="20"/>
                <w:lang w:val="en-US"/>
              </w:rPr>
            </w:pPr>
            <w:r>
              <w:rPr>
                <w:rFonts w:hint="default" w:ascii="Times New Roman" w:hAnsi="Times New Roman" w:cs="Times New Roman"/>
                <w:sz w:val="20"/>
                <w:szCs w:val="20"/>
                <w:lang w:val="en-US"/>
              </w:rPr>
              <w:t xml:space="preserve">Nguyễn Đăng Phúc Thiện + Nguyễn Quốc Toàn </w:t>
            </w:r>
          </w:p>
        </w:tc>
        <w:tc>
          <w:tcPr>
            <w:tcW w:w="2479" w:type="dxa"/>
            <w:vAlign w:val="center"/>
          </w:tcPr>
          <w:p>
            <w:pPr>
              <w:spacing w:after="0" w:line="240" w:lineRule="auto"/>
              <w:jc w:val="center"/>
              <w:rPr>
                <w:rFonts w:hint="default" w:ascii="Times New Roman" w:hAnsi="Times New Roman" w:eastAsia="Cambria" w:cs="Times New Roman"/>
                <w:i w:val="0"/>
                <w:caps w:val="0"/>
                <w:color w:val="000000"/>
                <w:spacing w:val="0"/>
                <w:sz w:val="20"/>
                <w:szCs w:val="20"/>
                <w:shd w:val="clear" w:fill="FFFFFF"/>
              </w:rPr>
            </w:pPr>
            <w:r>
              <w:rPr>
                <w:rFonts w:hint="default" w:ascii="Times New Roman" w:hAnsi="Times New Roman" w:eastAsia="Cambria" w:cs="Times New Roman"/>
                <w:i w:val="0"/>
                <w:caps w:val="0"/>
                <w:color w:val="000000"/>
                <w:spacing w:val="0"/>
                <w:sz w:val="20"/>
                <w:szCs w:val="20"/>
                <w:shd w:val="clear" w:fill="FFFFFF"/>
              </w:rPr>
              <w:t>30/01/2026</w:t>
            </w:r>
          </w:p>
        </w:tc>
        <w:tc>
          <w:tcPr>
            <w:tcW w:w="2479" w:type="dxa"/>
            <w:vAlign w:val="center"/>
          </w:tcPr>
          <w:p>
            <w:pPr>
              <w:spacing w:after="0" w:line="240" w:lineRule="auto"/>
              <w:jc w:val="center"/>
              <w:rPr>
                <w:rFonts w:hint="default" w:ascii="Times New Roman" w:hAnsi="Times New Roman" w:eastAsia="Cambria" w:cs="Times New Roman"/>
                <w:i w:val="0"/>
                <w:caps w:val="0"/>
                <w:color w:val="000000"/>
                <w:spacing w:val="0"/>
                <w:sz w:val="20"/>
                <w:szCs w:val="20"/>
                <w:shd w:val="clear" w:fill="FFFFFF"/>
              </w:rPr>
            </w:pPr>
            <w:r>
              <w:rPr>
                <w:rFonts w:hint="default" w:ascii="Times New Roman" w:hAnsi="Times New Roman" w:eastAsia="Cambria" w:cs="Times New Roman"/>
                <w:i w:val="0"/>
                <w:caps w:val="0"/>
                <w:color w:val="000000"/>
                <w:spacing w:val="0"/>
                <w:sz w:val="20"/>
                <w:szCs w:val="20"/>
                <w:shd w:val="clear" w:fill="FFFFFF"/>
              </w:rPr>
              <w:t>Test Case / GitHub</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79" w:type="dxa"/>
            <w:vAlign w:val="center"/>
          </w:tcPr>
          <w:p>
            <w:pPr>
              <w:spacing w:after="0" w:line="240" w:lineRule="auto"/>
              <w:jc w:val="center"/>
              <w:rPr>
                <w:rFonts w:hint="default" w:ascii="Times New Roman" w:hAnsi="Times New Roman" w:eastAsia="Cambria" w:cs="Times New Roman"/>
                <w:i w:val="0"/>
                <w:caps w:val="0"/>
                <w:color w:val="000000"/>
                <w:spacing w:val="0"/>
                <w:sz w:val="20"/>
                <w:szCs w:val="20"/>
                <w:shd w:val="clear" w:fill="FFFFFF"/>
              </w:rPr>
            </w:pPr>
            <w:r>
              <w:rPr>
                <w:rFonts w:hint="default" w:ascii="Times New Roman" w:hAnsi="Times New Roman" w:eastAsia="Cambria" w:cs="Times New Roman"/>
                <w:i w:val="0"/>
                <w:caps w:val="0"/>
                <w:color w:val="000000"/>
                <w:spacing w:val="0"/>
                <w:sz w:val="20"/>
                <w:szCs w:val="20"/>
                <w:shd w:val="clear" w:fill="FFFFFF"/>
              </w:rPr>
              <w:t>Phân tích yêu cầu tổng hợp hóa đơn — US-25</w:t>
            </w:r>
          </w:p>
        </w:tc>
        <w:tc>
          <w:tcPr>
            <w:tcW w:w="2479" w:type="dxa"/>
            <w:vAlign w:val="center"/>
          </w:tcPr>
          <w:p>
            <w:pPr>
              <w:spacing w:after="0" w:line="240" w:lineRule="auto"/>
              <w:jc w:val="center"/>
              <w:rPr>
                <w:rFonts w:hint="default" w:ascii="Times New Roman" w:hAnsi="Times New Roman" w:cs="Times New Roman"/>
                <w:sz w:val="20"/>
                <w:szCs w:val="20"/>
                <w:lang w:val="en-US"/>
              </w:rPr>
            </w:pPr>
            <w:r>
              <w:rPr>
                <w:rFonts w:hint="default" w:ascii="Times New Roman" w:hAnsi="Times New Roman" w:cs="Times New Roman"/>
                <w:sz w:val="20"/>
                <w:szCs w:val="20"/>
                <w:lang w:val="en-US"/>
              </w:rPr>
              <w:t xml:space="preserve">Huỳnh Thanh Phong </w:t>
            </w:r>
          </w:p>
        </w:tc>
        <w:tc>
          <w:tcPr>
            <w:tcW w:w="2479" w:type="dxa"/>
            <w:vAlign w:val="center"/>
          </w:tcPr>
          <w:p>
            <w:pPr>
              <w:spacing w:after="0" w:line="240" w:lineRule="auto"/>
              <w:jc w:val="center"/>
              <w:rPr>
                <w:rFonts w:hint="default" w:ascii="Times New Roman" w:hAnsi="Times New Roman" w:eastAsia="Cambria" w:cs="Times New Roman"/>
                <w:i w:val="0"/>
                <w:caps w:val="0"/>
                <w:color w:val="000000"/>
                <w:spacing w:val="0"/>
                <w:sz w:val="20"/>
                <w:szCs w:val="20"/>
                <w:shd w:val="clear" w:fill="FFFFFF"/>
              </w:rPr>
            </w:pPr>
            <w:r>
              <w:rPr>
                <w:rFonts w:hint="default" w:ascii="Times New Roman" w:hAnsi="Times New Roman" w:eastAsia="Cambria" w:cs="Times New Roman"/>
                <w:i w:val="0"/>
                <w:caps w:val="0"/>
                <w:color w:val="000000"/>
                <w:spacing w:val="0"/>
                <w:sz w:val="20"/>
                <w:szCs w:val="20"/>
                <w:shd w:val="clear" w:fill="FFFFFF"/>
              </w:rPr>
              <w:t>28/01/2026</w:t>
            </w:r>
          </w:p>
        </w:tc>
        <w:tc>
          <w:tcPr>
            <w:tcW w:w="2479" w:type="dxa"/>
            <w:vAlign w:val="center"/>
          </w:tcPr>
          <w:p>
            <w:pPr>
              <w:spacing w:after="0" w:line="240" w:lineRule="auto"/>
              <w:jc w:val="center"/>
              <w:rPr>
                <w:rFonts w:hint="default" w:ascii="Times New Roman" w:hAnsi="Times New Roman" w:eastAsia="Cambria" w:cs="Times New Roman"/>
                <w:i w:val="0"/>
                <w:caps w:val="0"/>
                <w:color w:val="000000"/>
                <w:spacing w:val="0"/>
                <w:sz w:val="20"/>
                <w:szCs w:val="20"/>
                <w:shd w:val="clear" w:fill="FFFFFF"/>
              </w:rPr>
            </w:pPr>
            <w:r>
              <w:rPr>
                <w:rFonts w:hint="default" w:ascii="Times New Roman" w:hAnsi="Times New Roman" w:eastAsia="Cambria" w:cs="Times New Roman"/>
                <w:i w:val="0"/>
                <w:caps w:val="0"/>
                <w:color w:val="000000"/>
                <w:spacing w:val="0"/>
                <w:sz w:val="20"/>
                <w:szCs w:val="20"/>
                <w:shd w:val="clear" w:fill="FFFFFF"/>
              </w:rPr>
              <w:t>Word / Excel</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79" w:type="dxa"/>
            <w:vAlign w:val="center"/>
          </w:tcPr>
          <w:p>
            <w:pPr>
              <w:spacing w:after="0" w:line="240" w:lineRule="auto"/>
              <w:jc w:val="center"/>
              <w:rPr>
                <w:rFonts w:hint="default" w:ascii="Times New Roman" w:hAnsi="Times New Roman" w:eastAsia="Cambria" w:cs="Times New Roman"/>
                <w:i w:val="0"/>
                <w:caps w:val="0"/>
                <w:color w:val="000000"/>
                <w:spacing w:val="0"/>
                <w:sz w:val="20"/>
                <w:szCs w:val="20"/>
                <w:shd w:val="clear" w:fill="FFFFFF"/>
              </w:rPr>
            </w:pPr>
            <w:r>
              <w:rPr>
                <w:rFonts w:hint="default" w:ascii="Times New Roman" w:hAnsi="Times New Roman" w:eastAsia="Cambria" w:cs="Times New Roman"/>
                <w:i w:val="0"/>
                <w:caps w:val="0"/>
                <w:color w:val="000000"/>
                <w:spacing w:val="0"/>
                <w:sz w:val="20"/>
                <w:szCs w:val="20"/>
                <w:shd w:val="clear" w:fill="FFFFFF"/>
              </w:rPr>
              <w:t>Lập trình chức năng tổng hợp hóa đơn — US-25</w:t>
            </w:r>
          </w:p>
        </w:tc>
        <w:tc>
          <w:tcPr>
            <w:tcW w:w="2479" w:type="dxa"/>
            <w:vAlign w:val="center"/>
          </w:tcPr>
          <w:p>
            <w:pPr>
              <w:spacing w:after="0" w:line="240" w:lineRule="auto"/>
              <w:jc w:val="center"/>
              <w:rPr>
                <w:rFonts w:hint="default" w:ascii="Times New Roman" w:hAnsi="Times New Roman" w:cs="Times New Roman"/>
                <w:sz w:val="20"/>
                <w:szCs w:val="20"/>
                <w:lang w:val="en-US"/>
              </w:rPr>
            </w:pPr>
            <w:r>
              <w:rPr>
                <w:rFonts w:hint="default" w:ascii="Times New Roman" w:hAnsi="Times New Roman" w:cs="Times New Roman"/>
                <w:sz w:val="20"/>
                <w:szCs w:val="20"/>
                <w:lang w:val="en-US"/>
              </w:rPr>
              <w:t xml:space="preserve">Trịnh Tấn Phú </w:t>
            </w:r>
          </w:p>
        </w:tc>
        <w:tc>
          <w:tcPr>
            <w:tcW w:w="2479" w:type="dxa"/>
            <w:vAlign w:val="center"/>
          </w:tcPr>
          <w:p>
            <w:pPr>
              <w:spacing w:after="0" w:line="240" w:lineRule="auto"/>
              <w:jc w:val="center"/>
              <w:rPr>
                <w:rFonts w:hint="default" w:ascii="Times New Roman" w:hAnsi="Times New Roman" w:eastAsia="Cambria" w:cs="Times New Roman"/>
                <w:i w:val="0"/>
                <w:caps w:val="0"/>
                <w:color w:val="000000"/>
                <w:spacing w:val="0"/>
                <w:sz w:val="20"/>
                <w:szCs w:val="20"/>
                <w:shd w:val="clear" w:fill="FFFFFF"/>
              </w:rPr>
            </w:pPr>
            <w:r>
              <w:rPr>
                <w:rFonts w:hint="default" w:ascii="Times New Roman" w:hAnsi="Times New Roman" w:eastAsia="Cambria" w:cs="Times New Roman"/>
                <w:i w:val="0"/>
                <w:caps w:val="0"/>
                <w:color w:val="000000"/>
                <w:spacing w:val="0"/>
                <w:sz w:val="20"/>
                <w:szCs w:val="20"/>
                <w:shd w:val="clear" w:fill="FFFFFF"/>
              </w:rPr>
              <w:t>31/01/2026</w:t>
            </w:r>
          </w:p>
        </w:tc>
        <w:tc>
          <w:tcPr>
            <w:tcW w:w="2479" w:type="dxa"/>
            <w:vAlign w:val="center"/>
          </w:tcPr>
          <w:p>
            <w:pPr>
              <w:spacing w:after="0" w:line="240" w:lineRule="auto"/>
              <w:jc w:val="center"/>
              <w:rPr>
                <w:rFonts w:hint="default" w:ascii="Times New Roman" w:hAnsi="Times New Roman" w:eastAsia="Cambria" w:cs="Times New Roman"/>
                <w:i w:val="0"/>
                <w:caps w:val="0"/>
                <w:color w:val="000000"/>
                <w:spacing w:val="0"/>
                <w:sz w:val="20"/>
                <w:szCs w:val="20"/>
                <w:shd w:val="clear" w:fill="FFFFFF"/>
              </w:rPr>
            </w:pPr>
            <w:r>
              <w:rPr>
                <w:rFonts w:hint="default" w:ascii="Times New Roman" w:hAnsi="Times New Roman" w:eastAsia="Cambria" w:cs="Times New Roman"/>
                <w:i w:val="0"/>
                <w:caps w:val="0"/>
                <w:color w:val="000000"/>
                <w:spacing w:val="0"/>
                <w:sz w:val="20"/>
                <w:szCs w:val="20"/>
                <w:shd w:val="clear" w:fill="FFFFFF"/>
              </w:rPr>
              <w:t>Backend / SQL</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79" w:type="dxa"/>
            <w:vAlign w:val="center"/>
          </w:tcPr>
          <w:p>
            <w:pPr>
              <w:spacing w:after="0" w:line="240" w:lineRule="auto"/>
              <w:jc w:val="center"/>
              <w:rPr>
                <w:rFonts w:hint="default" w:ascii="Times New Roman" w:hAnsi="Times New Roman" w:eastAsia="Cambria" w:cs="Times New Roman"/>
                <w:i w:val="0"/>
                <w:caps w:val="0"/>
                <w:color w:val="000000"/>
                <w:spacing w:val="0"/>
                <w:sz w:val="20"/>
                <w:szCs w:val="20"/>
                <w:shd w:val="clear" w:fill="FFFFFF"/>
              </w:rPr>
            </w:pPr>
            <w:r>
              <w:rPr>
                <w:rFonts w:hint="default" w:ascii="Times New Roman" w:hAnsi="Times New Roman" w:eastAsia="Cambria" w:cs="Times New Roman"/>
                <w:i w:val="0"/>
                <w:caps w:val="0"/>
                <w:color w:val="000000"/>
                <w:spacing w:val="0"/>
                <w:sz w:val="20"/>
                <w:szCs w:val="20"/>
                <w:shd w:val="clear" w:fill="FFFFFF"/>
              </w:rPr>
              <w:t>Review Sprint</w:t>
            </w:r>
          </w:p>
        </w:tc>
        <w:tc>
          <w:tcPr>
            <w:tcW w:w="2479" w:type="dxa"/>
            <w:vAlign w:val="center"/>
          </w:tcPr>
          <w:p>
            <w:pPr>
              <w:spacing w:after="0" w:line="240" w:lineRule="auto"/>
              <w:jc w:val="center"/>
              <w:rPr>
                <w:rFonts w:hint="default" w:ascii="Times New Roman" w:hAnsi="Times New Roman" w:cs="Times New Roman"/>
                <w:sz w:val="20"/>
                <w:szCs w:val="20"/>
                <w:lang w:val="en-US"/>
              </w:rPr>
            </w:pPr>
            <w:r>
              <w:rPr>
                <w:rFonts w:hint="default" w:ascii="Times New Roman" w:hAnsi="Times New Roman" w:cs="Times New Roman"/>
                <w:sz w:val="20"/>
                <w:szCs w:val="20"/>
                <w:lang w:val="en-US"/>
              </w:rPr>
              <w:t xml:space="preserve">Nguyễn Quốc Toàn </w:t>
            </w:r>
          </w:p>
        </w:tc>
        <w:tc>
          <w:tcPr>
            <w:tcW w:w="2479" w:type="dxa"/>
            <w:vAlign w:val="center"/>
          </w:tcPr>
          <w:p>
            <w:pPr>
              <w:spacing w:after="0" w:line="240" w:lineRule="auto"/>
              <w:jc w:val="center"/>
              <w:rPr>
                <w:rFonts w:hint="default" w:ascii="Times New Roman" w:hAnsi="Times New Roman" w:eastAsia="Cambria" w:cs="Times New Roman"/>
                <w:i w:val="0"/>
                <w:caps w:val="0"/>
                <w:color w:val="000000"/>
                <w:spacing w:val="0"/>
                <w:sz w:val="20"/>
                <w:szCs w:val="20"/>
                <w:shd w:val="clear" w:fill="FFFFFF"/>
              </w:rPr>
            </w:pPr>
            <w:r>
              <w:rPr>
                <w:rFonts w:hint="default" w:ascii="Times New Roman" w:hAnsi="Times New Roman" w:eastAsia="Cambria" w:cs="Times New Roman"/>
                <w:i w:val="0"/>
                <w:caps w:val="0"/>
                <w:color w:val="000000"/>
                <w:spacing w:val="0"/>
                <w:sz w:val="20"/>
                <w:szCs w:val="20"/>
                <w:shd w:val="clear" w:fill="FFFFFF"/>
              </w:rPr>
              <w:t>01/02/2026</w:t>
            </w:r>
          </w:p>
        </w:tc>
        <w:tc>
          <w:tcPr>
            <w:tcW w:w="2479" w:type="dxa"/>
            <w:vAlign w:val="center"/>
          </w:tcPr>
          <w:p>
            <w:pPr>
              <w:spacing w:after="0" w:line="240" w:lineRule="auto"/>
              <w:jc w:val="center"/>
              <w:rPr>
                <w:rFonts w:hint="default" w:ascii="Times New Roman" w:hAnsi="Times New Roman" w:eastAsia="Cambria" w:cs="Times New Roman"/>
                <w:i w:val="0"/>
                <w:caps w:val="0"/>
                <w:color w:val="000000"/>
                <w:spacing w:val="0"/>
                <w:sz w:val="20"/>
                <w:szCs w:val="20"/>
                <w:shd w:val="clear" w:fill="FFFFFF"/>
              </w:rPr>
            </w:pPr>
            <w:r>
              <w:rPr>
                <w:rFonts w:hint="default" w:ascii="Times New Roman" w:hAnsi="Times New Roman" w:eastAsia="Cambria" w:cs="Times New Roman"/>
                <w:i w:val="0"/>
                <w:caps w:val="0"/>
                <w:color w:val="000000"/>
                <w:spacing w:val="0"/>
                <w:sz w:val="20"/>
                <w:szCs w:val="20"/>
                <w:shd w:val="clear" w:fill="FFFFFF"/>
              </w:rPr>
              <w:t>GitHub / Review</w:t>
            </w:r>
          </w:p>
        </w:tc>
      </w:tr>
    </w:tbl>
    <w:p>
      <w:pPr>
        <w:pStyle w:val="3"/>
        <w:rPr>
          <w:rFonts w:hint="default" w:ascii="Times New Roman" w:hAnsi="Times New Roman" w:cs="Times New Roman"/>
        </w:rPr>
      </w:pPr>
      <w:r>
        <w:rPr>
          <w:rFonts w:hint="default" w:ascii="Times New Roman" w:hAnsi="Times New Roman" w:cs="Times New Roman"/>
        </w:rPr>
        <w:t>4. Rủi ro và biện pháp</w:t>
      </w:r>
    </w:p>
    <w:p>
      <w:pPr>
        <w:pStyle w:val="20"/>
        <w:spacing w:after="40"/>
        <w:rPr>
          <w:rFonts w:hint="default" w:ascii="Times New Roman" w:hAnsi="Times New Roman" w:cs="Times New Roman"/>
        </w:rPr>
      </w:pPr>
      <w:r>
        <w:rPr>
          <w:rFonts w:hint="default" w:ascii="Times New Roman" w:hAnsi="Times New Roman" w:cs="Times New Roman"/>
        </w:rPr>
        <w:t>Rủi ro: Trừ tồn kho sai thời điểm hoặc sai số lượng</w:t>
      </w:r>
    </w:p>
    <w:p>
      <w:pPr>
        <w:pStyle w:val="21"/>
        <w:numPr>
          <w:numId w:val="0"/>
        </w:numPr>
        <w:spacing w:after="40"/>
        <w:ind w:left="360" w:leftChars="0"/>
        <w:rPr>
          <w:rFonts w:hint="default" w:ascii="Times New Roman" w:hAnsi="Times New Roman" w:cs="Times New Roman"/>
        </w:rPr>
      </w:pPr>
      <w:r>
        <w:rPr>
          <w:rFonts w:hint="default" w:ascii="Times New Roman" w:hAnsi="Times New Roman" w:cs="Times New Roman"/>
          <w:lang w:val="en-US"/>
        </w:rPr>
        <w:t xml:space="preserve">=&gt; </w:t>
      </w:r>
      <w:r>
        <w:rPr>
          <w:rFonts w:hint="default" w:ascii="Times New Roman" w:hAnsi="Times New Roman" w:cs="Times New Roman"/>
        </w:rPr>
        <w:t>Biện pháp: Kiểm thử theo công thức và từng trạng thái chế biến</w:t>
      </w:r>
    </w:p>
    <w:p>
      <w:pPr>
        <w:pStyle w:val="20"/>
        <w:spacing w:after="40"/>
        <w:rPr>
          <w:rFonts w:hint="default" w:ascii="Times New Roman" w:hAnsi="Times New Roman" w:cs="Times New Roman"/>
        </w:rPr>
      </w:pPr>
      <w:r>
        <w:rPr>
          <w:rFonts w:hint="default" w:ascii="Times New Roman" w:hAnsi="Times New Roman" w:cs="Times New Roman"/>
        </w:rPr>
        <w:t>Rủi ro: Tổng tiền hóa đơn không chính xác</w:t>
      </w:r>
    </w:p>
    <w:p>
      <w:pPr>
        <w:pStyle w:val="21"/>
        <w:numPr>
          <w:numId w:val="0"/>
        </w:numPr>
        <w:spacing w:after="40"/>
        <w:ind w:left="360" w:leftChars="0"/>
        <w:rPr>
          <w:rFonts w:hint="default" w:ascii="Times New Roman" w:hAnsi="Times New Roman" w:cs="Times New Roman"/>
        </w:rPr>
      </w:pPr>
      <w:r>
        <w:rPr>
          <w:rFonts w:hint="default" w:ascii="Times New Roman" w:hAnsi="Times New Roman" w:cs="Times New Roman"/>
          <w:lang w:val="en-US"/>
        </w:rPr>
        <w:t xml:space="preserve">=&gt; </w:t>
      </w:r>
      <w:r>
        <w:rPr>
          <w:rFonts w:hint="default" w:ascii="Times New Roman" w:hAnsi="Times New Roman" w:cs="Times New Roman"/>
        </w:rPr>
        <w:t>Biện pháp: Đối chiếu món, phí phát sinh và giảm giá bằng nhiều trường hợp</w:t>
      </w:r>
    </w:p>
    <w:p>
      <w:pPr>
        <w:pStyle w:val="3"/>
        <w:rPr>
          <w:rFonts w:hint="default" w:ascii="Times New Roman" w:hAnsi="Times New Roman" w:cs="Times New Roman"/>
        </w:rPr>
      </w:pPr>
      <w:r>
        <w:rPr>
          <w:rFonts w:hint="default" w:ascii="Times New Roman" w:hAnsi="Times New Roman" w:cs="Times New Roman"/>
        </w:rPr>
        <w:t>5. Sprint Planning Update</w:t>
      </w:r>
    </w:p>
    <w:p>
      <w:pPr>
        <w:pStyle w:val="20"/>
        <w:spacing w:after="40"/>
        <w:rPr>
          <w:rFonts w:hint="default" w:ascii="Times New Roman" w:hAnsi="Times New Roman" w:cs="Times New Roman"/>
        </w:rPr>
      </w:pPr>
      <w:r>
        <w:rPr>
          <w:rFonts w:hint="default" w:ascii="Times New Roman" w:hAnsi="Times New Roman" w:cs="Times New Roman"/>
        </w:rPr>
        <w:t xml:space="preserve">Thay đổi so với kế hoạch ban đầu: </w:t>
      </w:r>
      <w:r>
        <w:rPr>
          <w:rFonts w:hint="default" w:ascii="Times New Roman" w:hAnsi="Times New Roman" w:cs="Times New Roman"/>
          <w:lang w:val="en-US"/>
        </w:rPr>
        <w:t xml:space="preserve"> Không có </w:t>
      </w:r>
    </w:p>
    <w:p>
      <w:pPr>
        <w:pStyle w:val="20"/>
        <w:spacing w:after="40"/>
        <w:rPr>
          <w:rFonts w:hint="default" w:ascii="Times New Roman" w:hAnsi="Times New Roman" w:cs="Times New Roman"/>
        </w:rPr>
      </w:pPr>
      <w:r>
        <w:rPr>
          <w:rFonts w:hint="default" w:ascii="Times New Roman" w:hAnsi="Times New Roman" w:cs="Times New Roman"/>
        </w:rPr>
        <w:t>Lý do cập nhật: Thực hiện theo Sprint Backlog đã được phân bổ</w:t>
      </w:r>
    </w:p>
    <w:p>
      <w:pPr>
        <w:rPr>
          <w:rFonts w:hint="default" w:ascii="Times New Roman" w:hAnsi="Times New Roman" w:cs="Times New Roman"/>
        </w:rPr>
      </w:pPr>
    </w:p>
    <w:p>
      <w:pPr>
        <w:pStyle w:val="2"/>
        <w:bidi w:val="0"/>
        <w:rPr>
          <w:rFonts w:hint="default" w:ascii="Times New Roman" w:hAnsi="Times New Roman" w:cs="Times New Roman"/>
        </w:rPr>
      </w:pPr>
      <w:r>
        <w:rPr>
          <w:rFonts w:hint="default" w:ascii="Times New Roman" w:hAnsi="Times New Roman" w:cs="Times New Roman"/>
        </w:rPr>
        <w:t>SPRINT PLANNING – SPRINT 11</w:t>
      </w:r>
    </w:p>
    <w:tbl>
      <w:tblPr>
        <w:tblStyle w:val="3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957"/>
        <w:gridCol w:w="4957"/>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4957" w:type="dxa"/>
            <w:shd w:val="clear" w:color="auto" w:fill="D9EAF7"/>
            <w:vAlign w:val="center"/>
          </w:tcPr>
          <w:p>
            <w:pPr>
              <w:spacing w:after="0" w:line="240" w:lineRule="auto"/>
              <w:jc w:val="center"/>
              <w:rPr>
                <w:rFonts w:hint="default" w:ascii="Times New Roman" w:hAnsi="Times New Roman" w:cs="Times New Roman"/>
                <w:sz w:val="24"/>
                <w:szCs w:val="24"/>
              </w:rPr>
            </w:pPr>
            <w:r>
              <w:rPr>
                <w:rFonts w:hint="default" w:ascii="Times New Roman" w:hAnsi="Times New Roman" w:cs="Times New Roman"/>
                <w:b/>
                <w:sz w:val="24"/>
                <w:szCs w:val="24"/>
              </w:rPr>
              <w:t>Nội dung</w:t>
            </w:r>
          </w:p>
        </w:tc>
        <w:tc>
          <w:tcPr>
            <w:tcW w:w="4957" w:type="dxa"/>
            <w:shd w:val="clear" w:color="auto" w:fill="D9EAF7"/>
            <w:vAlign w:val="center"/>
          </w:tcPr>
          <w:p>
            <w:pPr>
              <w:spacing w:after="0" w:line="240" w:lineRule="auto"/>
              <w:jc w:val="center"/>
              <w:rPr>
                <w:rFonts w:hint="default" w:ascii="Times New Roman" w:hAnsi="Times New Roman" w:cs="Times New Roman"/>
                <w:sz w:val="24"/>
                <w:szCs w:val="24"/>
              </w:rPr>
            </w:pPr>
            <w:r>
              <w:rPr>
                <w:rFonts w:hint="default" w:ascii="Times New Roman" w:hAnsi="Times New Roman" w:cs="Times New Roman"/>
                <w:b/>
                <w:sz w:val="24"/>
                <w:szCs w:val="24"/>
              </w:rPr>
              <w:t>Thông tin</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957" w:type="dxa"/>
            <w:vAlign w:val="center"/>
          </w:tcPr>
          <w:p>
            <w:pPr>
              <w:spacing w:after="0" w:line="240" w:lineRule="auto"/>
              <w:jc w:val="center"/>
              <w:rPr>
                <w:rFonts w:hint="default" w:ascii="Times New Roman" w:hAnsi="Times New Roman" w:cs="Times New Roman"/>
                <w:sz w:val="24"/>
                <w:szCs w:val="24"/>
              </w:rPr>
            </w:pPr>
            <w:r>
              <w:rPr>
                <w:rFonts w:hint="default" w:ascii="Times New Roman" w:hAnsi="Times New Roman" w:cs="Times New Roman"/>
                <w:b w:val="0"/>
                <w:sz w:val="24"/>
                <w:szCs w:val="24"/>
              </w:rPr>
              <w:t>Mã sprint</w:t>
            </w:r>
          </w:p>
        </w:tc>
        <w:tc>
          <w:tcPr>
            <w:tcW w:w="4957" w:type="dxa"/>
            <w:vAlign w:val="center"/>
          </w:tcPr>
          <w:p>
            <w:pPr>
              <w:spacing w:after="0" w:line="240" w:lineRule="auto"/>
              <w:jc w:val="center"/>
              <w:rPr>
                <w:rFonts w:hint="default" w:ascii="Times New Roman" w:hAnsi="Times New Roman" w:cs="Times New Roman"/>
                <w:sz w:val="24"/>
                <w:szCs w:val="24"/>
              </w:rPr>
            </w:pPr>
            <w:r>
              <w:rPr>
                <w:rFonts w:hint="default" w:ascii="Times New Roman" w:hAnsi="Times New Roman" w:cs="Times New Roman"/>
                <w:b w:val="0"/>
                <w:sz w:val="24"/>
                <w:szCs w:val="24"/>
              </w:rPr>
              <w:t>Sprint 11</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957" w:type="dxa"/>
            <w:vAlign w:val="center"/>
          </w:tcPr>
          <w:p>
            <w:pPr>
              <w:spacing w:after="0" w:line="240" w:lineRule="auto"/>
              <w:jc w:val="center"/>
              <w:rPr>
                <w:rFonts w:hint="default" w:ascii="Times New Roman" w:hAnsi="Times New Roman" w:cs="Times New Roman"/>
                <w:sz w:val="24"/>
                <w:szCs w:val="24"/>
              </w:rPr>
            </w:pPr>
            <w:r>
              <w:rPr>
                <w:rFonts w:hint="default" w:ascii="Times New Roman" w:hAnsi="Times New Roman" w:cs="Times New Roman"/>
                <w:b w:val="0"/>
                <w:sz w:val="24"/>
                <w:szCs w:val="24"/>
              </w:rPr>
              <w:t>Thời gian bắt đầu</w:t>
            </w:r>
          </w:p>
        </w:tc>
        <w:tc>
          <w:tcPr>
            <w:tcW w:w="4957" w:type="dxa"/>
            <w:vAlign w:val="center"/>
          </w:tcPr>
          <w:p>
            <w:pPr>
              <w:spacing w:after="0" w:line="240" w:lineRule="auto"/>
              <w:jc w:val="center"/>
              <w:rPr>
                <w:rFonts w:hint="default" w:ascii="Times New Roman" w:hAnsi="Times New Roman" w:cs="Times New Roman"/>
                <w:sz w:val="24"/>
                <w:szCs w:val="24"/>
              </w:rPr>
            </w:pPr>
            <w:r>
              <w:rPr>
                <w:rFonts w:hint="default" w:ascii="Times New Roman" w:hAnsi="Times New Roman" w:cs="Times New Roman"/>
                <w:b w:val="0"/>
                <w:sz w:val="24"/>
                <w:szCs w:val="24"/>
              </w:rPr>
              <w:t>02/02/2027</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957" w:type="dxa"/>
            <w:vAlign w:val="center"/>
          </w:tcPr>
          <w:p>
            <w:pPr>
              <w:spacing w:after="0" w:line="240" w:lineRule="auto"/>
              <w:jc w:val="center"/>
              <w:rPr>
                <w:rFonts w:hint="default" w:ascii="Times New Roman" w:hAnsi="Times New Roman" w:cs="Times New Roman"/>
                <w:sz w:val="24"/>
                <w:szCs w:val="24"/>
              </w:rPr>
            </w:pPr>
            <w:r>
              <w:rPr>
                <w:rFonts w:hint="default" w:ascii="Times New Roman" w:hAnsi="Times New Roman" w:cs="Times New Roman"/>
                <w:b w:val="0"/>
                <w:sz w:val="24"/>
                <w:szCs w:val="24"/>
              </w:rPr>
              <w:t>Thời gian kết thúc</w:t>
            </w:r>
          </w:p>
        </w:tc>
        <w:tc>
          <w:tcPr>
            <w:tcW w:w="4957" w:type="dxa"/>
            <w:vAlign w:val="center"/>
          </w:tcPr>
          <w:p>
            <w:pPr>
              <w:spacing w:after="0" w:line="240" w:lineRule="auto"/>
              <w:jc w:val="center"/>
              <w:rPr>
                <w:rFonts w:hint="default" w:ascii="Times New Roman" w:hAnsi="Times New Roman" w:cs="Times New Roman"/>
                <w:sz w:val="24"/>
                <w:szCs w:val="24"/>
              </w:rPr>
            </w:pPr>
            <w:r>
              <w:rPr>
                <w:rFonts w:hint="default" w:ascii="Times New Roman" w:hAnsi="Times New Roman" w:cs="Times New Roman"/>
                <w:b w:val="0"/>
                <w:sz w:val="24"/>
                <w:szCs w:val="24"/>
              </w:rPr>
              <w:t>15/02/2027</w:t>
            </w:r>
          </w:p>
        </w:tc>
      </w:tr>
    </w:tbl>
    <w:p>
      <w:pPr>
        <w:spacing w:after="0"/>
        <w:rPr>
          <w:rFonts w:hint="default" w:ascii="Times New Roman" w:hAnsi="Times New Roman" w:cs="Times New Roman"/>
        </w:rPr>
      </w:pPr>
    </w:p>
    <w:p>
      <w:pPr>
        <w:pStyle w:val="3"/>
        <w:rPr>
          <w:rFonts w:hint="default" w:ascii="Times New Roman" w:hAnsi="Times New Roman" w:cs="Times New Roman"/>
        </w:rPr>
      </w:pPr>
      <w:r>
        <w:rPr>
          <w:rFonts w:hint="default" w:ascii="Times New Roman" w:hAnsi="Times New Roman" w:cs="Times New Roman"/>
        </w:rPr>
        <w:t>1. Mục tiêu Sprint</w:t>
      </w:r>
    </w:p>
    <w:p>
      <w:pPr>
        <w:pStyle w:val="20"/>
        <w:spacing w:after="40"/>
        <w:rPr>
          <w:rFonts w:hint="default" w:ascii="Times New Roman" w:hAnsi="Times New Roman" w:cs="Times New Roman"/>
          <w:sz w:val="24"/>
          <w:szCs w:val="24"/>
        </w:rPr>
      </w:pPr>
      <w:r>
        <w:rPr>
          <w:rFonts w:hint="default" w:ascii="Times New Roman" w:hAnsi="Times New Roman" w:cs="Times New Roman"/>
          <w:sz w:val="24"/>
          <w:szCs w:val="24"/>
        </w:rPr>
        <w:t>Hỗ trợ thanh toán và hoàn tất đơn của bàn</w:t>
      </w:r>
    </w:p>
    <w:p>
      <w:pPr>
        <w:pStyle w:val="20"/>
        <w:spacing w:after="40"/>
        <w:rPr>
          <w:rFonts w:hint="default" w:ascii="Times New Roman" w:hAnsi="Times New Roman" w:cs="Times New Roman"/>
          <w:sz w:val="24"/>
          <w:szCs w:val="24"/>
        </w:rPr>
      </w:pPr>
      <w:r>
        <w:rPr>
          <w:rFonts w:hint="default" w:ascii="Times New Roman" w:hAnsi="Times New Roman" w:cs="Times New Roman"/>
          <w:sz w:val="24"/>
          <w:szCs w:val="24"/>
        </w:rPr>
        <w:t>Quản lý tiền đặt cọc và lịch sử đặt bàn, đơn món, thanh toán</w:t>
      </w:r>
    </w:p>
    <w:p>
      <w:pPr>
        <w:pStyle w:val="3"/>
        <w:rPr>
          <w:rFonts w:hint="default" w:ascii="Times New Roman" w:hAnsi="Times New Roman" w:cs="Times New Roman"/>
        </w:rPr>
      </w:pPr>
      <w:r>
        <w:rPr>
          <w:rFonts w:hint="default" w:ascii="Times New Roman" w:hAnsi="Times New Roman" w:cs="Times New Roman"/>
        </w:rPr>
        <w:t>2. Backlog được chọn cho Sprint</w:t>
      </w:r>
    </w:p>
    <w:tbl>
      <w:tblPr>
        <w:tblStyle w:val="3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52"/>
        <w:gridCol w:w="1652"/>
        <w:gridCol w:w="1652"/>
        <w:gridCol w:w="1652"/>
        <w:gridCol w:w="1652"/>
        <w:gridCol w:w="1652"/>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1652" w:type="dxa"/>
            <w:shd w:val="clear" w:color="auto" w:fill="D9EAF7"/>
            <w:vAlign w:val="center"/>
          </w:tcPr>
          <w:p>
            <w:pPr>
              <w:spacing w:after="0" w:line="240" w:lineRule="auto"/>
              <w:jc w:val="center"/>
              <w:rPr>
                <w:rFonts w:hint="default" w:ascii="Times New Roman" w:hAnsi="Times New Roman" w:cs="Times New Roman"/>
                <w:sz w:val="20"/>
                <w:szCs w:val="20"/>
              </w:rPr>
            </w:pPr>
            <w:r>
              <w:rPr>
                <w:rFonts w:hint="default" w:ascii="Times New Roman" w:hAnsi="Times New Roman" w:cs="Times New Roman"/>
                <w:b/>
                <w:sz w:val="20"/>
                <w:szCs w:val="20"/>
              </w:rPr>
              <w:t>User Story</w:t>
            </w:r>
          </w:p>
        </w:tc>
        <w:tc>
          <w:tcPr>
            <w:tcW w:w="1652" w:type="dxa"/>
            <w:shd w:val="clear" w:color="auto" w:fill="D9EAF7"/>
            <w:vAlign w:val="center"/>
          </w:tcPr>
          <w:p>
            <w:pPr>
              <w:spacing w:after="0" w:line="240" w:lineRule="auto"/>
              <w:jc w:val="center"/>
              <w:rPr>
                <w:rFonts w:hint="default" w:ascii="Times New Roman" w:hAnsi="Times New Roman" w:cs="Times New Roman"/>
                <w:sz w:val="20"/>
                <w:szCs w:val="20"/>
              </w:rPr>
            </w:pPr>
            <w:r>
              <w:rPr>
                <w:rFonts w:hint="default" w:ascii="Times New Roman" w:hAnsi="Times New Roman" w:cs="Times New Roman"/>
                <w:b/>
                <w:sz w:val="20"/>
                <w:szCs w:val="20"/>
              </w:rPr>
              <w:t>Mô tả</w:t>
            </w:r>
          </w:p>
        </w:tc>
        <w:tc>
          <w:tcPr>
            <w:tcW w:w="1652" w:type="dxa"/>
            <w:shd w:val="clear" w:color="auto" w:fill="D9EAF7"/>
            <w:vAlign w:val="center"/>
          </w:tcPr>
          <w:p>
            <w:pPr>
              <w:spacing w:after="0" w:line="240" w:lineRule="auto"/>
              <w:jc w:val="center"/>
              <w:rPr>
                <w:rFonts w:hint="default" w:ascii="Times New Roman" w:hAnsi="Times New Roman" w:cs="Times New Roman"/>
                <w:sz w:val="20"/>
                <w:szCs w:val="20"/>
              </w:rPr>
            </w:pPr>
            <w:r>
              <w:rPr>
                <w:rFonts w:hint="default" w:ascii="Times New Roman" w:hAnsi="Times New Roman" w:cs="Times New Roman"/>
                <w:b/>
                <w:sz w:val="20"/>
                <w:szCs w:val="20"/>
              </w:rPr>
              <w:t>Độ ưu tiên</w:t>
            </w:r>
          </w:p>
        </w:tc>
        <w:tc>
          <w:tcPr>
            <w:tcW w:w="1652" w:type="dxa"/>
            <w:shd w:val="clear" w:color="auto" w:fill="D9EAF7"/>
            <w:vAlign w:val="center"/>
          </w:tcPr>
          <w:p>
            <w:pPr>
              <w:spacing w:after="0" w:line="240" w:lineRule="auto"/>
              <w:jc w:val="center"/>
              <w:rPr>
                <w:rFonts w:hint="default" w:ascii="Times New Roman" w:hAnsi="Times New Roman" w:cs="Times New Roman"/>
                <w:sz w:val="20"/>
                <w:szCs w:val="20"/>
              </w:rPr>
            </w:pPr>
            <w:r>
              <w:rPr>
                <w:rFonts w:hint="default" w:ascii="Times New Roman" w:hAnsi="Times New Roman" w:cs="Times New Roman"/>
                <w:b/>
                <w:sz w:val="20"/>
                <w:szCs w:val="20"/>
              </w:rPr>
              <w:t>Points</w:t>
            </w:r>
          </w:p>
        </w:tc>
        <w:tc>
          <w:tcPr>
            <w:tcW w:w="1652" w:type="dxa"/>
            <w:shd w:val="clear" w:color="auto" w:fill="D9EAF7"/>
            <w:vAlign w:val="center"/>
          </w:tcPr>
          <w:p>
            <w:pPr>
              <w:spacing w:after="0" w:line="240" w:lineRule="auto"/>
              <w:jc w:val="center"/>
              <w:rPr>
                <w:rFonts w:hint="default" w:ascii="Times New Roman" w:hAnsi="Times New Roman" w:cs="Times New Roman"/>
                <w:sz w:val="20"/>
                <w:szCs w:val="20"/>
              </w:rPr>
            </w:pPr>
            <w:r>
              <w:rPr>
                <w:rFonts w:hint="default" w:ascii="Times New Roman" w:hAnsi="Times New Roman" w:cs="Times New Roman"/>
                <w:b/>
                <w:sz w:val="20"/>
                <w:szCs w:val="20"/>
              </w:rPr>
              <w:t>Người phụ trách</w:t>
            </w:r>
          </w:p>
        </w:tc>
        <w:tc>
          <w:tcPr>
            <w:tcW w:w="1652" w:type="dxa"/>
            <w:shd w:val="clear" w:color="auto" w:fill="D9EAF7"/>
            <w:vAlign w:val="center"/>
          </w:tcPr>
          <w:p>
            <w:pPr>
              <w:spacing w:after="0" w:line="240" w:lineRule="auto"/>
              <w:jc w:val="center"/>
              <w:rPr>
                <w:rFonts w:hint="default" w:ascii="Times New Roman" w:hAnsi="Times New Roman" w:cs="Times New Roman"/>
                <w:sz w:val="20"/>
                <w:szCs w:val="20"/>
              </w:rPr>
            </w:pPr>
            <w:r>
              <w:rPr>
                <w:rFonts w:hint="default" w:ascii="Times New Roman" w:hAnsi="Times New Roman" w:cs="Times New Roman"/>
                <w:b/>
                <w:sz w:val="20"/>
                <w:szCs w:val="20"/>
              </w:rPr>
              <w:t>Trạng thái</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52" w:type="dxa"/>
            <w:vAlign w:val="center"/>
          </w:tcPr>
          <w:p>
            <w:pPr>
              <w:spacing w:after="0" w:line="240" w:lineRule="auto"/>
              <w:jc w:val="center"/>
              <w:rPr>
                <w:rFonts w:hint="default" w:ascii="Times New Roman" w:hAnsi="Times New Roman" w:cs="Times New Roman"/>
                <w:sz w:val="20"/>
                <w:szCs w:val="20"/>
              </w:rPr>
            </w:pPr>
            <w:r>
              <w:rPr>
                <w:rFonts w:hint="default" w:ascii="Times New Roman" w:hAnsi="Times New Roman" w:cs="Times New Roman"/>
                <w:b w:val="0"/>
                <w:sz w:val="20"/>
                <w:szCs w:val="20"/>
              </w:rPr>
              <w:t>US-26</w:t>
            </w:r>
          </w:p>
        </w:tc>
        <w:tc>
          <w:tcPr>
            <w:tcW w:w="1652" w:type="dxa"/>
            <w:vAlign w:val="center"/>
          </w:tcPr>
          <w:p>
            <w:pPr>
              <w:spacing w:after="0" w:line="240" w:lineRule="auto"/>
              <w:jc w:val="center"/>
              <w:rPr>
                <w:rFonts w:hint="default" w:ascii="Times New Roman" w:hAnsi="Times New Roman" w:cs="Times New Roman"/>
                <w:sz w:val="20"/>
                <w:szCs w:val="20"/>
              </w:rPr>
            </w:pPr>
            <w:r>
              <w:rPr>
                <w:rFonts w:hint="default" w:ascii="Times New Roman" w:hAnsi="Times New Roman" w:cs="Times New Roman"/>
                <w:b w:val="0"/>
                <w:sz w:val="20"/>
                <w:szCs w:val="20"/>
              </w:rPr>
              <w:t>Là khách hàng, tôi muốn thanh toán theo các phương thức nhà hàng hỗ trợ và hoàn tất đơn của bàn sau khi thanh toán thành công.</w:t>
            </w:r>
          </w:p>
        </w:tc>
        <w:tc>
          <w:tcPr>
            <w:tcW w:w="1652" w:type="dxa"/>
            <w:vAlign w:val="center"/>
          </w:tcPr>
          <w:p>
            <w:pPr>
              <w:spacing w:after="0" w:line="240" w:lineRule="auto"/>
              <w:jc w:val="center"/>
              <w:rPr>
                <w:rFonts w:hint="default" w:ascii="Times New Roman" w:hAnsi="Times New Roman" w:cs="Times New Roman"/>
                <w:sz w:val="20"/>
                <w:szCs w:val="20"/>
                <w:lang w:val="en-US"/>
              </w:rPr>
            </w:pPr>
            <w:r>
              <w:rPr>
                <w:rFonts w:hint="default" w:ascii="Times New Roman" w:hAnsi="Times New Roman" w:cs="Times New Roman"/>
                <w:b w:val="0"/>
                <w:sz w:val="20"/>
                <w:szCs w:val="20"/>
                <w:lang w:val="en-US"/>
              </w:rPr>
              <w:t xml:space="preserve">Trung bình </w:t>
            </w:r>
          </w:p>
        </w:tc>
        <w:tc>
          <w:tcPr>
            <w:tcW w:w="1652" w:type="dxa"/>
            <w:vAlign w:val="center"/>
          </w:tcPr>
          <w:p>
            <w:pPr>
              <w:spacing w:after="0" w:line="240" w:lineRule="auto"/>
              <w:jc w:val="center"/>
              <w:rPr>
                <w:rFonts w:hint="default" w:ascii="Times New Roman" w:hAnsi="Times New Roman" w:cs="Times New Roman"/>
                <w:sz w:val="20"/>
                <w:szCs w:val="20"/>
              </w:rPr>
            </w:pPr>
            <w:r>
              <w:rPr>
                <w:rFonts w:hint="default" w:ascii="Times New Roman" w:hAnsi="Times New Roman" w:cs="Times New Roman"/>
                <w:b w:val="0"/>
                <w:sz w:val="20"/>
                <w:szCs w:val="20"/>
              </w:rPr>
              <w:t>5</w:t>
            </w:r>
          </w:p>
        </w:tc>
        <w:tc>
          <w:tcPr>
            <w:tcW w:w="1652" w:type="dxa"/>
            <w:vAlign w:val="center"/>
          </w:tcPr>
          <w:p>
            <w:pPr>
              <w:spacing w:after="0" w:line="240" w:lineRule="auto"/>
              <w:jc w:val="center"/>
              <w:rPr>
                <w:rFonts w:hint="default" w:ascii="Times New Roman" w:hAnsi="Times New Roman" w:cs="Times New Roman"/>
                <w:sz w:val="20"/>
                <w:szCs w:val="20"/>
                <w:lang w:val="en-US"/>
              </w:rPr>
            </w:pPr>
            <w:r>
              <w:rPr>
                <w:rFonts w:hint="default" w:ascii="Times New Roman" w:hAnsi="Times New Roman" w:cs="Times New Roman"/>
                <w:b w:val="0"/>
                <w:sz w:val="20"/>
                <w:szCs w:val="20"/>
                <w:lang w:val="en-US"/>
              </w:rPr>
              <w:t xml:space="preserve">Nguyễn Quốc Toàn </w:t>
            </w:r>
          </w:p>
        </w:tc>
        <w:tc>
          <w:tcPr>
            <w:tcW w:w="1652" w:type="dxa"/>
            <w:vAlign w:val="center"/>
          </w:tcPr>
          <w:p>
            <w:pPr>
              <w:spacing w:after="0" w:line="240" w:lineRule="auto"/>
              <w:jc w:val="center"/>
              <w:rPr>
                <w:rFonts w:hint="default" w:ascii="Times New Roman" w:hAnsi="Times New Roman" w:cs="Times New Roman"/>
                <w:sz w:val="20"/>
                <w:szCs w:val="20"/>
              </w:rPr>
            </w:pPr>
            <w:r>
              <w:rPr>
                <w:rFonts w:hint="default" w:ascii="Times New Roman" w:hAnsi="Times New Roman" w:cs="Times New Roman"/>
                <w:b w:val="0"/>
                <w:sz w:val="20"/>
                <w:szCs w:val="20"/>
              </w:rPr>
              <w:t>To Do</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52" w:type="dxa"/>
            <w:vAlign w:val="center"/>
          </w:tcPr>
          <w:p>
            <w:pPr>
              <w:spacing w:after="0" w:line="240" w:lineRule="auto"/>
              <w:jc w:val="center"/>
              <w:rPr>
                <w:rFonts w:hint="default" w:ascii="Times New Roman" w:hAnsi="Times New Roman" w:cs="Times New Roman"/>
                <w:sz w:val="20"/>
                <w:szCs w:val="20"/>
              </w:rPr>
            </w:pPr>
            <w:r>
              <w:rPr>
                <w:rFonts w:hint="default" w:ascii="Times New Roman" w:hAnsi="Times New Roman" w:cs="Times New Roman"/>
                <w:b w:val="0"/>
                <w:sz w:val="20"/>
                <w:szCs w:val="20"/>
              </w:rPr>
              <w:t>US-27</w:t>
            </w:r>
          </w:p>
        </w:tc>
        <w:tc>
          <w:tcPr>
            <w:tcW w:w="1652" w:type="dxa"/>
            <w:vAlign w:val="center"/>
          </w:tcPr>
          <w:p>
            <w:pPr>
              <w:spacing w:after="0" w:line="240" w:lineRule="auto"/>
              <w:jc w:val="center"/>
              <w:rPr>
                <w:rFonts w:hint="default" w:ascii="Times New Roman" w:hAnsi="Times New Roman" w:cs="Times New Roman"/>
                <w:sz w:val="20"/>
                <w:szCs w:val="20"/>
              </w:rPr>
            </w:pPr>
            <w:r>
              <w:rPr>
                <w:rFonts w:hint="default" w:ascii="Times New Roman" w:hAnsi="Times New Roman" w:cs="Times New Roman"/>
                <w:b w:val="0"/>
                <w:sz w:val="20"/>
                <w:szCs w:val="20"/>
              </w:rPr>
              <w:t>Là hệ thống, cần ghi nhận khoản tiền đặt cọc đã thanh toán trước và khấu trừ khi tính tổng hóa đơn cuối cùng.</w:t>
            </w:r>
          </w:p>
        </w:tc>
        <w:tc>
          <w:tcPr>
            <w:tcW w:w="1652" w:type="dxa"/>
            <w:vAlign w:val="center"/>
          </w:tcPr>
          <w:p>
            <w:pPr>
              <w:spacing w:after="0" w:line="240" w:lineRule="auto"/>
              <w:jc w:val="center"/>
              <w:rPr>
                <w:rFonts w:hint="default" w:ascii="Times New Roman" w:hAnsi="Times New Roman" w:cs="Times New Roman"/>
                <w:sz w:val="20"/>
                <w:szCs w:val="20"/>
                <w:lang w:val="en-US"/>
              </w:rPr>
            </w:pPr>
            <w:r>
              <w:rPr>
                <w:rFonts w:hint="default" w:ascii="Times New Roman" w:hAnsi="Times New Roman" w:cs="Times New Roman"/>
                <w:b w:val="0"/>
                <w:sz w:val="20"/>
                <w:szCs w:val="20"/>
                <w:lang w:val="en-US"/>
              </w:rPr>
              <w:t xml:space="preserve">Cao </w:t>
            </w:r>
          </w:p>
        </w:tc>
        <w:tc>
          <w:tcPr>
            <w:tcW w:w="1652" w:type="dxa"/>
            <w:vAlign w:val="center"/>
          </w:tcPr>
          <w:p>
            <w:pPr>
              <w:spacing w:after="0" w:line="240" w:lineRule="auto"/>
              <w:jc w:val="center"/>
              <w:rPr>
                <w:rFonts w:hint="default" w:ascii="Times New Roman" w:hAnsi="Times New Roman" w:cs="Times New Roman"/>
                <w:sz w:val="20"/>
                <w:szCs w:val="20"/>
              </w:rPr>
            </w:pPr>
            <w:r>
              <w:rPr>
                <w:rFonts w:hint="default" w:ascii="Times New Roman" w:hAnsi="Times New Roman" w:cs="Times New Roman"/>
                <w:b w:val="0"/>
                <w:sz w:val="20"/>
                <w:szCs w:val="20"/>
              </w:rPr>
              <w:t>5</w:t>
            </w:r>
          </w:p>
        </w:tc>
        <w:tc>
          <w:tcPr>
            <w:tcW w:w="1652" w:type="dxa"/>
            <w:vAlign w:val="center"/>
          </w:tcPr>
          <w:p>
            <w:pPr>
              <w:spacing w:after="0" w:line="240" w:lineRule="auto"/>
              <w:jc w:val="center"/>
              <w:rPr>
                <w:rFonts w:hint="default" w:ascii="Times New Roman" w:hAnsi="Times New Roman" w:cs="Times New Roman"/>
                <w:sz w:val="20"/>
                <w:szCs w:val="20"/>
                <w:lang w:val="en-US"/>
              </w:rPr>
            </w:pPr>
            <w:r>
              <w:rPr>
                <w:rFonts w:hint="default" w:ascii="Times New Roman" w:hAnsi="Times New Roman" w:cs="Times New Roman"/>
                <w:b w:val="0"/>
                <w:sz w:val="20"/>
                <w:szCs w:val="20"/>
                <w:lang w:val="en-US"/>
              </w:rPr>
              <w:t>Nguyễn Đăng Phúc Thiện</w:t>
            </w:r>
          </w:p>
        </w:tc>
        <w:tc>
          <w:tcPr>
            <w:tcW w:w="1652" w:type="dxa"/>
            <w:vAlign w:val="center"/>
          </w:tcPr>
          <w:p>
            <w:pPr>
              <w:spacing w:after="0" w:line="240" w:lineRule="auto"/>
              <w:jc w:val="center"/>
              <w:rPr>
                <w:rFonts w:hint="default" w:ascii="Times New Roman" w:hAnsi="Times New Roman" w:cs="Times New Roman"/>
                <w:sz w:val="20"/>
                <w:szCs w:val="20"/>
              </w:rPr>
            </w:pPr>
            <w:r>
              <w:rPr>
                <w:rFonts w:hint="default" w:ascii="Times New Roman" w:hAnsi="Times New Roman" w:cs="Times New Roman"/>
                <w:b w:val="0"/>
                <w:sz w:val="20"/>
                <w:szCs w:val="20"/>
              </w:rPr>
              <w:t>To Do</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52" w:type="dxa"/>
            <w:vAlign w:val="center"/>
          </w:tcPr>
          <w:p>
            <w:pPr>
              <w:spacing w:after="0" w:line="240" w:lineRule="auto"/>
              <w:jc w:val="center"/>
              <w:rPr>
                <w:rFonts w:hint="default" w:ascii="Times New Roman" w:hAnsi="Times New Roman" w:cs="Times New Roman"/>
                <w:sz w:val="20"/>
                <w:szCs w:val="20"/>
              </w:rPr>
            </w:pPr>
            <w:r>
              <w:rPr>
                <w:rFonts w:hint="default" w:ascii="Times New Roman" w:hAnsi="Times New Roman" w:cs="Times New Roman"/>
                <w:b w:val="0"/>
                <w:sz w:val="20"/>
                <w:szCs w:val="20"/>
              </w:rPr>
              <w:t>US-28</w:t>
            </w:r>
          </w:p>
        </w:tc>
        <w:tc>
          <w:tcPr>
            <w:tcW w:w="1652" w:type="dxa"/>
            <w:vAlign w:val="center"/>
          </w:tcPr>
          <w:p>
            <w:pPr>
              <w:spacing w:after="0" w:line="240" w:lineRule="auto"/>
              <w:jc w:val="center"/>
              <w:rPr>
                <w:rFonts w:hint="default" w:ascii="Times New Roman" w:hAnsi="Times New Roman" w:cs="Times New Roman"/>
                <w:sz w:val="20"/>
                <w:szCs w:val="20"/>
              </w:rPr>
            </w:pPr>
            <w:r>
              <w:rPr>
                <w:rFonts w:hint="default" w:ascii="Times New Roman" w:hAnsi="Times New Roman" w:cs="Times New Roman"/>
                <w:b w:val="0"/>
                <w:sz w:val="20"/>
                <w:szCs w:val="20"/>
              </w:rPr>
              <w:t>Là khách hàng, tôi muốn xem lại lịch sử đặt bàn, các đơn món đã sử dụng và thông tin thanh toán liên quan.</w:t>
            </w:r>
          </w:p>
        </w:tc>
        <w:tc>
          <w:tcPr>
            <w:tcW w:w="1652" w:type="dxa"/>
            <w:vAlign w:val="center"/>
          </w:tcPr>
          <w:p>
            <w:pPr>
              <w:spacing w:after="0" w:line="240" w:lineRule="auto"/>
              <w:jc w:val="center"/>
              <w:rPr>
                <w:rFonts w:hint="default" w:ascii="Times New Roman" w:hAnsi="Times New Roman" w:cs="Times New Roman"/>
                <w:sz w:val="20"/>
                <w:szCs w:val="20"/>
                <w:lang w:val="en-US"/>
              </w:rPr>
            </w:pPr>
            <w:r>
              <w:rPr>
                <w:rFonts w:hint="default" w:ascii="Times New Roman" w:hAnsi="Times New Roman" w:cs="Times New Roman"/>
                <w:b w:val="0"/>
                <w:sz w:val="20"/>
                <w:szCs w:val="20"/>
                <w:lang w:val="en-US"/>
              </w:rPr>
              <w:t xml:space="preserve">Cao </w:t>
            </w:r>
          </w:p>
        </w:tc>
        <w:tc>
          <w:tcPr>
            <w:tcW w:w="1652" w:type="dxa"/>
            <w:vAlign w:val="center"/>
          </w:tcPr>
          <w:p>
            <w:pPr>
              <w:spacing w:after="0" w:line="240" w:lineRule="auto"/>
              <w:jc w:val="center"/>
              <w:rPr>
                <w:rFonts w:hint="default" w:ascii="Times New Roman" w:hAnsi="Times New Roman" w:cs="Times New Roman"/>
                <w:sz w:val="20"/>
                <w:szCs w:val="20"/>
              </w:rPr>
            </w:pPr>
            <w:r>
              <w:rPr>
                <w:rFonts w:hint="default" w:ascii="Times New Roman" w:hAnsi="Times New Roman" w:cs="Times New Roman"/>
                <w:b w:val="0"/>
                <w:sz w:val="20"/>
                <w:szCs w:val="20"/>
              </w:rPr>
              <w:t>5</w:t>
            </w:r>
          </w:p>
        </w:tc>
        <w:tc>
          <w:tcPr>
            <w:tcW w:w="1652" w:type="dxa"/>
            <w:vAlign w:val="center"/>
          </w:tcPr>
          <w:p>
            <w:pPr>
              <w:spacing w:after="0" w:line="240" w:lineRule="auto"/>
              <w:jc w:val="center"/>
              <w:rPr>
                <w:rFonts w:hint="default" w:ascii="Times New Roman" w:hAnsi="Times New Roman" w:cs="Times New Roman"/>
                <w:sz w:val="20"/>
                <w:szCs w:val="20"/>
                <w:lang w:val="en-US"/>
              </w:rPr>
            </w:pPr>
            <w:r>
              <w:rPr>
                <w:rFonts w:hint="default" w:ascii="Times New Roman" w:hAnsi="Times New Roman" w:cs="Times New Roman"/>
                <w:sz w:val="20"/>
                <w:szCs w:val="20"/>
                <w:lang w:val="en-US"/>
              </w:rPr>
              <w:t xml:space="preserve">Huỳnh Thanh Phong </w:t>
            </w:r>
          </w:p>
        </w:tc>
        <w:tc>
          <w:tcPr>
            <w:tcW w:w="1652" w:type="dxa"/>
            <w:vAlign w:val="center"/>
          </w:tcPr>
          <w:p>
            <w:pPr>
              <w:spacing w:after="0" w:line="240" w:lineRule="auto"/>
              <w:jc w:val="center"/>
              <w:rPr>
                <w:rFonts w:hint="default" w:ascii="Times New Roman" w:hAnsi="Times New Roman" w:cs="Times New Roman"/>
                <w:sz w:val="20"/>
                <w:szCs w:val="20"/>
              </w:rPr>
            </w:pPr>
            <w:r>
              <w:rPr>
                <w:rFonts w:hint="default" w:ascii="Times New Roman" w:hAnsi="Times New Roman" w:cs="Times New Roman"/>
                <w:b w:val="0"/>
                <w:sz w:val="20"/>
                <w:szCs w:val="20"/>
              </w:rPr>
              <w:t>To Do</w:t>
            </w:r>
          </w:p>
        </w:tc>
      </w:tr>
    </w:tbl>
    <w:p>
      <w:pPr>
        <w:spacing w:after="0"/>
        <w:rPr>
          <w:rFonts w:hint="default" w:ascii="Times New Roman" w:hAnsi="Times New Roman" w:cs="Times New Roman"/>
        </w:rPr>
      </w:pPr>
    </w:p>
    <w:p>
      <w:pPr>
        <w:rPr>
          <w:rFonts w:hint="default" w:ascii="Times New Roman" w:hAnsi="Times New Roman" w:cs="Times New Roman"/>
        </w:rPr>
      </w:pPr>
      <w:r>
        <w:rPr>
          <w:rFonts w:hint="default" w:ascii="Times New Roman" w:hAnsi="Times New Roman" w:cs="Times New Roman"/>
          <w:b/>
        </w:rPr>
        <w:t>Tổng Sprint 11: 15 Points</w:t>
      </w:r>
    </w:p>
    <w:p>
      <w:pPr>
        <w:pStyle w:val="3"/>
        <w:rPr>
          <w:rFonts w:hint="default" w:ascii="Times New Roman" w:hAnsi="Times New Roman" w:cs="Times New Roman"/>
        </w:rPr>
      </w:pPr>
      <w:r>
        <w:rPr>
          <w:rFonts w:hint="default" w:ascii="Times New Roman" w:hAnsi="Times New Roman" w:cs="Times New Roman"/>
        </w:rPr>
        <w:t>3. Phân công công việc chi tiết</w:t>
      </w:r>
    </w:p>
    <w:tbl>
      <w:tblPr>
        <w:tblStyle w:val="3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479"/>
        <w:gridCol w:w="2479"/>
        <w:gridCol w:w="2479"/>
        <w:gridCol w:w="2479"/>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2479" w:type="dxa"/>
            <w:shd w:val="clear" w:color="auto" w:fill="D9EAF7"/>
            <w:vAlign w:val="center"/>
          </w:tcPr>
          <w:p>
            <w:pPr>
              <w:spacing w:after="0" w:line="240" w:lineRule="auto"/>
              <w:jc w:val="center"/>
              <w:rPr>
                <w:rFonts w:hint="default" w:ascii="Times New Roman" w:hAnsi="Times New Roman" w:cs="Times New Roman"/>
                <w:sz w:val="20"/>
                <w:szCs w:val="20"/>
              </w:rPr>
            </w:pPr>
            <w:r>
              <w:rPr>
                <w:rFonts w:hint="default" w:ascii="Times New Roman" w:hAnsi="Times New Roman" w:cs="Times New Roman"/>
                <w:b/>
                <w:sz w:val="20"/>
                <w:szCs w:val="20"/>
              </w:rPr>
              <w:t>Công việc</w:t>
            </w:r>
          </w:p>
        </w:tc>
        <w:tc>
          <w:tcPr>
            <w:tcW w:w="2479" w:type="dxa"/>
            <w:shd w:val="clear" w:color="auto" w:fill="D9EAF7"/>
            <w:vAlign w:val="center"/>
          </w:tcPr>
          <w:p>
            <w:pPr>
              <w:spacing w:after="0" w:line="240" w:lineRule="auto"/>
              <w:jc w:val="center"/>
              <w:rPr>
                <w:rFonts w:hint="default" w:ascii="Times New Roman" w:hAnsi="Times New Roman" w:cs="Times New Roman"/>
                <w:sz w:val="20"/>
                <w:szCs w:val="20"/>
              </w:rPr>
            </w:pPr>
            <w:r>
              <w:rPr>
                <w:rFonts w:hint="default" w:ascii="Times New Roman" w:hAnsi="Times New Roman" w:cs="Times New Roman"/>
                <w:b/>
                <w:sz w:val="20"/>
                <w:szCs w:val="20"/>
              </w:rPr>
              <w:t>Người thực hiện</w:t>
            </w:r>
          </w:p>
        </w:tc>
        <w:tc>
          <w:tcPr>
            <w:tcW w:w="2479" w:type="dxa"/>
            <w:shd w:val="clear" w:color="auto" w:fill="D9EAF7"/>
            <w:vAlign w:val="center"/>
          </w:tcPr>
          <w:p>
            <w:pPr>
              <w:spacing w:after="0" w:line="240" w:lineRule="auto"/>
              <w:jc w:val="center"/>
              <w:rPr>
                <w:rFonts w:hint="default" w:ascii="Times New Roman" w:hAnsi="Times New Roman" w:cs="Times New Roman"/>
                <w:sz w:val="20"/>
                <w:szCs w:val="20"/>
              </w:rPr>
            </w:pPr>
            <w:r>
              <w:rPr>
                <w:rFonts w:hint="default" w:ascii="Times New Roman" w:hAnsi="Times New Roman" w:cs="Times New Roman"/>
                <w:b/>
                <w:sz w:val="20"/>
                <w:szCs w:val="20"/>
              </w:rPr>
              <w:t>Deadline</w:t>
            </w:r>
          </w:p>
        </w:tc>
        <w:tc>
          <w:tcPr>
            <w:tcW w:w="2479" w:type="dxa"/>
            <w:shd w:val="clear" w:color="auto" w:fill="D9EAF7"/>
            <w:vAlign w:val="center"/>
          </w:tcPr>
          <w:p>
            <w:pPr>
              <w:spacing w:after="0" w:line="240" w:lineRule="auto"/>
              <w:jc w:val="center"/>
              <w:rPr>
                <w:rFonts w:hint="default" w:ascii="Times New Roman" w:hAnsi="Times New Roman" w:cs="Times New Roman"/>
                <w:sz w:val="20"/>
                <w:szCs w:val="20"/>
              </w:rPr>
            </w:pPr>
            <w:r>
              <w:rPr>
                <w:rFonts w:hint="default" w:ascii="Times New Roman" w:hAnsi="Times New Roman" w:cs="Times New Roman"/>
                <w:b/>
                <w:sz w:val="20"/>
                <w:szCs w:val="20"/>
              </w:rPr>
              <w:t>Công nghệ / Tool / Thư viện</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79" w:type="dxa"/>
            <w:vAlign w:val="center"/>
          </w:tcPr>
          <w:p>
            <w:pPr>
              <w:spacing w:after="0" w:line="240" w:lineRule="auto"/>
              <w:jc w:val="center"/>
              <w:rPr>
                <w:rFonts w:hint="default" w:ascii="Times New Roman" w:hAnsi="Times New Roman" w:cs="Times New Roman"/>
                <w:sz w:val="20"/>
                <w:szCs w:val="20"/>
              </w:rPr>
            </w:pPr>
            <w:r>
              <w:rPr>
                <w:rFonts w:hint="default" w:ascii="Times New Roman" w:hAnsi="Times New Roman" w:eastAsia="Cambria" w:cs="Times New Roman"/>
                <w:i w:val="0"/>
                <w:caps w:val="0"/>
                <w:color w:val="000000"/>
                <w:spacing w:val="0"/>
                <w:sz w:val="20"/>
                <w:szCs w:val="20"/>
                <w:shd w:val="clear" w:fill="FFFFFF"/>
              </w:rPr>
              <w:t>Phân tích yêu cầu thanh toán — US-26</w:t>
            </w:r>
          </w:p>
        </w:tc>
        <w:tc>
          <w:tcPr>
            <w:tcW w:w="2479" w:type="dxa"/>
            <w:vAlign w:val="center"/>
          </w:tcPr>
          <w:p>
            <w:pPr>
              <w:spacing w:after="0" w:line="240" w:lineRule="auto"/>
              <w:jc w:val="center"/>
              <w:rPr>
                <w:rFonts w:hint="default" w:ascii="Times New Roman" w:hAnsi="Times New Roman" w:cs="Times New Roman"/>
                <w:sz w:val="20"/>
                <w:szCs w:val="20"/>
              </w:rPr>
            </w:pPr>
            <w:r>
              <w:rPr>
                <w:rFonts w:hint="default" w:ascii="Times New Roman" w:hAnsi="Times New Roman" w:cs="Times New Roman"/>
                <w:b w:val="0"/>
                <w:sz w:val="20"/>
                <w:szCs w:val="20"/>
              </w:rPr>
              <w:t>Huỳnh Thanh Phong</w:t>
            </w:r>
          </w:p>
        </w:tc>
        <w:tc>
          <w:tcPr>
            <w:tcW w:w="2479" w:type="dxa"/>
            <w:vAlign w:val="center"/>
          </w:tcPr>
          <w:p>
            <w:pPr>
              <w:spacing w:after="0" w:line="240" w:lineRule="auto"/>
              <w:jc w:val="center"/>
              <w:rPr>
                <w:rFonts w:hint="default" w:ascii="Times New Roman" w:hAnsi="Times New Roman" w:cs="Times New Roman"/>
                <w:sz w:val="20"/>
                <w:szCs w:val="20"/>
              </w:rPr>
            </w:pPr>
            <w:r>
              <w:rPr>
                <w:rFonts w:hint="default" w:ascii="Times New Roman" w:hAnsi="Times New Roman" w:eastAsia="Cambria" w:cs="Times New Roman"/>
                <w:i w:val="0"/>
                <w:caps w:val="0"/>
                <w:color w:val="000000"/>
                <w:spacing w:val="0"/>
                <w:sz w:val="20"/>
                <w:szCs w:val="20"/>
                <w:shd w:val="clear" w:fill="FFFFFF"/>
              </w:rPr>
              <w:t>03/02/2026</w:t>
            </w:r>
          </w:p>
        </w:tc>
        <w:tc>
          <w:tcPr>
            <w:tcW w:w="2479" w:type="dxa"/>
            <w:vAlign w:val="center"/>
          </w:tcPr>
          <w:p>
            <w:pPr>
              <w:spacing w:after="0" w:line="240" w:lineRule="auto"/>
              <w:jc w:val="center"/>
              <w:rPr>
                <w:rFonts w:hint="default" w:ascii="Times New Roman" w:hAnsi="Times New Roman" w:cs="Times New Roman"/>
                <w:sz w:val="20"/>
                <w:szCs w:val="20"/>
              </w:rPr>
            </w:pPr>
            <w:r>
              <w:rPr>
                <w:rFonts w:hint="default" w:ascii="Times New Roman" w:hAnsi="Times New Roman" w:cs="Times New Roman"/>
                <w:b w:val="0"/>
                <w:sz w:val="20"/>
                <w:szCs w:val="20"/>
              </w:rPr>
              <w:t>Word / Excel</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79" w:type="dxa"/>
            <w:vAlign w:val="center"/>
          </w:tcPr>
          <w:p>
            <w:pPr>
              <w:spacing w:after="0" w:line="240" w:lineRule="auto"/>
              <w:jc w:val="center"/>
              <w:rPr>
                <w:rFonts w:hint="default" w:ascii="Times New Roman" w:hAnsi="Times New Roman" w:cs="Times New Roman"/>
                <w:sz w:val="20"/>
                <w:szCs w:val="20"/>
              </w:rPr>
            </w:pPr>
            <w:r>
              <w:rPr>
                <w:rFonts w:hint="default" w:ascii="Times New Roman" w:hAnsi="Times New Roman" w:eastAsia="Cambria" w:cs="Times New Roman"/>
                <w:i w:val="0"/>
                <w:caps w:val="0"/>
                <w:color w:val="000000"/>
                <w:spacing w:val="0"/>
                <w:sz w:val="20"/>
                <w:szCs w:val="20"/>
                <w:shd w:val="clear" w:fill="FFFFFF"/>
              </w:rPr>
              <w:t>Thiết kế và lập trình thanh toán — US-26</w:t>
            </w:r>
          </w:p>
        </w:tc>
        <w:tc>
          <w:tcPr>
            <w:tcW w:w="2479" w:type="dxa"/>
            <w:vAlign w:val="center"/>
          </w:tcPr>
          <w:p>
            <w:pPr>
              <w:spacing w:after="0" w:line="240" w:lineRule="auto"/>
              <w:jc w:val="center"/>
              <w:rPr>
                <w:rFonts w:hint="default" w:ascii="Times New Roman" w:hAnsi="Times New Roman" w:cs="Times New Roman"/>
                <w:sz w:val="20"/>
                <w:szCs w:val="20"/>
                <w:lang w:val="en-US"/>
              </w:rPr>
            </w:pPr>
            <w:r>
              <w:rPr>
                <w:rFonts w:hint="default" w:ascii="Times New Roman" w:hAnsi="Times New Roman" w:cs="Times New Roman"/>
                <w:b w:val="0"/>
                <w:sz w:val="20"/>
                <w:szCs w:val="20"/>
                <w:lang w:val="en-US"/>
              </w:rPr>
              <w:t xml:space="preserve">Trịnh Tấn Phú </w:t>
            </w:r>
          </w:p>
        </w:tc>
        <w:tc>
          <w:tcPr>
            <w:tcW w:w="2479" w:type="dxa"/>
            <w:vAlign w:val="center"/>
          </w:tcPr>
          <w:p>
            <w:pPr>
              <w:spacing w:after="0" w:line="240" w:lineRule="auto"/>
              <w:jc w:val="center"/>
              <w:rPr>
                <w:rFonts w:hint="default" w:ascii="Times New Roman" w:hAnsi="Times New Roman" w:cs="Times New Roman"/>
                <w:sz w:val="20"/>
                <w:szCs w:val="20"/>
              </w:rPr>
            </w:pPr>
            <w:r>
              <w:rPr>
                <w:rFonts w:hint="default" w:ascii="Times New Roman" w:hAnsi="Times New Roman" w:eastAsia="Cambria" w:cs="Times New Roman"/>
                <w:i w:val="0"/>
                <w:caps w:val="0"/>
                <w:color w:val="000000"/>
                <w:spacing w:val="0"/>
                <w:sz w:val="20"/>
                <w:szCs w:val="20"/>
                <w:shd w:val="clear" w:fill="FFFFFF"/>
              </w:rPr>
              <w:t>07/02/2026</w:t>
            </w:r>
          </w:p>
        </w:tc>
        <w:tc>
          <w:tcPr>
            <w:tcW w:w="2479" w:type="dxa"/>
            <w:vAlign w:val="center"/>
          </w:tcPr>
          <w:p>
            <w:pPr>
              <w:spacing w:after="0" w:line="240" w:lineRule="auto"/>
              <w:jc w:val="center"/>
              <w:rPr>
                <w:rFonts w:hint="default" w:ascii="Times New Roman" w:hAnsi="Times New Roman" w:cs="Times New Roman"/>
                <w:sz w:val="20"/>
                <w:szCs w:val="20"/>
              </w:rPr>
            </w:pPr>
            <w:r>
              <w:rPr>
                <w:rFonts w:hint="default" w:ascii="Times New Roman" w:hAnsi="Times New Roman" w:eastAsia="Cambria" w:cs="Times New Roman"/>
                <w:i w:val="0"/>
                <w:caps w:val="0"/>
                <w:color w:val="000000"/>
                <w:spacing w:val="0"/>
                <w:sz w:val="20"/>
                <w:szCs w:val="20"/>
                <w:shd w:val="clear" w:fill="FFFFFF"/>
              </w:rPr>
              <w:t>Backend / SQL</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79" w:type="dxa"/>
            <w:vAlign w:val="center"/>
          </w:tcPr>
          <w:p>
            <w:pPr>
              <w:spacing w:after="0" w:line="240" w:lineRule="auto"/>
              <w:jc w:val="center"/>
              <w:rPr>
                <w:rFonts w:hint="default" w:ascii="Times New Roman" w:hAnsi="Times New Roman" w:cs="Times New Roman"/>
                <w:sz w:val="20"/>
                <w:szCs w:val="20"/>
              </w:rPr>
            </w:pPr>
            <w:r>
              <w:rPr>
                <w:rFonts w:hint="default" w:ascii="Times New Roman" w:hAnsi="Times New Roman" w:eastAsia="Cambria" w:cs="Times New Roman"/>
                <w:i w:val="0"/>
                <w:caps w:val="0"/>
                <w:color w:val="000000"/>
                <w:spacing w:val="0"/>
                <w:sz w:val="20"/>
                <w:szCs w:val="20"/>
                <w:shd w:val="clear" w:fill="FFFFFF"/>
              </w:rPr>
              <w:t>Phân tích và thiết kế chức năng đặt cọc — US-27</w:t>
            </w:r>
          </w:p>
        </w:tc>
        <w:tc>
          <w:tcPr>
            <w:tcW w:w="2479" w:type="dxa"/>
            <w:vAlign w:val="center"/>
          </w:tcPr>
          <w:p>
            <w:pPr>
              <w:spacing w:after="0" w:line="240" w:lineRule="auto"/>
              <w:jc w:val="center"/>
              <w:rPr>
                <w:rFonts w:hint="default" w:ascii="Times New Roman" w:hAnsi="Times New Roman" w:cs="Times New Roman"/>
                <w:sz w:val="20"/>
                <w:szCs w:val="20"/>
              </w:rPr>
            </w:pPr>
            <w:r>
              <w:rPr>
                <w:rFonts w:hint="default" w:ascii="Times New Roman" w:hAnsi="Times New Roman" w:eastAsia="Cambria" w:cs="Times New Roman"/>
                <w:i w:val="0"/>
                <w:caps w:val="0"/>
                <w:color w:val="000000"/>
                <w:spacing w:val="0"/>
                <w:sz w:val="20"/>
                <w:szCs w:val="20"/>
                <w:shd w:val="clear" w:fill="FFFFFF"/>
              </w:rPr>
              <w:t>Huỳnh Thanh Phong + Nguyễn Quốc Toàn</w:t>
            </w:r>
          </w:p>
        </w:tc>
        <w:tc>
          <w:tcPr>
            <w:tcW w:w="2479" w:type="dxa"/>
            <w:vAlign w:val="center"/>
          </w:tcPr>
          <w:p>
            <w:pPr>
              <w:spacing w:after="0" w:line="240" w:lineRule="auto"/>
              <w:jc w:val="center"/>
              <w:rPr>
                <w:rFonts w:hint="default" w:ascii="Times New Roman" w:hAnsi="Times New Roman" w:cs="Times New Roman"/>
                <w:sz w:val="20"/>
                <w:szCs w:val="20"/>
              </w:rPr>
            </w:pPr>
            <w:r>
              <w:rPr>
                <w:rFonts w:hint="default" w:ascii="Times New Roman" w:hAnsi="Times New Roman" w:eastAsia="Cambria" w:cs="Times New Roman"/>
                <w:i w:val="0"/>
                <w:caps w:val="0"/>
                <w:color w:val="000000"/>
                <w:spacing w:val="0"/>
                <w:sz w:val="20"/>
                <w:szCs w:val="20"/>
                <w:shd w:val="clear" w:fill="FFFFFF"/>
              </w:rPr>
              <w:t>06/02/2026</w:t>
            </w:r>
          </w:p>
        </w:tc>
        <w:tc>
          <w:tcPr>
            <w:tcW w:w="2479" w:type="dxa"/>
            <w:vAlign w:val="center"/>
          </w:tcPr>
          <w:p>
            <w:pPr>
              <w:spacing w:after="0" w:line="240" w:lineRule="auto"/>
              <w:jc w:val="center"/>
              <w:rPr>
                <w:rFonts w:hint="default" w:ascii="Times New Roman" w:hAnsi="Times New Roman" w:cs="Times New Roman"/>
                <w:sz w:val="20"/>
                <w:szCs w:val="20"/>
              </w:rPr>
            </w:pPr>
            <w:r>
              <w:rPr>
                <w:rFonts w:hint="default" w:ascii="Times New Roman" w:hAnsi="Times New Roman" w:eastAsia="Cambria" w:cs="Times New Roman"/>
                <w:i w:val="0"/>
                <w:caps w:val="0"/>
                <w:color w:val="000000"/>
                <w:spacing w:val="0"/>
                <w:sz w:val="20"/>
                <w:szCs w:val="20"/>
                <w:shd w:val="clear" w:fill="FFFFFF"/>
              </w:rPr>
              <w:t>Word / ERD</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79" w:type="dxa"/>
            <w:vAlign w:val="center"/>
          </w:tcPr>
          <w:p>
            <w:pPr>
              <w:spacing w:after="0" w:line="240" w:lineRule="auto"/>
              <w:jc w:val="center"/>
              <w:rPr>
                <w:rFonts w:hint="default" w:ascii="Times New Roman" w:hAnsi="Times New Roman" w:cs="Times New Roman"/>
                <w:sz w:val="20"/>
                <w:szCs w:val="20"/>
              </w:rPr>
            </w:pPr>
            <w:r>
              <w:rPr>
                <w:rFonts w:hint="default" w:ascii="Times New Roman" w:hAnsi="Times New Roman" w:eastAsia="Cambria" w:cs="Times New Roman"/>
                <w:i w:val="0"/>
                <w:caps w:val="0"/>
                <w:color w:val="000000"/>
                <w:spacing w:val="0"/>
                <w:sz w:val="20"/>
                <w:szCs w:val="20"/>
                <w:shd w:val="clear" w:fill="FFFFFF"/>
              </w:rPr>
              <w:t>Lập trình chức năng đặt cọc — US-27</w:t>
            </w:r>
          </w:p>
        </w:tc>
        <w:tc>
          <w:tcPr>
            <w:tcW w:w="2479" w:type="dxa"/>
            <w:vAlign w:val="center"/>
          </w:tcPr>
          <w:p>
            <w:pPr>
              <w:spacing w:after="0" w:line="240" w:lineRule="auto"/>
              <w:jc w:val="center"/>
              <w:rPr>
                <w:rFonts w:hint="default" w:ascii="Times New Roman" w:hAnsi="Times New Roman" w:cs="Times New Roman"/>
                <w:sz w:val="20"/>
                <w:szCs w:val="20"/>
                <w:lang w:val="en-US"/>
              </w:rPr>
            </w:pPr>
            <w:r>
              <w:rPr>
                <w:rFonts w:hint="default" w:ascii="Times New Roman" w:hAnsi="Times New Roman" w:cs="Times New Roman"/>
                <w:b w:val="0"/>
                <w:sz w:val="20"/>
                <w:szCs w:val="20"/>
                <w:lang w:val="en-US"/>
              </w:rPr>
              <w:t xml:space="preserve">Trịnh Tấn Phú </w:t>
            </w:r>
          </w:p>
        </w:tc>
        <w:tc>
          <w:tcPr>
            <w:tcW w:w="2479" w:type="dxa"/>
            <w:vAlign w:val="center"/>
          </w:tcPr>
          <w:p>
            <w:pPr>
              <w:spacing w:after="0" w:line="240" w:lineRule="auto"/>
              <w:jc w:val="center"/>
              <w:rPr>
                <w:rFonts w:hint="default" w:ascii="Times New Roman" w:hAnsi="Times New Roman" w:cs="Times New Roman"/>
                <w:sz w:val="20"/>
                <w:szCs w:val="20"/>
              </w:rPr>
            </w:pPr>
            <w:r>
              <w:rPr>
                <w:rFonts w:hint="default" w:ascii="Times New Roman" w:hAnsi="Times New Roman" w:eastAsia="Cambria" w:cs="Times New Roman"/>
                <w:i w:val="0"/>
                <w:caps w:val="0"/>
                <w:color w:val="000000"/>
                <w:spacing w:val="0"/>
                <w:sz w:val="20"/>
                <w:szCs w:val="20"/>
                <w:shd w:val="clear" w:fill="FFFFFF"/>
              </w:rPr>
              <w:t>10/02/2026</w:t>
            </w:r>
          </w:p>
        </w:tc>
        <w:tc>
          <w:tcPr>
            <w:tcW w:w="2479" w:type="dxa"/>
            <w:vAlign w:val="center"/>
          </w:tcPr>
          <w:p>
            <w:pPr>
              <w:spacing w:after="0" w:line="240" w:lineRule="auto"/>
              <w:jc w:val="center"/>
              <w:rPr>
                <w:rFonts w:hint="default" w:ascii="Times New Roman" w:hAnsi="Times New Roman" w:cs="Times New Roman"/>
                <w:sz w:val="20"/>
                <w:szCs w:val="20"/>
              </w:rPr>
            </w:pPr>
            <w:r>
              <w:rPr>
                <w:rFonts w:hint="default" w:ascii="Times New Roman" w:hAnsi="Times New Roman" w:eastAsia="Cambria" w:cs="Times New Roman"/>
                <w:i w:val="0"/>
                <w:caps w:val="0"/>
                <w:color w:val="000000"/>
                <w:spacing w:val="0"/>
                <w:sz w:val="20"/>
                <w:szCs w:val="20"/>
                <w:shd w:val="clear" w:fill="FFFFFF"/>
              </w:rPr>
              <w:t>Backend / SQL</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79" w:type="dxa"/>
            <w:vAlign w:val="center"/>
          </w:tcPr>
          <w:p>
            <w:pPr>
              <w:spacing w:after="0" w:line="240" w:lineRule="auto"/>
              <w:jc w:val="center"/>
              <w:rPr>
                <w:rFonts w:hint="default" w:ascii="Times New Roman" w:hAnsi="Times New Roman" w:cs="Times New Roman"/>
                <w:sz w:val="20"/>
                <w:szCs w:val="20"/>
              </w:rPr>
            </w:pPr>
            <w:r>
              <w:rPr>
                <w:rFonts w:hint="default" w:ascii="Times New Roman" w:hAnsi="Times New Roman" w:eastAsia="Cambria" w:cs="Times New Roman"/>
                <w:i w:val="0"/>
                <w:caps w:val="0"/>
                <w:color w:val="000000"/>
                <w:spacing w:val="0"/>
                <w:sz w:val="20"/>
                <w:szCs w:val="20"/>
                <w:shd w:val="clear" w:fill="FFFFFF"/>
              </w:rPr>
              <w:t>Thiết kế giao diện thanh toán/đặt cọc — US-26, US-27</w:t>
            </w:r>
          </w:p>
        </w:tc>
        <w:tc>
          <w:tcPr>
            <w:tcW w:w="2479" w:type="dxa"/>
            <w:vAlign w:val="center"/>
          </w:tcPr>
          <w:p>
            <w:pPr>
              <w:spacing w:after="0" w:line="240" w:lineRule="auto"/>
              <w:jc w:val="center"/>
              <w:rPr>
                <w:rFonts w:hint="default" w:ascii="Times New Roman" w:hAnsi="Times New Roman" w:cs="Times New Roman"/>
                <w:sz w:val="20"/>
                <w:szCs w:val="20"/>
              </w:rPr>
            </w:pPr>
            <w:r>
              <w:rPr>
                <w:rFonts w:hint="default" w:ascii="Times New Roman" w:hAnsi="Times New Roman" w:eastAsia="Cambria" w:cs="Times New Roman"/>
                <w:i w:val="0"/>
                <w:caps w:val="0"/>
                <w:color w:val="000000"/>
                <w:spacing w:val="0"/>
                <w:sz w:val="20"/>
                <w:szCs w:val="20"/>
                <w:shd w:val="clear" w:fill="FFFFFF"/>
              </w:rPr>
              <w:t>Đoàn Anh Việt</w:t>
            </w:r>
          </w:p>
        </w:tc>
        <w:tc>
          <w:tcPr>
            <w:tcW w:w="2479" w:type="dxa"/>
            <w:vAlign w:val="center"/>
          </w:tcPr>
          <w:p>
            <w:pPr>
              <w:spacing w:after="0" w:line="240" w:lineRule="auto"/>
              <w:jc w:val="center"/>
              <w:rPr>
                <w:rFonts w:hint="default" w:ascii="Times New Roman" w:hAnsi="Times New Roman" w:cs="Times New Roman"/>
                <w:sz w:val="20"/>
                <w:szCs w:val="20"/>
              </w:rPr>
            </w:pPr>
            <w:r>
              <w:rPr>
                <w:rFonts w:hint="default" w:ascii="Times New Roman" w:hAnsi="Times New Roman" w:eastAsia="Cambria" w:cs="Times New Roman"/>
                <w:i w:val="0"/>
                <w:caps w:val="0"/>
                <w:color w:val="000000"/>
                <w:spacing w:val="0"/>
                <w:sz w:val="20"/>
                <w:szCs w:val="20"/>
                <w:shd w:val="clear" w:fill="FFFFFF"/>
              </w:rPr>
              <w:t>11/02/2026</w:t>
            </w:r>
          </w:p>
        </w:tc>
        <w:tc>
          <w:tcPr>
            <w:tcW w:w="2479" w:type="dxa"/>
            <w:vAlign w:val="center"/>
          </w:tcPr>
          <w:p>
            <w:pPr>
              <w:spacing w:after="0" w:line="240" w:lineRule="auto"/>
              <w:jc w:val="center"/>
              <w:rPr>
                <w:rFonts w:hint="default" w:ascii="Times New Roman" w:hAnsi="Times New Roman" w:cs="Times New Roman"/>
                <w:sz w:val="20"/>
                <w:szCs w:val="20"/>
              </w:rPr>
            </w:pPr>
            <w:r>
              <w:rPr>
                <w:rFonts w:hint="default" w:ascii="Times New Roman" w:hAnsi="Times New Roman" w:eastAsia="Cambria" w:cs="Times New Roman"/>
                <w:i w:val="0"/>
                <w:caps w:val="0"/>
                <w:color w:val="000000"/>
                <w:spacing w:val="0"/>
                <w:sz w:val="20"/>
                <w:szCs w:val="20"/>
                <w:shd w:val="clear" w:fill="FFFFFF"/>
              </w:rPr>
              <w:t>Figma / Frontend</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79" w:type="dxa"/>
            <w:vAlign w:val="center"/>
          </w:tcPr>
          <w:p>
            <w:pPr>
              <w:spacing w:after="0" w:line="240" w:lineRule="auto"/>
              <w:jc w:val="center"/>
              <w:rPr>
                <w:rFonts w:hint="default" w:ascii="Times New Roman" w:hAnsi="Times New Roman" w:eastAsia="Cambria" w:cs="Times New Roman"/>
                <w:i w:val="0"/>
                <w:caps w:val="0"/>
                <w:color w:val="000000"/>
                <w:spacing w:val="0"/>
                <w:sz w:val="20"/>
                <w:szCs w:val="20"/>
                <w:shd w:val="clear" w:fill="FFFFFF"/>
              </w:rPr>
            </w:pPr>
            <w:r>
              <w:rPr>
                <w:rFonts w:hint="default" w:ascii="Times New Roman" w:hAnsi="Times New Roman" w:eastAsia="Cambria" w:cs="Times New Roman"/>
                <w:i w:val="0"/>
                <w:caps w:val="0"/>
                <w:color w:val="000000"/>
                <w:spacing w:val="0"/>
                <w:sz w:val="20"/>
                <w:szCs w:val="20"/>
                <w:shd w:val="clear" w:fill="FFFFFF"/>
              </w:rPr>
              <w:t>Kiểm thử US-26 → US-27</w:t>
            </w:r>
          </w:p>
        </w:tc>
        <w:tc>
          <w:tcPr>
            <w:tcW w:w="2479" w:type="dxa"/>
            <w:vAlign w:val="center"/>
          </w:tcPr>
          <w:p>
            <w:pPr>
              <w:spacing w:after="0" w:line="240" w:lineRule="auto"/>
              <w:jc w:val="center"/>
              <w:rPr>
                <w:rFonts w:hint="default" w:ascii="Times New Roman" w:hAnsi="Times New Roman" w:eastAsia="Cambria" w:cs="Times New Roman"/>
                <w:i w:val="0"/>
                <w:caps w:val="0"/>
                <w:color w:val="000000"/>
                <w:spacing w:val="0"/>
                <w:sz w:val="20"/>
                <w:szCs w:val="20"/>
                <w:shd w:val="clear" w:fill="FFFFFF"/>
                <w:lang w:val="en-US"/>
              </w:rPr>
            </w:pPr>
            <w:r>
              <w:rPr>
                <w:rFonts w:hint="default" w:ascii="Times New Roman" w:hAnsi="Times New Roman" w:eastAsia="Cambria" w:cs="Times New Roman"/>
                <w:i w:val="0"/>
                <w:caps w:val="0"/>
                <w:color w:val="000000"/>
                <w:spacing w:val="0"/>
                <w:sz w:val="20"/>
                <w:szCs w:val="20"/>
                <w:shd w:val="clear" w:fill="FFFFFF"/>
                <w:lang w:val="en-US"/>
              </w:rPr>
              <w:t>Nguyễn Đăng Phúc Thiện</w:t>
            </w:r>
          </w:p>
        </w:tc>
        <w:tc>
          <w:tcPr>
            <w:tcW w:w="2479" w:type="dxa"/>
            <w:vAlign w:val="center"/>
          </w:tcPr>
          <w:p>
            <w:pPr>
              <w:spacing w:after="0" w:line="240" w:lineRule="auto"/>
              <w:jc w:val="center"/>
              <w:rPr>
                <w:rFonts w:hint="default" w:ascii="Times New Roman" w:hAnsi="Times New Roman" w:eastAsia="Cambria" w:cs="Times New Roman"/>
                <w:i w:val="0"/>
                <w:caps w:val="0"/>
                <w:color w:val="000000"/>
                <w:spacing w:val="0"/>
                <w:sz w:val="20"/>
                <w:szCs w:val="20"/>
                <w:shd w:val="clear" w:fill="FFFFFF"/>
              </w:rPr>
            </w:pPr>
            <w:r>
              <w:rPr>
                <w:rFonts w:hint="default" w:ascii="Times New Roman" w:hAnsi="Times New Roman" w:eastAsia="Cambria" w:cs="Times New Roman"/>
                <w:i w:val="0"/>
                <w:caps w:val="0"/>
                <w:color w:val="000000"/>
                <w:spacing w:val="0"/>
                <w:sz w:val="20"/>
                <w:szCs w:val="20"/>
                <w:shd w:val="clear" w:fill="FFFFFF"/>
              </w:rPr>
              <w:t>12/02/2026</w:t>
            </w:r>
          </w:p>
        </w:tc>
        <w:tc>
          <w:tcPr>
            <w:tcW w:w="2479" w:type="dxa"/>
            <w:vAlign w:val="center"/>
          </w:tcPr>
          <w:p>
            <w:pPr>
              <w:spacing w:after="0" w:line="240" w:lineRule="auto"/>
              <w:jc w:val="center"/>
              <w:rPr>
                <w:rFonts w:hint="default" w:ascii="Times New Roman" w:hAnsi="Times New Roman" w:eastAsia="Cambria" w:cs="Times New Roman"/>
                <w:i w:val="0"/>
                <w:caps w:val="0"/>
                <w:color w:val="000000"/>
                <w:spacing w:val="0"/>
                <w:sz w:val="20"/>
                <w:szCs w:val="20"/>
                <w:shd w:val="clear" w:fill="FFFFFF"/>
                <w:lang w:val="en-US"/>
              </w:rPr>
            </w:pPr>
            <w:r>
              <w:rPr>
                <w:rFonts w:hint="default" w:ascii="Times New Roman" w:hAnsi="Times New Roman" w:eastAsia="Cambria" w:cs="Times New Roman"/>
                <w:i w:val="0"/>
                <w:caps w:val="0"/>
                <w:color w:val="000000"/>
                <w:spacing w:val="0"/>
                <w:sz w:val="20"/>
                <w:szCs w:val="20"/>
                <w:shd w:val="clear" w:fill="FFFFFF"/>
                <w:lang w:val="en-US"/>
              </w:rPr>
              <w:t>Test Case</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79" w:type="dxa"/>
            <w:vAlign w:val="center"/>
          </w:tcPr>
          <w:p>
            <w:pPr>
              <w:spacing w:after="0" w:line="240" w:lineRule="auto"/>
              <w:jc w:val="center"/>
              <w:rPr>
                <w:rFonts w:hint="default" w:ascii="Times New Roman" w:hAnsi="Times New Roman" w:eastAsia="Cambria" w:cs="Times New Roman"/>
                <w:i w:val="0"/>
                <w:caps w:val="0"/>
                <w:color w:val="000000"/>
                <w:spacing w:val="0"/>
                <w:sz w:val="20"/>
                <w:szCs w:val="20"/>
                <w:shd w:val="clear" w:fill="FFFFFF"/>
              </w:rPr>
            </w:pPr>
            <w:r>
              <w:rPr>
                <w:rFonts w:hint="default" w:ascii="Times New Roman" w:hAnsi="Times New Roman" w:eastAsia="Cambria" w:cs="Times New Roman"/>
                <w:i w:val="0"/>
                <w:caps w:val="0"/>
                <w:color w:val="000000"/>
                <w:spacing w:val="0"/>
                <w:sz w:val="20"/>
                <w:szCs w:val="20"/>
                <w:shd w:val="clear" w:fill="FFFFFF"/>
              </w:rPr>
              <w:t>Hoàn thiện chức năng liên quan — US-28</w:t>
            </w:r>
          </w:p>
        </w:tc>
        <w:tc>
          <w:tcPr>
            <w:tcW w:w="2479" w:type="dxa"/>
            <w:vAlign w:val="center"/>
          </w:tcPr>
          <w:p>
            <w:pPr>
              <w:spacing w:after="0" w:line="240" w:lineRule="auto"/>
              <w:jc w:val="center"/>
              <w:rPr>
                <w:rFonts w:hint="default" w:ascii="Times New Roman" w:hAnsi="Times New Roman" w:eastAsia="Cambria" w:cs="Times New Roman"/>
                <w:i w:val="0"/>
                <w:caps w:val="0"/>
                <w:color w:val="000000"/>
                <w:spacing w:val="0"/>
                <w:sz w:val="20"/>
                <w:szCs w:val="20"/>
                <w:shd w:val="clear" w:fill="FFFFFF"/>
                <w:lang w:val="en-US"/>
              </w:rPr>
            </w:pPr>
            <w:r>
              <w:rPr>
                <w:rFonts w:hint="default" w:ascii="Times New Roman" w:hAnsi="Times New Roman" w:eastAsia="Cambria" w:cs="Times New Roman"/>
                <w:i w:val="0"/>
                <w:caps w:val="0"/>
                <w:color w:val="000000"/>
                <w:spacing w:val="0"/>
                <w:sz w:val="20"/>
                <w:szCs w:val="20"/>
                <w:shd w:val="clear" w:fill="FFFFFF"/>
                <w:lang w:val="en-US"/>
              </w:rPr>
              <w:t xml:space="preserve">Đoàn Anh Việt + Trịnh Tấn Phú </w:t>
            </w:r>
          </w:p>
        </w:tc>
        <w:tc>
          <w:tcPr>
            <w:tcW w:w="2479" w:type="dxa"/>
            <w:vAlign w:val="center"/>
          </w:tcPr>
          <w:p>
            <w:pPr>
              <w:spacing w:after="0" w:line="240" w:lineRule="auto"/>
              <w:jc w:val="center"/>
              <w:rPr>
                <w:rFonts w:hint="default" w:ascii="Times New Roman" w:hAnsi="Times New Roman" w:eastAsia="Cambria" w:cs="Times New Roman"/>
                <w:i w:val="0"/>
                <w:caps w:val="0"/>
                <w:color w:val="000000"/>
                <w:spacing w:val="0"/>
                <w:sz w:val="20"/>
                <w:szCs w:val="20"/>
                <w:shd w:val="clear" w:fill="FFFFFF"/>
              </w:rPr>
            </w:pPr>
            <w:r>
              <w:rPr>
                <w:rFonts w:hint="default" w:ascii="Times New Roman" w:hAnsi="Times New Roman" w:eastAsia="Cambria" w:cs="Times New Roman"/>
                <w:i w:val="0"/>
                <w:caps w:val="0"/>
                <w:color w:val="000000"/>
                <w:spacing w:val="0"/>
                <w:sz w:val="20"/>
                <w:szCs w:val="20"/>
                <w:shd w:val="clear" w:fill="FFFFFF"/>
              </w:rPr>
              <w:t>14/02/2026</w:t>
            </w:r>
          </w:p>
        </w:tc>
        <w:tc>
          <w:tcPr>
            <w:tcW w:w="2479" w:type="dxa"/>
            <w:vAlign w:val="center"/>
          </w:tcPr>
          <w:p>
            <w:pPr>
              <w:spacing w:after="0" w:line="240" w:lineRule="auto"/>
              <w:jc w:val="center"/>
              <w:rPr>
                <w:rFonts w:hint="default" w:ascii="Times New Roman" w:hAnsi="Times New Roman" w:eastAsia="Cambria" w:cs="Times New Roman"/>
                <w:i w:val="0"/>
                <w:caps w:val="0"/>
                <w:color w:val="000000"/>
                <w:spacing w:val="0"/>
                <w:sz w:val="20"/>
                <w:szCs w:val="20"/>
                <w:shd w:val="clear" w:fill="FFFFFF"/>
                <w:lang w:val="en-US"/>
              </w:rPr>
            </w:pPr>
            <w:r>
              <w:rPr>
                <w:rFonts w:hint="default" w:ascii="Times New Roman" w:hAnsi="Times New Roman" w:eastAsia="Cambria" w:cs="Times New Roman"/>
                <w:i w:val="0"/>
                <w:caps w:val="0"/>
                <w:color w:val="000000"/>
                <w:spacing w:val="0"/>
                <w:sz w:val="20"/>
                <w:szCs w:val="20"/>
                <w:shd w:val="clear" w:fill="FFFFFF"/>
              </w:rPr>
              <w:t>Frontend / Backend</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79" w:type="dxa"/>
            <w:vAlign w:val="center"/>
          </w:tcPr>
          <w:p>
            <w:pPr>
              <w:spacing w:after="0" w:line="240" w:lineRule="auto"/>
              <w:jc w:val="center"/>
              <w:rPr>
                <w:rFonts w:hint="default" w:ascii="Times New Roman" w:hAnsi="Times New Roman" w:eastAsia="Cambria" w:cs="Times New Roman"/>
                <w:i w:val="0"/>
                <w:caps w:val="0"/>
                <w:color w:val="000000"/>
                <w:spacing w:val="0"/>
                <w:sz w:val="20"/>
                <w:szCs w:val="20"/>
                <w:shd w:val="clear" w:fill="FFFFFF"/>
              </w:rPr>
            </w:pPr>
            <w:r>
              <w:rPr>
                <w:rFonts w:hint="default" w:ascii="Times New Roman" w:hAnsi="Times New Roman" w:eastAsia="Cambria" w:cs="Times New Roman"/>
                <w:i w:val="0"/>
                <w:caps w:val="0"/>
                <w:color w:val="000000"/>
                <w:spacing w:val="0"/>
                <w:sz w:val="20"/>
                <w:szCs w:val="20"/>
                <w:shd w:val="clear" w:fill="FFFFFF"/>
              </w:rPr>
              <w:t>Kiểm thử và review Sprint</w:t>
            </w:r>
          </w:p>
        </w:tc>
        <w:tc>
          <w:tcPr>
            <w:tcW w:w="2479" w:type="dxa"/>
            <w:vAlign w:val="center"/>
          </w:tcPr>
          <w:p>
            <w:pPr>
              <w:spacing w:after="0" w:line="240" w:lineRule="auto"/>
              <w:jc w:val="center"/>
              <w:rPr>
                <w:rFonts w:hint="default" w:ascii="Times New Roman" w:hAnsi="Times New Roman" w:eastAsia="Cambria" w:cs="Times New Roman"/>
                <w:i w:val="0"/>
                <w:caps w:val="0"/>
                <w:color w:val="000000"/>
                <w:spacing w:val="0"/>
                <w:sz w:val="20"/>
                <w:szCs w:val="20"/>
                <w:shd w:val="clear" w:fill="FFFFFF"/>
                <w:lang w:val="en-US"/>
              </w:rPr>
            </w:pPr>
            <w:r>
              <w:rPr>
                <w:rFonts w:hint="default" w:ascii="Times New Roman" w:hAnsi="Times New Roman" w:eastAsia="Cambria" w:cs="Times New Roman"/>
                <w:i w:val="0"/>
                <w:caps w:val="0"/>
                <w:color w:val="000000"/>
                <w:spacing w:val="0"/>
                <w:sz w:val="20"/>
                <w:szCs w:val="20"/>
                <w:shd w:val="clear" w:fill="FFFFFF"/>
              </w:rPr>
              <w:t>Nguyễn Đăng Phúc Thiện + Nguyễn Quốc Toàn</w:t>
            </w:r>
          </w:p>
        </w:tc>
        <w:tc>
          <w:tcPr>
            <w:tcW w:w="2479" w:type="dxa"/>
            <w:vAlign w:val="center"/>
          </w:tcPr>
          <w:p>
            <w:pPr>
              <w:spacing w:after="0" w:line="240" w:lineRule="auto"/>
              <w:jc w:val="center"/>
              <w:rPr>
                <w:rFonts w:hint="default" w:ascii="Times New Roman" w:hAnsi="Times New Roman" w:eastAsia="Cambria" w:cs="Times New Roman"/>
                <w:i w:val="0"/>
                <w:caps w:val="0"/>
                <w:color w:val="000000"/>
                <w:spacing w:val="0"/>
                <w:sz w:val="20"/>
                <w:szCs w:val="20"/>
                <w:shd w:val="clear" w:fill="FFFFFF"/>
              </w:rPr>
            </w:pPr>
            <w:r>
              <w:rPr>
                <w:rFonts w:hint="default" w:ascii="Times New Roman" w:hAnsi="Times New Roman" w:eastAsia="Cambria" w:cs="Times New Roman"/>
                <w:i w:val="0"/>
                <w:caps w:val="0"/>
                <w:color w:val="000000"/>
                <w:spacing w:val="0"/>
                <w:sz w:val="20"/>
                <w:szCs w:val="20"/>
                <w:shd w:val="clear" w:fill="FFFFFF"/>
              </w:rPr>
              <w:t>15/02/2026</w:t>
            </w:r>
          </w:p>
        </w:tc>
        <w:tc>
          <w:tcPr>
            <w:tcW w:w="2479" w:type="dxa"/>
            <w:vAlign w:val="center"/>
          </w:tcPr>
          <w:p>
            <w:pPr>
              <w:spacing w:after="0" w:line="240" w:lineRule="auto"/>
              <w:jc w:val="center"/>
              <w:rPr>
                <w:rFonts w:hint="default" w:ascii="Times New Roman" w:hAnsi="Times New Roman" w:eastAsia="Cambria" w:cs="Times New Roman"/>
                <w:i w:val="0"/>
                <w:caps w:val="0"/>
                <w:color w:val="000000"/>
                <w:spacing w:val="0"/>
                <w:sz w:val="20"/>
                <w:szCs w:val="20"/>
                <w:shd w:val="clear" w:fill="FFFFFF"/>
              </w:rPr>
            </w:pPr>
            <w:r>
              <w:rPr>
                <w:rFonts w:hint="default" w:ascii="Times New Roman" w:hAnsi="Times New Roman" w:eastAsia="Cambria" w:cs="Times New Roman"/>
                <w:i w:val="0"/>
                <w:caps w:val="0"/>
                <w:color w:val="000000"/>
                <w:spacing w:val="0"/>
                <w:sz w:val="20"/>
                <w:szCs w:val="20"/>
                <w:shd w:val="clear" w:fill="FFFFFF"/>
              </w:rPr>
              <w:t>Test Case / GitHub</w:t>
            </w:r>
          </w:p>
        </w:tc>
      </w:tr>
    </w:tbl>
    <w:p>
      <w:pPr>
        <w:pStyle w:val="3"/>
        <w:rPr>
          <w:rFonts w:hint="default" w:ascii="Times New Roman" w:hAnsi="Times New Roman" w:cs="Times New Roman"/>
        </w:rPr>
      </w:pPr>
      <w:r>
        <w:rPr>
          <w:rFonts w:hint="default" w:ascii="Times New Roman" w:hAnsi="Times New Roman" w:cs="Times New Roman"/>
        </w:rPr>
        <w:t>4. Rủi ro và biện pháp</w:t>
      </w:r>
    </w:p>
    <w:p>
      <w:pPr>
        <w:pStyle w:val="20"/>
        <w:spacing w:after="40"/>
        <w:rPr>
          <w:rFonts w:hint="default" w:ascii="Times New Roman" w:hAnsi="Times New Roman" w:cs="Times New Roman"/>
        </w:rPr>
      </w:pPr>
      <w:r>
        <w:rPr>
          <w:rFonts w:hint="default" w:ascii="Times New Roman" w:hAnsi="Times New Roman" w:cs="Times New Roman"/>
        </w:rPr>
        <w:t>Rủi ro: Thanh toán không cập nhật đúng trạng thái đơn</w:t>
      </w:r>
    </w:p>
    <w:p>
      <w:pPr>
        <w:pStyle w:val="21"/>
        <w:numPr>
          <w:numId w:val="0"/>
        </w:numPr>
        <w:spacing w:after="40"/>
        <w:ind w:left="360" w:leftChars="0"/>
        <w:rPr>
          <w:rFonts w:hint="default" w:ascii="Times New Roman" w:hAnsi="Times New Roman" w:cs="Times New Roman"/>
        </w:rPr>
      </w:pPr>
      <w:r>
        <w:rPr>
          <w:rFonts w:hint="default" w:ascii="Times New Roman" w:hAnsi="Times New Roman" w:cs="Times New Roman"/>
          <w:lang w:val="en-US"/>
        </w:rPr>
        <w:t xml:space="preserve">=&gt; </w:t>
      </w:r>
      <w:r>
        <w:rPr>
          <w:rFonts w:hint="default" w:ascii="Times New Roman" w:hAnsi="Times New Roman" w:cs="Times New Roman"/>
        </w:rPr>
        <w:t>Biện pháp: Kiểm thử từng phương thức và trạng thái thành công</w:t>
      </w:r>
    </w:p>
    <w:p>
      <w:pPr>
        <w:pStyle w:val="20"/>
        <w:spacing w:after="40"/>
        <w:rPr>
          <w:rFonts w:hint="default" w:ascii="Times New Roman" w:hAnsi="Times New Roman" w:cs="Times New Roman"/>
        </w:rPr>
      </w:pPr>
      <w:r>
        <w:rPr>
          <w:rFonts w:hint="default" w:ascii="Times New Roman" w:hAnsi="Times New Roman" w:cs="Times New Roman"/>
        </w:rPr>
        <w:t>Rủi ro: Cấn trừ tiền đặt cọc sai</w:t>
      </w:r>
    </w:p>
    <w:p>
      <w:pPr>
        <w:pStyle w:val="21"/>
        <w:numPr>
          <w:numId w:val="0"/>
        </w:numPr>
        <w:spacing w:after="40"/>
        <w:ind w:left="360" w:leftChars="0"/>
        <w:rPr>
          <w:rFonts w:hint="default" w:ascii="Times New Roman" w:hAnsi="Times New Roman" w:cs="Times New Roman"/>
        </w:rPr>
      </w:pPr>
      <w:r>
        <w:rPr>
          <w:rFonts w:hint="default" w:ascii="Times New Roman" w:hAnsi="Times New Roman" w:cs="Times New Roman"/>
          <w:lang w:val="en-US"/>
        </w:rPr>
        <w:t xml:space="preserve">=&gt; </w:t>
      </w:r>
      <w:r>
        <w:rPr>
          <w:rFonts w:hint="default" w:ascii="Times New Roman" w:hAnsi="Times New Roman" w:cs="Times New Roman"/>
        </w:rPr>
        <w:t>Biện pháp: Đối chiếu tiền cọc với tổng hóa đơn cuối</w:t>
      </w:r>
    </w:p>
    <w:p>
      <w:pPr>
        <w:pStyle w:val="3"/>
        <w:rPr>
          <w:rFonts w:hint="default" w:ascii="Times New Roman" w:hAnsi="Times New Roman" w:cs="Times New Roman"/>
        </w:rPr>
      </w:pPr>
      <w:r>
        <w:rPr>
          <w:rFonts w:hint="default" w:ascii="Times New Roman" w:hAnsi="Times New Roman" w:cs="Times New Roman"/>
        </w:rPr>
        <w:t>5. Sprint Planning Update</w:t>
      </w:r>
    </w:p>
    <w:p>
      <w:pPr>
        <w:pStyle w:val="20"/>
        <w:spacing w:after="40"/>
        <w:rPr>
          <w:rFonts w:hint="default" w:ascii="Times New Roman" w:hAnsi="Times New Roman" w:cs="Times New Roman"/>
        </w:rPr>
      </w:pPr>
      <w:r>
        <w:rPr>
          <w:rFonts w:hint="default" w:ascii="Times New Roman" w:hAnsi="Times New Roman" w:cs="Times New Roman"/>
        </w:rPr>
        <w:t xml:space="preserve">Thay đổi so với kế hoạch ban đầu: </w:t>
      </w:r>
      <w:r>
        <w:rPr>
          <w:rFonts w:hint="default" w:ascii="Times New Roman" w:hAnsi="Times New Roman" w:cs="Times New Roman"/>
          <w:lang w:val="en-US"/>
        </w:rPr>
        <w:t xml:space="preserve">Không có </w:t>
      </w:r>
    </w:p>
    <w:p>
      <w:pPr>
        <w:pStyle w:val="20"/>
        <w:spacing w:after="40"/>
        <w:rPr>
          <w:rFonts w:hint="default" w:ascii="Times New Roman" w:hAnsi="Times New Roman" w:cs="Times New Roman"/>
        </w:rPr>
      </w:pPr>
      <w:r>
        <w:rPr>
          <w:rFonts w:hint="default" w:ascii="Times New Roman" w:hAnsi="Times New Roman" w:cs="Times New Roman"/>
        </w:rPr>
        <w:t>Lý do cập nhật: Thực hiện theo Sprint Backlog đã được phân bổ</w:t>
      </w:r>
    </w:p>
    <w:p>
      <w:pPr>
        <w:pStyle w:val="20"/>
        <w:numPr>
          <w:numId w:val="0"/>
        </w:numPr>
        <w:spacing w:after="40"/>
        <w:ind w:leftChars="0"/>
        <w:rPr>
          <w:rFonts w:hint="default" w:ascii="Times New Roman" w:hAnsi="Times New Roman" w:cs="Times New Roman"/>
        </w:rPr>
      </w:pPr>
    </w:p>
    <w:p>
      <w:pPr>
        <w:pStyle w:val="2"/>
        <w:bidi w:val="0"/>
        <w:rPr>
          <w:rFonts w:hint="default" w:ascii="Times New Roman" w:hAnsi="Times New Roman" w:cs="Times New Roman"/>
        </w:rPr>
      </w:pPr>
      <w:r>
        <w:rPr>
          <w:rFonts w:hint="default" w:ascii="Times New Roman" w:hAnsi="Times New Roman" w:cs="Times New Roman"/>
        </w:rPr>
        <w:t>SPRINT PLANNING – SPRINT 12</w:t>
      </w:r>
    </w:p>
    <w:tbl>
      <w:tblPr>
        <w:tblStyle w:val="3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957"/>
        <w:gridCol w:w="4957"/>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4957" w:type="dxa"/>
            <w:shd w:val="clear" w:color="auto" w:fill="D9EAF7"/>
            <w:vAlign w:val="center"/>
          </w:tcPr>
          <w:p>
            <w:pPr>
              <w:spacing w:after="0" w:line="240" w:lineRule="auto"/>
              <w:jc w:val="center"/>
              <w:rPr>
                <w:rFonts w:hint="default" w:ascii="Times New Roman" w:hAnsi="Times New Roman" w:cs="Times New Roman"/>
                <w:sz w:val="24"/>
                <w:szCs w:val="24"/>
              </w:rPr>
            </w:pPr>
            <w:r>
              <w:rPr>
                <w:rFonts w:hint="default" w:ascii="Times New Roman" w:hAnsi="Times New Roman" w:cs="Times New Roman"/>
                <w:b/>
                <w:sz w:val="24"/>
                <w:szCs w:val="24"/>
              </w:rPr>
              <w:t>Nội dung</w:t>
            </w:r>
          </w:p>
        </w:tc>
        <w:tc>
          <w:tcPr>
            <w:tcW w:w="4957" w:type="dxa"/>
            <w:shd w:val="clear" w:color="auto" w:fill="D9EAF7"/>
            <w:vAlign w:val="center"/>
          </w:tcPr>
          <w:p>
            <w:pPr>
              <w:spacing w:after="0" w:line="240" w:lineRule="auto"/>
              <w:jc w:val="center"/>
              <w:rPr>
                <w:rFonts w:hint="default" w:ascii="Times New Roman" w:hAnsi="Times New Roman" w:cs="Times New Roman"/>
                <w:sz w:val="24"/>
                <w:szCs w:val="24"/>
              </w:rPr>
            </w:pPr>
            <w:r>
              <w:rPr>
                <w:rFonts w:hint="default" w:ascii="Times New Roman" w:hAnsi="Times New Roman" w:cs="Times New Roman"/>
                <w:b/>
                <w:sz w:val="24"/>
                <w:szCs w:val="24"/>
              </w:rPr>
              <w:t>Thông tin</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957" w:type="dxa"/>
            <w:vAlign w:val="center"/>
          </w:tcPr>
          <w:p>
            <w:pPr>
              <w:spacing w:after="0" w:line="240" w:lineRule="auto"/>
              <w:jc w:val="center"/>
              <w:rPr>
                <w:rFonts w:hint="default" w:ascii="Times New Roman" w:hAnsi="Times New Roman" w:cs="Times New Roman"/>
                <w:sz w:val="24"/>
                <w:szCs w:val="24"/>
              </w:rPr>
            </w:pPr>
            <w:r>
              <w:rPr>
                <w:rFonts w:hint="default" w:ascii="Times New Roman" w:hAnsi="Times New Roman" w:cs="Times New Roman"/>
                <w:b w:val="0"/>
                <w:sz w:val="24"/>
                <w:szCs w:val="24"/>
              </w:rPr>
              <w:t>Mã sprint</w:t>
            </w:r>
          </w:p>
        </w:tc>
        <w:tc>
          <w:tcPr>
            <w:tcW w:w="4957" w:type="dxa"/>
            <w:vAlign w:val="center"/>
          </w:tcPr>
          <w:p>
            <w:pPr>
              <w:spacing w:after="0" w:line="240" w:lineRule="auto"/>
              <w:jc w:val="center"/>
              <w:rPr>
                <w:rFonts w:hint="default" w:ascii="Times New Roman" w:hAnsi="Times New Roman" w:cs="Times New Roman"/>
                <w:sz w:val="24"/>
                <w:szCs w:val="24"/>
              </w:rPr>
            </w:pPr>
            <w:r>
              <w:rPr>
                <w:rFonts w:hint="default" w:ascii="Times New Roman" w:hAnsi="Times New Roman" w:cs="Times New Roman"/>
                <w:b w:val="0"/>
                <w:sz w:val="24"/>
                <w:szCs w:val="24"/>
              </w:rPr>
              <w:t>Sprint 12</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957" w:type="dxa"/>
            <w:vAlign w:val="center"/>
          </w:tcPr>
          <w:p>
            <w:pPr>
              <w:spacing w:after="0" w:line="240" w:lineRule="auto"/>
              <w:jc w:val="center"/>
              <w:rPr>
                <w:rFonts w:hint="default" w:ascii="Times New Roman" w:hAnsi="Times New Roman" w:cs="Times New Roman"/>
                <w:sz w:val="24"/>
                <w:szCs w:val="24"/>
              </w:rPr>
            </w:pPr>
            <w:r>
              <w:rPr>
                <w:rFonts w:hint="default" w:ascii="Times New Roman" w:hAnsi="Times New Roman" w:cs="Times New Roman"/>
                <w:b w:val="0"/>
                <w:sz w:val="24"/>
                <w:szCs w:val="24"/>
              </w:rPr>
              <w:t>Thời gian bắt đầu</w:t>
            </w:r>
          </w:p>
        </w:tc>
        <w:tc>
          <w:tcPr>
            <w:tcW w:w="4957" w:type="dxa"/>
            <w:vAlign w:val="center"/>
          </w:tcPr>
          <w:p>
            <w:pPr>
              <w:spacing w:after="0" w:line="240" w:lineRule="auto"/>
              <w:jc w:val="center"/>
              <w:rPr>
                <w:rFonts w:hint="default" w:ascii="Times New Roman" w:hAnsi="Times New Roman" w:cs="Times New Roman"/>
                <w:sz w:val="24"/>
                <w:szCs w:val="24"/>
              </w:rPr>
            </w:pPr>
            <w:r>
              <w:rPr>
                <w:rFonts w:hint="default" w:ascii="Times New Roman" w:hAnsi="Times New Roman" w:cs="Times New Roman"/>
                <w:b w:val="0"/>
                <w:sz w:val="24"/>
                <w:szCs w:val="24"/>
              </w:rPr>
              <w:t>16/02/2027</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957" w:type="dxa"/>
            <w:vAlign w:val="center"/>
          </w:tcPr>
          <w:p>
            <w:pPr>
              <w:spacing w:after="0" w:line="240" w:lineRule="auto"/>
              <w:jc w:val="center"/>
              <w:rPr>
                <w:rFonts w:hint="default" w:ascii="Times New Roman" w:hAnsi="Times New Roman" w:cs="Times New Roman"/>
                <w:sz w:val="24"/>
                <w:szCs w:val="24"/>
              </w:rPr>
            </w:pPr>
            <w:r>
              <w:rPr>
                <w:rFonts w:hint="default" w:ascii="Times New Roman" w:hAnsi="Times New Roman" w:cs="Times New Roman"/>
                <w:b w:val="0"/>
                <w:sz w:val="24"/>
                <w:szCs w:val="24"/>
              </w:rPr>
              <w:t>Thời gian kết thúc</w:t>
            </w:r>
          </w:p>
        </w:tc>
        <w:tc>
          <w:tcPr>
            <w:tcW w:w="4957" w:type="dxa"/>
            <w:vAlign w:val="center"/>
          </w:tcPr>
          <w:p>
            <w:pPr>
              <w:spacing w:after="0" w:line="240" w:lineRule="auto"/>
              <w:jc w:val="center"/>
              <w:rPr>
                <w:rFonts w:hint="default" w:ascii="Times New Roman" w:hAnsi="Times New Roman" w:cs="Times New Roman"/>
                <w:sz w:val="24"/>
                <w:szCs w:val="24"/>
              </w:rPr>
            </w:pPr>
            <w:r>
              <w:rPr>
                <w:rFonts w:hint="default" w:ascii="Times New Roman" w:hAnsi="Times New Roman" w:cs="Times New Roman"/>
                <w:b w:val="0"/>
                <w:sz w:val="24"/>
                <w:szCs w:val="24"/>
              </w:rPr>
              <w:t>01/03/2027</w:t>
            </w:r>
          </w:p>
        </w:tc>
      </w:tr>
    </w:tbl>
    <w:p>
      <w:pPr>
        <w:spacing w:after="0"/>
        <w:rPr>
          <w:rFonts w:hint="default" w:ascii="Times New Roman" w:hAnsi="Times New Roman" w:cs="Times New Roman"/>
        </w:rPr>
      </w:pPr>
    </w:p>
    <w:p>
      <w:pPr>
        <w:pStyle w:val="3"/>
        <w:rPr>
          <w:rFonts w:hint="default" w:ascii="Times New Roman" w:hAnsi="Times New Roman" w:cs="Times New Roman"/>
        </w:rPr>
      </w:pPr>
      <w:r>
        <w:rPr>
          <w:rFonts w:hint="default" w:ascii="Times New Roman" w:hAnsi="Times New Roman" w:cs="Times New Roman"/>
        </w:rPr>
        <w:t>1. Mục tiêu Sprint</w:t>
      </w:r>
    </w:p>
    <w:p>
      <w:pPr>
        <w:pStyle w:val="20"/>
        <w:spacing w:after="40"/>
        <w:rPr>
          <w:rFonts w:hint="default" w:ascii="Times New Roman" w:hAnsi="Times New Roman" w:cs="Times New Roman"/>
        </w:rPr>
      </w:pPr>
      <w:r>
        <w:rPr>
          <w:rFonts w:hint="default" w:ascii="Times New Roman" w:hAnsi="Times New Roman" w:cs="Times New Roman"/>
        </w:rPr>
        <w:t>Cung cấp báo cáo thống kê hoạt động nhà hàng</w:t>
      </w:r>
    </w:p>
    <w:p>
      <w:pPr>
        <w:pStyle w:val="20"/>
        <w:spacing w:after="40"/>
        <w:rPr>
          <w:rFonts w:hint="default" w:ascii="Times New Roman" w:hAnsi="Times New Roman" w:cs="Times New Roman"/>
        </w:rPr>
      </w:pPr>
      <w:r>
        <w:rPr>
          <w:rFonts w:hint="default" w:ascii="Times New Roman" w:hAnsi="Times New Roman" w:cs="Times New Roman"/>
        </w:rPr>
        <w:t>Cung cấp thống kê nguyên liệu để hỗ trợ theo dõi tồn kho và tiêu thụ</w:t>
      </w:r>
    </w:p>
    <w:p>
      <w:pPr>
        <w:pStyle w:val="3"/>
        <w:rPr>
          <w:rFonts w:hint="default" w:ascii="Times New Roman" w:hAnsi="Times New Roman" w:cs="Times New Roman"/>
        </w:rPr>
      </w:pPr>
      <w:r>
        <w:rPr>
          <w:rFonts w:hint="default" w:ascii="Times New Roman" w:hAnsi="Times New Roman" w:cs="Times New Roman"/>
        </w:rPr>
        <w:t>2. Backlog được chọn cho Sprint</w:t>
      </w:r>
    </w:p>
    <w:tbl>
      <w:tblPr>
        <w:tblStyle w:val="3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52"/>
        <w:gridCol w:w="1652"/>
        <w:gridCol w:w="1652"/>
        <w:gridCol w:w="1652"/>
        <w:gridCol w:w="1652"/>
        <w:gridCol w:w="1652"/>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1652" w:type="dxa"/>
            <w:shd w:val="clear" w:color="auto" w:fill="D9EAF7"/>
            <w:vAlign w:val="center"/>
          </w:tcPr>
          <w:p>
            <w:pPr>
              <w:spacing w:after="0" w:line="240" w:lineRule="auto"/>
              <w:jc w:val="center"/>
              <w:rPr>
                <w:rFonts w:hint="default" w:ascii="Times New Roman" w:hAnsi="Times New Roman" w:cs="Times New Roman"/>
                <w:sz w:val="20"/>
                <w:szCs w:val="20"/>
              </w:rPr>
            </w:pPr>
            <w:r>
              <w:rPr>
                <w:rFonts w:hint="default" w:ascii="Times New Roman" w:hAnsi="Times New Roman" w:cs="Times New Roman"/>
                <w:b/>
                <w:sz w:val="20"/>
                <w:szCs w:val="20"/>
              </w:rPr>
              <w:t>User Story</w:t>
            </w:r>
          </w:p>
        </w:tc>
        <w:tc>
          <w:tcPr>
            <w:tcW w:w="1652" w:type="dxa"/>
            <w:shd w:val="clear" w:color="auto" w:fill="D9EAF7"/>
            <w:vAlign w:val="center"/>
          </w:tcPr>
          <w:p>
            <w:pPr>
              <w:spacing w:after="0" w:line="240" w:lineRule="auto"/>
              <w:jc w:val="center"/>
              <w:rPr>
                <w:rFonts w:hint="default" w:ascii="Times New Roman" w:hAnsi="Times New Roman" w:cs="Times New Roman"/>
                <w:sz w:val="20"/>
                <w:szCs w:val="20"/>
              </w:rPr>
            </w:pPr>
            <w:r>
              <w:rPr>
                <w:rFonts w:hint="default" w:ascii="Times New Roman" w:hAnsi="Times New Roman" w:cs="Times New Roman"/>
                <w:b/>
                <w:sz w:val="20"/>
                <w:szCs w:val="20"/>
              </w:rPr>
              <w:t>Mô tả</w:t>
            </w:r>
          </w:p>
        </w:tc>
        <w:tc>
          <w:tcPr>
            <w:tcW w:w="1652" w:type="dxa"/>
            <w:shd w:val="clear" w:color="auto" w:fill="D9EAF7"/>
            <w:vAlign w:val="center"/>
          </w:tcPr>
          <w:p>
            <w:pPr>
              <w:spacing w:after="0" w:line="240" w:lineRule="auto"/>
              <w:jc w:val="center"/>
              <w:rPr>
                <w:rFonts w:hint="default" w:ascii="Times New Roman" w:hAnsi="Times New Roman" w:cs="Times New Roman"/>
                <w:sz w:val="20"/>
                <w:szCs w:val="20"/>
              </w:rPr>
            </w:pPr>
            <w:r>
              <w:rPr>
                <w:rFonts w:hint="default" w:ascii="Times New Roman" w:hAnsi="Times New Roman" w:cs="Times New Roman"/>
                <w:b/>
                <w:sz w:val="20"/>
                <w:szCs w:val="20"/>
              </w:rPr>
              <w:t>Độ ưu tiên</w:t>
            </w:r>
          </w:p>
        </w:tc>
        <w:tc>
          <w:tcPr>
            <w:tcW w:w="1652" w:type="dxa"/>
            <w:shd w:val="clear" w:color="auto" w:fill="D9EAF7"/>
            <w:vAlign w:val="center"/>
          </w:tcPr>
          <w:p>
            <w:pPr>
              <w:spacing w:after="0" w:line="240" w:lineRule="auto"/>
              <w:jc w:val="center"/>
              <w:rPr>
                <w:rFonts w:hint="default" w:ascii="Times New Roman" w:hAnsi="Times New Roman" w:cs="Times New Roman"/>
                <w:sz w:val="20"/>
                <w:szCs w:val="20"/>
              </w:rPr>
            </w:pPr>
            <w:r>
              <w:rPr>
                <w:rFonts w:hint="default" w:ascii="Times New Roman" w:hAnsi="Times New Roman" w:cs="Times New Roman"/>
                <w:b/>
                <w:sz w:val="20"/>
                <w:szCs w:val="20"/>
              </w:rPr>
              <w:t>Points</w:t>
            </w:r>
          </w:p>
        </w:tc>
        <w:tc>
          <w:tcPr>
            <w:tcW w:w="1652" w:type="dxa"/>
            <w:shd w:val="clear" w:color="auto" w:fill="D9EAF7"/>
            <w:vAlign w:val="center"/>
          </w:tcPr>
          <w:p>
            <w:pPr>
              <w:spacing w:after="0" w:line="240" w:lineRule="auto"/>
              <w:jc w:val="center"/>
              <w:rPr>
                <w:rFonts w:hint="default" w:ascii="Times New Roman" w:hAnsi="Times New Roman" w:cs="Times New Roman"/>
                <w:sz w:val="20"/>
                <w:szCs w:val="20"/>
              </w:rPr>
            </w:pPr>
            <w:r>
              <w:rPr>
                <w:rFonts w:hint="default" w:ascii="Times New Roman" w:hAnsi="Times New Roman" w:cs="Times New Roman"/>
                <w:b/>
                <w:sz w:val="20"/>
                <w:szCs w:val="20"/>
              </w:rPr>
              <w:t>Người phụ trách</w:t>
            </w:r>
          </w:p>
        </w:tc>
        <w:tc>
          <w:tcPr>
            <w:tcW w:w="1652" w:type="dxa"/>
            <w:shd w:val="clear" w:color="auto" w:fill="D9EAF7"/>
            <w:vAlign w:val="center"/>
          </w:tcPr>
          <w:p>
            <w:pPr>
              <w:spacing w:after="0" w:line="240" w:lineRule="auto"/>
              <w:jc w:val="center"/>
              <w:rPr>
                <w:rFonts w:hint="default" w:ascii="Times New Roman" w:hAnsi="Times New Roman" w:cs="Times New Roman"/>
                <w:sz w:val="20"/>
                <w:szCs w:val="20"/>
              </w:rPr>
            </w:pPr>
            <w:r>
              <w:rPr>
                <w:rFonts w:hint="default" w:ascii="Times New Roman" w:hAnsi="Times New Roman" w:cs="Times New Roman"/>
                <w:b/>
                <w:sz w:val="20"/>
                <w:szCs w:val="20"/>
              </w:rPr>
              <w:t>Trạng thái</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52" w:type="dxa"/>
            <w:vAlign w:val="center"/>
          </w:tcPr>
          <w:p>
            <w:pPr>
              <w:spacing w:after="0" w:line="240" w:lineRule="auto"/>
              <w:jc w:val="center"/>
              <w:rPr>
                <w:rFonts w:hint="default" w:ascii="Times New Roman" w:hAnsi="Times New Roman" w:cs="Times New Roman"/>
                <w:sz w:val="20"/>
                <w:szCs w:val="20"/>
              </w:rPr>
            </w:pPr>
            <w:r>
              <w:rPr>
                <w:rFonts w:hint="default" w:ascii="Times New Roman" w:hAnsi="Times New Roman" w:cs="Times New Roman"/>
                <w:b w:val="0"/>
                <w:sz w:val="20"/>
                <w:szCs w:val="20"/>
              </w:rPr>
              <w:t>US-29</w:t>
            </w:r>
          </w:p>
        </w:tc>
        <w:tc>
          <w:tcPr>
            <w:tcW w:w="1652" w:type="dxa"/>
            <w:vAlign w:val="center"/>
          </w:tcPr>
          <w:p>
            <w:pPr>
              <w:spacing w:after="0" w:line="240" w:lineRule="auto"/>
              <w:jc w:val="center"/>
              <w:rPr>
                <w:rFonts w:hint="default" w:ascii="Times New Roman" w:hAnsi="Times New Roman" w:cs="Times New Roman"/>
                <w:sz w:val="20"/>
                <w:szCs w:val="20"/>
              </w:rPr>
            </w:pPr>
            <w:r>
              <w:rPr>
                <w:rFonts w:hint="default" w:ascii="Times New Roman" w:hAnsi="Times New Roman" w:cs="Times New Roman"/>
                <w:b w:val="0"/>
                <w:sz w:val="20"/>
                <w:szCs w:val="20"/>
              </w:rPr>
              <w:t>Là quản lý, tôi muốn xem báo cáo thống kê hoạt động (số lượt đặt bàn, tỷ lệ sử dụng bàn, số lượng khách, món bán chạy, doanh thu theo ngày/tháng) để theo dõi tình hình kinh doanh.</w:t>
            </w:r>
          </w:p>
        </w:tc>
        <w:tc>
          <w:tcPr>
            <w:tcW w:w="1652" w:type="dxa"/>
            <w:vAlign w:val="center"/>
          </w:tcPr>
          <w:p>
            <w:pPr>
              <w:spacing w:after="0" w:line="240" w:lineRule="auto"/>
              <w:jc w:val="center"/>
              <w:rPr>
                <w:rFonts w:hint="default" w:ascii="Times New Roman" w:hAnsi="Times New Roman" w:cs="Times New Roman"/>
                <w:sz w:val="20"/>
                <w:szCs w:val="20"/>
                <w:lang w:val="en-US"/>
              </w:rPr>
            </w:pPr>
            <w:r>
              <w:rPr>
                <w:rFonts w:hint="default" w:ascii="Times New Roman" w:hAnsi="Times New Roman" w:cs="Times New Roman"/>
                <w:b w:val="0"/>
                <w:sz w:val="20"/>
                <w:szCs w:val="20"/>
                <w:lang w:val="en-US"/>
              </w:rPr>
              <w:t>Cao</w:t>
            </w:r>
          </w:p>
        </w:tc>
        <w:tc>
          <w:tcPr>
            <w:tcW w:w="1652" w:type="dxa"/>
            <w:vAlign w:val="center"/>
          </w:tcPr>
          <w:p>
            <w:pPr>
              <w:spacing w:after="0" w:line="240" w:lineRule="auto"/>
              <w:jc w:val="center"/>
              <w:rPr>
                <w:rFonts w:hint="default" w:ascii="Times New Roman" w:hAnsi="Times New Roman" w:cs="Times New Roman"/>
                <w:sz w:val="20"/>
                <w:szCs w:val="20"/>
              </w:rPr>
            </w:pPr>
            <w:r>
              <w:rPr>
                <w:rFonts w:hint="default" w:ascii="Times New Roman" w:hAnsi="Times New Roman" w:cs="Times New Roman"/>
                <w:b w:val="0"/>
                <w:sz w:val="20"/>
                <w:szCs w:val="20"/>
              </w:rPr>
              <w:t>8</w:t>
            </w:r>
          </w:p>
        </w:tc>
        <w:tc>
          <w:tcPr>
            <w:tcW w:w="1652" w:type="dxa"/>
            <w:vAlign w:val="center"/>
          </w:tcPr>
          <w:p>
            <w:pPr>
              <w:spacing w:after="0" w:line="240" w:lineRule="auto"/>
              <w:jc w:val="center"/>
              <w:rPr>
                <w:rFonts w:hint="default" w:ascii="Times New Roman" w:hAnsi="Times New Roman" w:cs="Times New Roman"/>
                <w:sz w:val="20"/>
                <w:szCs w:val="20"/>
                <w:lang w:val="en-US"/>
              </w:rPr>
            </w:pPr>
            <w:r>
              <w:rPr>
                <w:rFonts w:hint="default" w:ascii="Times New Roman" w:hAnsi="Times New Roman" w:cs="Times New Roman"/>
                <w:b w:val="0"/>
                <w:sz w:val="20"/>
                <w:szCs w:val="20"/>
                <w:lang w:val="en-US"/>
              </w:rPr>
              <w:t xml:space="preserve">Huỳnh Thanh Phong </w:t>
            </w:r>
          </w:p>
        </w:tc>
        <w:tc>
          <w:tcPr>
            <w:tcW w:w="1652" w:type="dxa"/>
            <w:vAlign w:val="center"/>
          </w:tcPr>
          <w:p>
            <w:pPr>
              <w:spacing w:after="0" w:line="240" w:lineRule="auto"/>
              <w:jc w:val="center"/>
              <w:rPr>
                <w:rFonts w:hint="default" w:ascii="Times New Roman" w:hAnsi="Times New Roman" w:cs="Times New Roman"/>
                <w:sz w:val="20"/>
                <w:szCs w:val="20"/>
              </w:rPr>
            </w:pPr>
            <w:r>
              <w:rPr>
                <w:rFonts w:hint="default" w:ascii="Times New Roman" w:hAnsi="Times New Roman" w:cs="Times New Roman"/>
                <w:b w:val="0"/>
                <w:sz w:val="20"/>
                <w:szCs w:val="20"/>
              </w:rPr>
              <w:t>To Do</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52" w:type="dxa"/>
            <w:vAlign w:val="center"/>
          </w:tcPr>
          <w:p>
            <w:pPr>
              <w:spacing w:after="0" w:line="240" w:lineRule="auto"/>
              <w:jc w:val="center"/>
              <w:rPr>
                <w:rFonts w:hint="default" w:ascii="Times New Roman" w:hAnsi="Times New Roman" w:cs="Times New Roman"/>
                <w:sz w:val="20"/>
                <w:szCs w:val="20"/>
              </w:rPr>
            </w:pPr>
            <w:r>
              <w:rPr>
                <w:rFonts w:hint="default" w:ascii="Times New Roman" w:hAnsi="Times New Roman" w:cs="Times New Roman"/>
                <w:b w:val="0"/>
                <w:sz w:val="20"/>
                <w:szCs w:val="20"/>
              </w:rPr>
              <w:t>US-30</w:t>
            </w:r>
          </w:p>
        </w:tc>
        <w:tc>
          <w:tcPr>
            <w:tcW w:w="1652" w:type="dxa"/>
            <w:vAlign w:val="center"/>
          </w:tcPr>
          <w:p>
            <w:pPr>
              <w:spacing w:after="0" w:line="240" w:lineRule="auto"/>
              <w:jc w:val="center"/>
              <w:rPr>
                <w:rFonts w:hint="default" w:ascii="Times New Roman" w:hAnsi="Times New Roman" w:cs="Times New Roman"/>
                <w:sz w:val="20"/>
                <w:szCs w:val="20"/>
              </w:rPr>
            </w:pPr>
            <w:r>
              <w:rPr>
                <w:rFonts w:hint="default" w:ascii="Times New Roman" w:hAnsi="Times New Roman" w:cs="Times New Roman"/>
                <w:b w:val="0"/>
                <w:sz w:val="20"/>
                <w:szCs w:val="20"/>
              </w:rPr>
              <w:t>Là quản lý, tôi muốn xem thống kê về nguyên liệu (lượng đã sử dụng, tồn kho thấp, hết hàng, mức tiêu thụ theo thời gian) để điều chỉnh thực đơn và chuẩn bị nguyên liệu phù hợp.</w:t>
            </w:r>
          </w:p>
        </w:tc>
        <w:tc>
          <w:tcPr>
            <w:tcW w:w="1652" w:type="dxa"/>
            <w:vAlign w:val="center"/>
          </w:tcPr>
          <w:p>
            <w:pPr>
              <w:spacing w:after="0" w:line="240" w:lineRule="auto"/>
              <w:jc w:val="center"/>
              <w:rPr>
                <w:rFonts w:hint="default" w:ascii="Times New Roman" w:hAnsi="Times New Roman" w:cs="Times New Roman"/>
                <w:sz w:val="20"/>
                <w:szCs w:val="20"/>
                <w:lang w:val="en-US"/>
              </w:rPr>
            </w:pPr>
            <w:r>
              <w:rPr>
                <w:rFonts w:hint="default" w:ascii="Times New Roman" w:hAnsi="Times New Roman" w:cs="Times New Roman"/>
                <w:b w:val="0"/>
                <w:sz w:val="20"/>
                <w:szCs w:val="20"/>
                <w:lang w:val="en-US"/>
              </w:rPr>
              <w:t xml:space="preserve">Cao </w:t>
            </w:r>
          </w:p>
        </w:tc>
        <w:tc>
          <w:tcPr>
            <w:tcW w:w="1652" w:type="dxa"/>
            <w:vAlign w:val="center"/>
          </w:tcPr>
          <w:p>
            <w:pPr>
              <w:spacing w:after="0" w:line="240" w:lineRule="auto"/>
              <w:jc w:val="center"/>
              <w:rPr>
                <w:rFonts w:hint="default" w:ascii="Times New Roman" w:hAnsi="Times New Roman" w:cs="Times New Roman"/>
                <w:sz w:val="20"/>
                <w:szCs w:val="20"/>
              </w:rPr>
            </w:pPr>
            <w:r>
              <w:rPr>
                <w:rFonts w:hint="default" w:ascii="Times New Roman" w:hAnsi="Times New Roman" w:cs="Times New Roman"/>
                <w:b w:val="0"/>
                <w:sz w:val="20"/>
                <w:szCs w:val="20"/>
              </w:rPr>
              <w:t>5</w:t>
            </w:r>
          </w:p>
        </w:tc>
        <w:tc>
          <w:tcPr>
            <w:tcW w:w="1652" w:type="dxa"/>
            <w:vAlign w:val="center"/>
          </w:tcPr>
          <w:p>
            <w:pPr>
              <w:spacing w:after="0" w:line="240" w:lineRule="auto"/>
              <w:jc w:val="center"/>
              <w:rPr>
                <w:rFonts w:hint="default" w:ascii="Times New Roman" w:hAnsi="Times New Roman" w:cs="Times New Roman"/>
                <w:sz w:val="20"/>
                <w:szCs w:val="20"/>
                <w:lang w:val="en-US"/>
              </w:rPr>
            </w:pPr>
            <w:r>
              <w:rPr>
                <w:rFonts w:hint="default" w:ascii="Times New Roman" w:hAnsi="Times New Roman" w:cs="Times New Roman"/>
                <w:b w:val="0"/>
                <w:sz w:val="20"/>
                <w:szCs w:val="20"/>
                <w:lang w:val="en-US"/>
              </w:rPr>
              <w:t xml:space="preserve">Huỳnh Thanh Phong </w:t>
            </w:r>
          </w:p>
        </w:tc>
        <w:tc>
          <w:tcPr>
            <w:tcW w:w="1652" w:type="dxa"/>
            <w:vAlign w:val="center"/>
          </w:tcPr>
          <w:p>
            <w:pPr>
              <w:spacing w:after="0" w:line="240" w:lineRule="auto"/>
              <w:jc w:val="center"/>
              <w:rPr>
                <w:rFonts w:hint="default" w:ascii="Times New Roman" w:hAnsi="Times New Roman" w:cs="Times New Roman"/>
                <w:sz w:val="20"/>
                <w:szCs w:val="20"/>
              </w:rPr>
            </w:pPr>
            <w:r>
              <w:rPr>
                <w:rFonts w:hint="default" w:ascii="Times New Roman" w:hAnsi="Times New Roman" w:cs="Times New Roman"/>
                <w:b w:val="0"/>
                <w:sz w:val="20"/>
                <w:szCs w:val="20"/>
              </w:rPr>
              <w:t>To Do</w:t>
            </w:r>
          </w:p>
        </w:tc>
      </w:tr>
    </w:tbl>
    <w:p>
      <w:pPr>
        <w:spacing w:after="0"/>
        <w:rPr>
          <w:rFonts w:hint="default" w:ascii="Times New Roman" w:hAnsi="Times New Roman" w:cs="Times New Roman"/>
        </w:rPr>
      </w:pPr>
    </w:p>
    <w:p>
      <w:pPr>
        <w:rPr>
          <w:rFonts w:hint="default" w:ascii="Times New Roman" w:hAnsi="Times New Roman" w:cs="Times New Roman"/>
        </w:rPr>
      </w:pPr>
      <w:r>
        <w:rPr>
          <w:rFonts w:hint="default" w:ascii="Times New Roman" w:hAnsi="Times New Roman" w:cs="Times New Roman"/>
          <w:b/>
        </w:rPr>
        <w:t>Tổng Sprint 12: 13 Points</w:t>
      </w:r>
    </w:p>
    <w:p>
      <w:pPr>
        <w:pStyle w:val="3"/>
        <w:rPr>
          <w:rFonts w:hint="default" w:ascii="Times New Roman" w:hAnsi="Times New Roman" w:cs="Times New Roman"/>
        </w:rPr>
      </w:pPr>
      <w:r>
        <w:rPr>
          <w:rFonts w:hint="default" w:ascii="Times New Roman" w:hAnsi="Times New Roman" w:cs="Times New Roman"/>
        </w:rPr>
        <w:t>3. Phân công công việc chi tiết</w:t>
      </w:r>
    </w:p>
    <w:tbl>
      <w:tblPr>
        <w:tblStyle w:val="3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479"/>
        <w:gridCol w:w="2479"/>
        <w:gridCol w:w="2479"/>
        <w:gridCol w:w="2479"/>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2479" w:type="dxa"/>
            <w:shd w:val="clear" w:color="auto" w:fill="D9EAF7"/>
            <w:vAlign w:val="center"/>
          </w:tcPr>
          <w:p>
            <w:pPr>
              <w:spacing w:after="0" w:line="240" w:lineRule="auto"/>
              <w:jc w:val="center"/>
              <w:rPr>
                <w:rFonts w:hint="default" w:ascii="Times New Roman" w:hAnsi="Times New Roman" w:cs="Times New Roman"/>
                <w:sz w:val="20"/>
                <w:szCs w:val="20"/>
              </w:rPr>
            </w:pPr>
            <w:r>
              <w:rPr>
                <w:rFonts w:hint="default" w:ascii="Times New Roman" w:hAnsi="Times New Roman" w:cs="Times New Roman"/>
                <w:b/>
                <w:sz w:val="20"/>
                <w:szCs w:val="20"/>
              </w:rPr>
              <w:t>Công việc</w:t>
            </w:r>
          </w:p>
        </w:tc>
        <w:tc>
          <w:tcPr>
            <w:tcW w:w="2479" w:type="dxa"/>
            <w:shd w:val="clear" w:color="auto" w:fill="D9EAF7"/>
            <w:vAlign w:val="center"/>
          </w:tcPr>
          <w:p>
            <w:pPr>
              <w:spacing w:after="0" w:line="240" w:lineRule="auto"/>
              <w:jc w:val="center"/>
              <w:rPr>
                <w:rFonts w:hint="default" w:ascii="Times New Roman" w:hAnsi="Times New Roman" w:cs="Times New Roman"/>
                <w:sz w:val="20"/>
                <w:szCs w:val="20"/>
              </w:rPr>
            </w:pPr>
            <w:r>
              <w:rPr>
                <w:rFonts w:hint="default" w:ascii="Times New Roman" w:hAnsi="Times New Roman" w:cs="Times New Roman"/>
                <w:b/>
                <w:sz w:val="20"/>
                <w:szCs w:val="20"/>
              </w:rPr>
              <w:t>Người thực hiện</w:t>
            </w:r>
          </w:p>
        </w:tc>
        <w:tc>
          <w:tcPr>
            <w:tcW w:w="2479" w:type="dxa"/>
            <w:shd w:val="clear" w:color="auto" w:fill="D9EAF7"/>
            <w:vAlign w:val="center"/>
          </w:tcPr>
          <w:p>
            <w:pPr>
              <w:spacing w:after="0" w:line="240" w:lineRule="auto"/>
              <w:jc w:val="center"/>
              <w:rPr>
                <w:rFonts w:hint="default" w:ascii="Times New Roman" w:hAnsi="Times New Roman" w:cs="Times New Roman"/>
                <w:sz w:val="20"/>
                <w:szCs w:val="20"/>
              </w:rPr>
            </w:pPr>
            <w:r>
              <w:rPr>
                <w:rFonts w:hint="default" w:ascii="Times New Roman" w:hAnsi="Times New Roman" w:cs="Times New Roman"/>
                <w:b/>
                <w:sz w:val="20"/>
                <w:szCs w:val="20"/>
              </w:rPr>
              <w:t>Deadline</w:t>
            </w:r>
          </w:p>
        </w:tc>
        <w:tc>
          <w:tcPr>
            <w:tcW w:w="2479" w:type="dxa"/>
            <w:shd w:val="clear" w:color="auto" w:fill="D9EAF7"/>
            <w:vAlign w:val="center"/>
          </w:tcPr>
          <w:p>
            <w:pPr>
              <w:spacing w:after="0" w:line="240" w:lineRule="auto"/>
              <w:jc w:val="center"/>
              <w:rPr>
                <w:rFonts w:hint="default" w:ascii="Times New Roman" w:hAnsi="Times New Roman" w:cs="Times New Roman"/>
                <w:sz w:val="20"/>
                <w:szCs w:val="20"/>
              </w:rPr>
            </w:pPr>
            <w:r>
              <w:rPr>
                <w:rFonts w:hint="default" w:ascii="Times New Roman" w:hAnsi="Times New Roman" w:cs="Times New Roman"/>
                <w:b/>
                <w:sz w:val="20"/>
                <w:szCs w:val="20"/>
              </w:rPr>
              <w:t>Công nghệ / Tool / Thư viện</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79" w:type="dxa"/>
            <w:vAlign w:val="center"/>
          </w:tcPr>
          <w:p>
            <w:pPr>
              <w:spacing w:after="0" w:line="240" w:lineRule="auto"/>
              <w:jc w:val="center"/>
              <w:rPr>
                <w:rFonts w:hint="default" w:ascii="Times New Roman" w:hAnsi="Times New Roman" w:cs="Times New Roman"/>
                <w:sz w:val="20"/>
                <w:szCs w:val="20"/>
              </w:rPr>
            </w:pPr>
            <w:r>
              <w:rPr>
                <w:rFonts w:hint="default" w:ascii="Times New Roman" w:hAnsi="Times New Roman" w:eastAsia="Cambria" w:cs="Times New Roman"/>
                <w:i w:val="0"/>
                <w:caps w:val="0"/>
                <w:color w:val="000000"/>
                <w:spacing w:val="0"/>
                <w:sz w:val="20"/>
                <w:szCs w:val="20"/>
                <w:shd w:val="clear" w:fill="FFFFFF"/>
              </w:rPr>
              <w:t>Phân tích yêu cầu báo cáo thống kê — US-29</w:t>
            </w:r>
          </w:p>
        </w:tc>
        <w:tc>
          <w:tcPr>
            <w:tcW w:w="2479" w:type="dxa"/>
            <w:vAlign w:val="center"/>
          </w:tcPr>
          <w:p>
            <w:pPr>
              <w:spacing w:after="0" w:line="240" w:lineRule="auto"/>
              <w:jc w:val="center"/>
              <w:rPr>
                <w:rFonts w:hint="default" w:ascii="Times New Roman" w:hAnsi="Times New Roman" w:cs="Times New Roman"/>
                <w:sz w:val="20"/>
                <w:szCs w:val="20"/>
              </w:rPr>
            </w:pPr>
            <w:r>
              <w:rPr>
                <w:rFonts w:hint="default" w:ascii="Times New Roman" w:hAnsi="Times New Roman" w:cs="Times New Roman"/>
                <w:b w:val="0"/>
                <w:sz w:val="20"/>
                <w:szCs w:val="20"/>
              </w:rPr>
              <w:t>Huỳnh Thanh Phong</w:t>
            </w:r>
          </w:p>
        </w:tc>
        <w:tc>
          <w:tcPr>
            <w:tcW w:w="2479" w:type="dxa"/>
            <w:vAlign w:val="center"/>
          </w:tcPr>
          <w:p>
            <w:pPr>
              <w:spacing w:after="0" w:line="240" w:lineRule="auto"/>
              <w:jc w:val="center"/>
              <w:rPr>
                <w:rFonts w:hint="default" w:ascii="Times New Roman" w:hAnsi="Times New Roman" w:cs="Times New Roman"/>
                <w:sz w:val="20"/>
                <w:szCs w:val="20"/>
              </w:rPr>
            </w:pPr>
            <w:r>
              <w:rPr>
                <w:rFonts w:hint="default" w:ascii="Times New Roman" w:hAnsi="Times New Roman" w:eastAsia="Cambria" w:cs="Times New Roman"/>
                <w:i w:val="0"/>
                <w:caps w:val="0"/>
                <w:color w:val="000000"/>
                <w:spacing w:val="0"/>
                <w:sz w:val="20"/>
                <w:szCs w:val="20"/>
                <w:shd w:val="clear" w:fill="FFFFFF"/>
              </w:rPr>
              <w:t>17/02/2026</w:t>
            </w:r>
          </w:p>
        </w:tc>
        <w:tc>
          <w:tcPr>
            <w:tcW w:w="2479" w:type="dxa"/>
            <w:vAlign w:val="center"/>
          </w:tcPr>
          <w:p>
            <w:pPr>
              <w:spacing w:after="0" w:line="240" w:lineRule="auto"/>
              <w:jc w:val="center"/>
              <w:rPr>
                <w:rFonts w:hint="default" w:ascii="Times New Roman" w:hAnsi="Times New Roman" w:cs="Times New Roman"/>
                <w:sz w:val="20"/>
                <w:szCs w:val="20"/>
              </w:rPr>
            </w:pPr>
            <w:r>
              <w:rPr>
                <w:rFonts w:hint="default" w:ascii="Times New Roman" w:hAnsi="Times New Roman" w:cs="Times New Roman"/>
                <w:b w:val="0"/>
                <w:sz w:val="20"/>
                <w:szCs w:val="20"/>
              </w:rPr>
              <w:t>Word / Excel</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79" w:type="dxa"/>
            <w:vAlign w:val="center"/>
          </w:tcPr>
          <w:p>
            <w:pPr>
              <w:spacing w:after="0" w:line="240" w:lineRule="auto"/>
              <w:jc w:val="center"/>
              <w:rPr>
                <w:rFonts w:hint="default" w:ascii="Times New Roman" w:hAnsi="Times New Roman" w:cs="Times New Roman"/>
                <w:sz w:val="20"/>
                <w:szCs w:val="20"/>
              </w:rPr>
            </w:pPr>
            <w:r>
              <w:rPr>
                <w:rFonts w:hint="default" w:ascii="Times New Roman" w:hAnsi="Times New Roman" w:eastAsia="Cambria" w:cs="Times New Roman"/>
                <w:i w:val="0"/>
                <w:caps w:val="0"/>
                <w:color w:val="000000"/>
                <w:spacing w:val="0"/>
                <w:sz w:val="20"/>
                <w:szCs w:val="20"/>
                <w:shd w:val="clear" w:fill="FFFFFF"/>
              </w:rPr>
              <w:t>Thiết kế dữ liệu và giao diện báo cáo — US-29</w:t>
            </w:r>
          </w:p>
        </w:tc>
        <w:tc>
          <w:tcPr>
            <w:tcW w:w="2479" w:type="dxa"/>
            <w:vAlign w:val="center"/>
          </w:tcPr>
          <w:p>
            <w:pPr>
              <w:spacing w:after="0" w:line="240" w:lineRule="auto"/>
              <w:jc w:val="center"/>
              <w:rPr>
                <w:rFonts w:hint="default" w:ascii="Times New Roman" w:hAnsi="Times New Roman" w:cs="Times New Roman"/>
                <w:sz w:val="20"/>
                <w:szCs w:val="20"/>
                <w:lang w:val="en-US"/>
              </w:rPr>
            </w:pPr>
            <w:r>
              <w:rPr>
                <w:rFonts w:hint="default" w:ascii="Times New Roman" w:hAnsi="Times New Roman" w:cs="Times New Roman"/>
                <w:b w:val="0"/>
                <w:sz w:val="20"/>
                <w:szCs w:val="20"/>
              </w:rPr>
              <w:t xml:space="preserve">Đoàn Anh Việt + </w:t>
            </w:r>
            <w:r>
              <w:rPr>
                <w:rFonts w:hint="default" w:ascii="Times New Roman" w:hAnsi="Times New Roman" w:cs="Times New Roman"/>
                <w:b w:val="0"/>
                <w:sz w:val="20"/>
                <w:szCs w:val="20"/>
                <w:lang w:val="en-US"/>
              </w:rPr>
              <w:t xml:space="preserve">Nguyễn Quốc Toàn </w:t>
            </w:r>
          </w:p>
        </w:tc>
        <w:tc>
          <w:tcPr>
            <w:tcW w:w="2479" w:type="dxa"/>
            <w:vAlign w:val="center"/>
          </w:tcPr>
          <w:p>
            <w:pPr>
              <w:spacing w:after="0" w:line="240" w:lineRule="auto"/>
              <w:jc w:val="center"/>
              <w:rPr>
                <w:rFonts w:hint="default" w:ascii="Times New Roman" w:hAnsi="Times New Roman" w:cs="Times New Roman"/>
                <w:sz w:val="20"/>
                <w:szCs w:val="20"/>
              </w:rPr>
            </w:pPr>
            <w:r>
              <w:rPr>
                <w:rFonts w:hint="default" w:ascii="Times New Roman" w:hAnsi="Times New Roman" w:eastAsia="Cambria" w:cs="Times New Roman"/>
                <w:i w:val="0"/>
                <w:caps w:val="0"/>
                <w:color w:val="000000"/>
                <w:spacing w:val="0"/>
                <w:sz w:val="20"/>
                <w:szCs w:val="20"/>
                <w:shd w:val="clear" w:fill="FFFFFF"/>
              </w:rPr>
              <w:t>20/02/2026</w:t>
            </w:r>
          </w:p>
        </w:tc>
        <w:tc>
          <w:tcPr>
            <w:tcW w:w="2479" w:type="dxa"/>
            <w:vAlign w:val="center"/>
          </w:tcPr>
          <w:p>
            <w:pPr>
              <w:spacing w:after="0" w:line="240" w:lineRule="auto"/>
              <w:jc w:val="center"/>
              <w:rPr>
                <w:rFonts w:hint="default" w:ascii="Times New Roman" w:hAnsi="Times New Roman" w:cs="Times New Roman"/>
                <w:sz w:val="20"/>
                <w:szCs w:val="20"/>
              </w:rPr>
            </w:pPr>
            <w:r>
              <w:rPr>
                <w:rFonts w:hint="default" w:ascii="Times New Roman" w:hAnsi="Times New Roman" w:eastAsia="Cambria" w:cs="Times New Roman"/>
                <w:i w:val="0"/>
                <w:caps w:val="0"/>
                <w:color w:val="000000"/>
                <w:spacing w:val="0"/>
                <w:sz w:val="20"/>
                <w:szCs w:val="20"/>
                <w:shd w:val="clear" w:fill="FFFFFF"/>
              </w:rPr>
              <w:t>ERD / Figma</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79" w:type="dxa"/>
            <w:vAlign w:val="center"/>
          </w:tcPr>
          <w:p>
            <w:pPr>
              <w:spacing w:after="0" w:line="240" w:lineRule="auto"/>
              <w:jc w:val="center"/>
              <w:rPr>
                <w:rFonts w:hint="default" w:ascii="Times New Roman" w:hAnsi="Times New Roman" w:cs="Times New Roman"/>
                <w:sz w:val="20"/>
                <w:szCs w:val="20"/>
              </w:rPr>
            </w:pPr>
            <w:r>
              <w:rPr>
                <w:rFonts w:hint="default" w:ascii="Times New Roman" w:hAnsi="Times New Roman" w:eastAsia="Cambria" w:cs="Times New Roman"/>
                <w:i w:val="0"/>
                <w:caps w:val="0"/>
                <w:color w:val="000000"/>
                <w:spacing w:val="0"/>
                <w:sz w:val="20"/>
                <w:szCs w:val="20"/>
                <w:shd w:val="clear" w:fill="FFFFFF"/>
              </w:rPr>
              <w:t>Lập trình chức năng báo cáo thống kê — US-29</w:t>
            </w:r>
          </w:p>
        </w:tc>
        <w:tc>
          <w:tcPr>
            <w:tcW w:w="2479" w:type="dxa"/>
            <w:vAlign w:val="center"/>
          </w:tcPr>
          <w:p>
            <w:pPr>
              <w:spacing w:after="0" w:line="240" w:lineRule="auto"/>
              <w:jc w:val="center"/>
              <w:rPr>
                <w:rFonts w:hint="default" w:ascii="Times New Roman" w:hAnsi="Times New Roman" w:cs="Times New Roman"/>
                <w:sz w:val="20"/>
                <w:szCs w:val="20"/>
                <w:lang w:val="en-US"/>
              </w:rPr>
            </w:pPr>
            <w:r>
              <w:rPr>
                <w:rFonts w:hint="default" w:ascii="Times New Roman" w:hAnsi="Times New Roman" w:cs="Times New Roman"/>
                <w:b w:val="0"/>
                <w:sz w:val="20"/>
                <w:szCs w:val="20"/>
                <w:lang w:val="en-US"/>
              </w:rPr>
              <w:t xml:space="preserve">Trịnh Tấn Phú </w:t>
            </w:r>
          </w:p>
        </w:tc>
        <w:tc>
          <w:tcPr>
            <w:tcW w:w="2479" w:type="dxa"/>
            <w:vAlign w:val="center"/>
          </w:tcPr>
          <w:p>
            <w:pPr>
              <w:spacing w:after="0" w:line="240" w:lineRule="auto"/>
              <w:jc w:val="center"/>
              <w:rPr>
                <w:rFonts w:hint="default" w:ascii="Times New Roman" w:hAnsi="Times New Roman" w:cs="Times New Roman"/>
                <w:sz w:val="20"/>
                <w:szCs w:val="20"/>
              </w:rPr>
            </w:pPr>
            <w:r>
              <w:rPr>
                <w:rFonts w:hint="default" w:ascii="Times New Roman" w:hAnsi="Times New Roman" w:eastAsia="Cambria" w:cs="Times New Roman"/>
                <w:i w:val="0"/>
                <w:caps w:val="0"/>
                <w:color w:val="000000"/>
                <w:spacing w:val="0"/>
                <w:sz w:val="20"/>
                <w:szCs w:val="20"/>
                <w:shd w:val="clear" w:fill="FFFFFF"/>
              </w:rPr>
              <w:t>24/02/2026</w:t>
            </w:r>
          </w:p>
        </w:tc>
        <w:tc>
          <w:tcPr>
            <w:tcW w:w="2479" w:type="dxa"/>
            <w:vAlign w:val="center"/>
          </w:tcPr>
          <w:p>
            <w:pPr>
              <w:spacing w:after="0" w:line="240" w:lineRule="auto"/>
              <w:jc w:val="center"/>
              <w:rPr>
                <w:rFonts w:hint="default" w:ascii="Times New Roman" w:hAnsi="Times New Roman" w:cs="Times New Roman"/>
                <w:sz w:val="20"/>
                <w:szCs w:val="20"/>
              </w:rPr>
            </w:pPr>
            <w:r>
              <w:rPr>
                <w:rFonts w:hint="default" w:ascii="Times New Roman" w:hAnsi="Times New Roman" w:eastAsia="Cambria" w:cs="Times New Roman"/>
                <w:i w:val="0"/>
                <w:caps w:val="0"/>
                <w:color w:val="000000"/>
                <w:spacing w:val="0"/>
                <w:sz w:val="20"/>
                <w:szCs w:val="20"/>
                <w:shd w:val="clear" w:fill="FFFFFF"/>
              </w:rPr>
              <w:t>Backend / SQL</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79" w:type="dxa"/>
            <w:vAlign w:val="center"/>
          </w:tcPr>
          <w:p>
            <w:pPr>
              <w:spacing w:after="0" w:line="240" w:lineRule="auto"/>
              <w:jc w:val="center"/>
              <w:rPr>
                <w:rFonts w:hint="default" w:ascii="Times New Roman" w:hAnsi="Times New Roman" w:cs="Times New Roman"/>
                <w:sz w:val="20"/>
                <w:szCs w:val="20"/>
              </w:rPr>
            </w:pPr>
            <w:r>
              <w:rPr>
                <w:rFonts w:hint="default" w:ascii="Times New Roman" w:hAnsi="Times New Roman" w:eastAsia="Cambria" w:cs="Times New Roman"/>
                <w:i w:val="0"/>
                <w:caps w:val="0"/>
                <w:color w:val="000000"/>
                <w:spacing w:val="0"/>
                <w:sz w:val="20"/>
                <w:szCs w:val="20"/>
                <w:shd w:val="clear" w:fill="FFFFFF"/>
              </w:rPr>
              <w:t>Kiểm thử US-29</w:t>
            </w:r>
          </w:p>
        </w:tc>
        <w:tc>
          <w:tcPr>
            <w:tcW w:w="2479" w:type="dxa"/>
            <w:vAlign w:val="center"/>
          </w:tcPr>
          <w:p>
            <w:pPr>
              <w:spacing w:after="0" w:line="240" w:lineRule="auto"/>
              <w:jc w:val="center"/>
              <w:rPr>
                <w:rFonts w:hint="default" w:ascii="Times New Roman" w:hAnsi="Times New Roman" w:cs="Times New Roman"/>
                <w:sz w:val="20"/>
                <w:szCs w:val="20"/>
                <w:lang w:val="en-US"/>
              </w:rPr>
            </w:pPr>
            <w:r>
              <w:rPr>
                <w:rFonts w:hint="default" w:ascii="Times New Roman" w:hAnsi="Times New Roman" w:cs="Times New Roman"/>
                <w:b w:val="0"/>
                <w:sz w:val="20"/>
                <w:szCs w:val="20"/>
                <w:lang w:val="en-US"/>
              </w:rPr>
              <w:t>Nguyễn Đăng Phúc Thiện</w:t>
            </w:r>
          </w:p>
        </w:tc>
        <w:tc>
          <w:tcPr>
            <w:tcW w:w="2479" w:type="dxa"/>
            <w:vAlign w:val="center"/>
          </w:tcPr>
          <w:p>
            <w:pPr>
              <w:spacing w:after="0" w:line="240" w:lineRule="auto"/>
              <w:jc w:val="center"/>
              <w:rPr>
                <w:rFonts w:hint="default" w:ascii="Times New Roman" w:hAnsi="Times New Roman" w:cs="Times New Roman"/>
                <w:sz w:val="20"/>
                <w:szCs w:val="20"/>
              </w:rPr>
            </w:pPr>
            <w:r>
              <w:rPr>
                <w:rFonts w:hint="default" w:ascii="Times New Roman" w:hAnsi="Times New Roman" w:eastAsia="Cambria" w:cs="Times New Roman"/>
                <w:i w:val="0"/>
                <w:caps w:val="0"/>
                <w:color w:val="000000"/>
                <w:spacing w:val="0"/>
                <w:sz w:val="20"/>
                <w:szCs w:val="20"/>
                <w:shd w:val="clear" w:fill="FFFFFF"/>
              </w:rPr>
              <w:t>25/02/2026</w:t>
            </w:r>
          </w:p>
        </w:tc>
        <w:tc>
          <w:tcPr>
            <w:tcW w:w="2479" w:type="dxa"/>
            <w:vAlign w:val="center"/>
          </w:tcPr>
          <w:p>
            <w:pPr>
              <w:spacing w:after="0" w:line="240" w:lineRule="auto"/>
              <w:jc w:val="center"/>
              <w:rPr>
                <w:rFonts w:hint="default" w:ascii="Times New Roman" w:hAnsi="Times New Roman" w:cs="Times New Roman"/>
                <w:sz w:val="20"/>
                <w:szCs w:val="20"/>
              </w:rPr>
            </w:pPr>
            <w:r>
              <w:rPr>
                <w:rFonts w:hint="default" w:ascii="Times New Roman" w:hAnsi="Times New Roman" w:eastAsia="Cambria" w:cs="Times New Roman"/>
                <w:i w:val="0"/>
                <w:caps w:val="0"/>
                <w:color w:val="000000"/>
                <w:spacing w:val="0"/>
                <w:sz w:val="20"/>
                <w:szCs w:val="20"/>
                <w:shd w:val="clear" w:fill="FFFFFF"/>
              </w:rPr>
              <w:t>Test Case</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79" w:type="dxa"/>
            <w:vAlign w:val="center"/>
          </w:tcPr>
          <w:p>
            <w:pPr>
              <w:spacing w:after="0" w:line="240" w:lineRule="auto"/>
              <w:jc w:val="center"/>
              <w:rPr>
                <w:rFonts w:hint="default" w:ascii="Times New Roman" w:hAnsi="Times New Roman" w:cs="Times New Roman"/>
                <w:sz w:val="20"/>
                <w:szCs w:val="20"/>
              </w:rPr>
            </w:pPr>
            <w:r>
              <w:rPr>
                <w:rFonts w:hint="default" w:ascii="Times New Roman" w:hAnsi="Times New Roman" w:eastAsia="Cambria" w:cs="Times New Roman"/>
                <w:i w:val="0"/>
                <w:caps w:val="0"/>
                <w:color w:val="000000"/>
                <w:spacing w:val="0"/>
                <w:sz w:val="20"/>
                <w:szCs w:val="20"/>
                <w:shd w:val="clear" w:fill="FFFFFF"/>
              </w:rPr>
              <w:t>Phân tích yêu cầu thống kê tổng hợp — US-30</w:t>
            </w:r>
          </w:p>
        </w:tc>
        <w:tc>
          <w:tcPr>
            <w:tcW w:w="2479" w:type="dxa"/>
            <w:vAlign w:val="center"/>
          </w:tcPr>
          <w:p>
            <w:pPr>
              <w:spacing w:after="0" w:line="240" w:lineRule="auto"/>
              <w:jc w:val="center"/>
              <w:rPr>
                <w:rFonts w:hint="default" w:ascii="Times New Roman" w:hAnsi="Times New Roman" w:cs="Times New Roman"/>
                <w:sz w:val="20"/>
                <w:szCs w:val="20"/>
                <w:lang w:val="en-US"/>
              </w:rPr>
            </w:pPr>
            <w:r>
              <w:rPr>
                <w:rFonts w:hint="default" w:ascii="Times New Roman" w:hAnsi="Times New Roman" w:cs="Times New Roman"/>
                <w:b w:val="0"/>
                <w:sz w:val="20"/>
                <w:szCs w:val="20"/>
                <w:lang w:val="en-US"/>
              </w:rPr>
              <w:t xml:space="preserve">Huỳnh Thanh Phong </w:t>
            </w:r>
          </w:p>
        </w:tc>
        <w:tc>
          <w:tcPr>
            <w:tcW w:w="2479" w:type="dxa"/>
            <w:vAlign w:val="center"/>
          </w:tcPr>
          <w:p>
            <w:pPr>
              <w:spacing w:after="0" w:line="240" w:lineRule="auto"/>
              <w:jc w:val="center"/>
              <w:rPr>
                <w:rFonts w:hint="default" w:ascii="Times New Roman" w:hAnsi="Times New Roman" w:cs="Times New Roman"/>
                <w:sz w:val="20"/>
                <w:szCs w:val="20"/>
              </w:rPr>
            </w:pPr>
            <w:r>
              <w:rPr>
                <w:rFonts w:hint="default" w:ascii="Times New Roman" w:hAnsi="Times New Roman" w:eastAsia="Cambria" w:cs="Times New Roman"/>
                <w:i w:val="0"/>
                <w:caps w:val="0"/>
                <w:color w:val="000000"/>
                <w:spacing w:val="0"/>
                <w:sz w:val="20"/>
                <w:szCs w:val="20"/>
                <w:shd w:val="clear" w:fill="FFFFFF"/>
              </w:rPr>
              <w:t>23/02/2026</w:t>
            </w:r>
          </w:p>
        </w:tc>
        <w:tc>
          <w:tcPr>
            <w:tcW w:w="2479" w:type="dxa"/>
            <w:vAlign w:val="center"/>
          </w:tcPr>
          <w:p>
            <w:pPr>
              <w:spacing w:after="0" w:line="240" w:lineRule="auto"/>
              <w:jc w:val="center"/>
              <w:rPr>
                <w:rFonts w:hint="default" w:ascii="Times New Roman" w:hAnsi="Times New Roman" w:cs="Times New Roman"/>
                <w:sz w:val="20"/>
                <w:szCs w:val="20"/>
              </w:rPr>
            </w:pPr>
            <w:r>
              <w:rPr>
                <w:rFonts w:hint="default" w:ascii="Times New Roman" w:hAnsi="Times New Roman" w:eastAsia="Cambria" w:cs="Times New Roman"/>
                <w:i w:val="0"/>
                <w:caps w:val="0"/>
                <w:color w:val="000000"/>
                <w:spacing w:val="0"/>
                <w:sz w:val="20"/>
                <w:szCs w:val="20"/>
                <w:shd w:val="clear" w:fill="FFFFFF"/>
              </w:rPr>
              <w:t>Word / Excel</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79" w:type="dxa"/>
            <w:vAlign w:val="center"/>
          </w:tcPr>
          <w:p>
            <w:pPr>
              <w:spacing w:after="0" w:line="240" w:lineRule="auto"/>
              <w:jc w:val="center"/>
              <w:rPr>
                <w:rFonts w:hint="default" w:ascii="Times New Roman" w:hAnsi="Times New Roman" w:eastAsia="Cambria" w:cs="Times New Roman"/>
                <w:i w:val="0"/>
                <w:caps w:val="0"/>
                <w:color w:val="000000"/>
                <w:spacing w:val="0"/>
                <w:sz w:val="20"/>
                <w:szCs w:val="20"/>
                <w:shd w:val="clear" w:fill="FFFFFF"/>
              </w:rPr>
            </w:pPr>
            <w:r>
              <w:rPr>
                <w:rFonts w:hint="default" w:ascii="Times New Roman" w:hAnsi="Times New Roman" w:eastAsia="Cambria" w:cs="Times New Roman"/>
                <w:i w:val="0"/>
                <w:caps w:val="0"/>
                <w:color w:val="000000"/>
                <w:spacing w:val="0"/>
                <w:sz w:val="20"/>
                <w:szCs w:val="20"/>
                <w:shd w:val="clear" w:fill="FFFFFF"/>
              </w:rPr>
              <w:t>Lập trình và hoàn thiện US-30</w:t>
            </w:r>
          </w:p>
        </w:tc>
        <w:tc>
          <w:tcPr>
            <w:tcW w:w="2479" w:type="dxa"/>
            <w:vAlign w:val="center"/>
          </w:tcPr>
          <w:p>
            <w:pPr>
              <w:spacing w:after="0" w:line="240" w:lineRule="auto"/>
              <w:jc w:val="center"/>
              <w:rPr>
                <w:rFonts w:hint="default" w:ascii="Times New Roman" w:hAnsi="Times New Roman" w:cs="Times New Roman"/>
                <w:b w:val="0"/>
                <w:sz w:val="20"/>
                <w:szCs w:val="20"/>
                <w:lang w:val="en-US"/>
              </w:rPr>
            </w:pPr>
            <w:r>
              <w:rPr>
                <w:rFonts w:hint="default" w:ascii="Times New Roman" w:hAnsi="Times New Roman" w:eastAsia="Cambria" w:cs="Times New Roman"/>
                <w:i w:val="0"/>
                <w:caps w:val="0"/>
                <w:color w:val="000000"/>
                <w:spacing w:val="0"/>
                <w:sz w:val="20"/>
                <w:szCs w:val="20"/>
                <w:shd w:val="clear" w:fill="FFFFFF"/>
              </w:rPr>
              <w:t>Trịnh Tấn Phú + Đoàn Anh Việt</w:t>
            </w:r>
          </w:p>
        </w:tc>
        <w:tc>
          <w:tcPr>
            <w:tcW w:w="2479" w:type="dxa"/>
            <w:vAlign w:val="center"/>
          </w:tcPr>
          <w:p>
            <w:pPr>
              <w:spacing w:after="0" w:line="240" w:lineRule="auto"/>
              <w:jc w:val="center"/>
              <w:rPr>
                <w:rFonts w:hint="default" w:ascii="Times New Roman" w:hAnsi="Times New Roman" w:eastAsia="Cambria" w:cs="Times New Roman"/>
                <w:i w:val="0"/>
                <w:caps w:val="0"/>
                <w:color w:val="000000"/>
                <w:spacing w:val="0"/>
                <w:sz w:val="20"/>
                <w:szCs w:val="20"/>
                <w:shd w:val="clear" w:fill="FFFFFF"/>
              </w:rPr>
            </w:pPr>
            <w:r>
              <w:rPr>
                <w:rFonts w:hint="default" w:ascii="Times New Roman" w:hAnsi="Times New Roman" w:eastAsia="Cambria" w:cs="Times New Roman"/>
                <w:i w:val="0"/>
                <w:caps w:val="0"/>
                <w:color w:val="000000"/>
                <w:spacing w:val="0"/>
                <w:sz w:val="20"/>
                <w:szCs w:val="20"/>
                <w:shd w:val="clear" w:fill="FFFFFF"/>
              </w:rPr>
              <w:t>27/02/2026</w:t>
            </w:r>
          </w:p>
        </w:tc>
        <w:tc>
          <w:tcPr>
            <w:tcW w:w="2479" w:type="dxa"/>
            <w:vAlign w:val="center"/>
          </w:tcPr>
          <w:p>
            <w:pPr>
              <w:spacing w:after="0" w:line="240" w:lineRule="auto"/>
              <w:jc w:val="center"/>
              <w:rPr>
                <w:rFonts w:hint="default" w:ascii="Times New Roman" w:hAnsi="Times New Roman" w:eastAsia="Cambria" w:cs="Times New Roman"/>
                <w:i w:val="0"/>
                <w:caps w:val="0"/>
                <w:color w:val="000000"/>
                <w:spacing w:val="0"/>
                <w:sz w:val="20"/>
                <w:szCs w:val="20"/>
                <w:shd w:val="clear" w:fill="FFFFFF"/>
              </w:rPr>
            </w:pPr>
            <w:r>
              <w:rPr>
                <w:rFonts w:hint="default" w:ascii="Times New Roman" w:hAnsi="Times New Roman" w:eastAsia="Cambria" w:cs="Times New Roman"/>
                <w:i w:val="0"/>
                <w:caps w:val="0"/>
                <w:color w:val="000000"/>
                <w:spacing w:val="0"/>
                <w:sz w:val="20"/>
                <w:szCs w:val="20"/>
                <w:shd w:val="clear" w:fill="FFFFFF"/>
              </w:rPr>
              <w:t>Backend / Frontend</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79" w:type="dxa"/>
            <w:vAlign w:val="center"/>
          </w:tcPr>
          <w:p>
            <w:pPr>
              <w:spacing w:after="0" w:line="240" w:lineRule="auto"/>
              <w:jc w:val="center"/>
              <w:rPr>
                <w:rFonts w:hint="default" w:ascii="Times New Roman" w:hAnsi="Times New Roman" w:eastAsia="Cambria" w:cs="Times New Roman"/>
                <w:i w:val="0"/>
                <w:caps w:val="0"/>
                <w:color w:val="000000"/>
                <w:spacing w:val="0"/>
                <w:sz w:val="20"/>
                <w:szCs w:val="20"/>
                <w:shd w:val="clear" w:fill="FFFFFF"/>
              </w:rPr>
            </w:pPr>
            <w:r>
              <w:rPr>
                <w:rFonts w:hint="default" w:ascii="Times New Roman" w:hAnsi="Times New Roman" w:eastAsia="Cambria" w:cs="Times New Roman"/>
                <w:i w:val="0"/>
                <w:caps w:val="0"/>
                <w:color w:val="000000"/>
                <w:spacing w:val="0"/>
                <w:sz w:val="20"/>
                <w:szCs w:val="20"/>
                <w:shd w:val="clear" w:fill="FFFFFF"/>
              </w:rPr>
              <w:t>Kiểm thử tổng thể US-29 → US-30</w:t>
            </w:r>
          </w:p>
        </w:tc>
        <w:tc>
          <w:tcPr>
            <w:tcW w:w="2479" w:type="dxa"/>
            <w:vAlign w:val="center"/>
          </w:tcPr>
          <w:p>
            <w:pPr>
              <w:spacing w:after="0" w:line="240" w:lineRule="auto"/>
              <w:jc w:val="center"/>
              <w:rPr>
                <w:rFonts w:hint="default" w:ascii="Times New Roman" w:hAnsi="Times New Roman" w:eastAsia="Cambria" w:cs="Times New Roman"/>
                <w:i w:val="0"/>
                <w:caps w:val="0"/>
                <w:color w:val="000000"/>
                <w:spacing w:val="0"/>
                <w:sz w:val="20"/>
                <w:szCs w:val="20"/>
                <w:shd w:val="clear" w:fill="FFFFFF"/>
              </w:rPr>
            </w:pPr>
            <w:r>
              <w:rPr>
                <w:rFonts w:hint="default" w:ascii="Times New Roman" w:hAnsi="Times New Roman" w:eastAsia="Cambria" w:cs="Times New Roman"/>
                <w:i w:val="0"/>
                <w:caps w:val="0"/>
                <w:color w:val="000000"/>
                <w:spacing w:val="0"/>
                <w:sz w:val="20"/>
                <w:szCs w:val="20"/>
                <w:shd w:val="clear" w:fill="FFFFFF"/>
              </w:rPr>
              <w:t>Nguyễn Đăng Phúc Thiện + Nguyễn Quốc Toàn</w:t>
            </w:r>
          </w:p>
        </w:tc>
        <w:tc>
          <w:tcPr>
            <w:tcW w:w="2479" w:type="dxa"/>
            <w:vAlign w:val="center"/>
          </w:tcPr>
          <w:p>
            <w:pPr>
              <w:spacing w:after="0" w:line="240" w:lineRule="auto"/>
              <w:jc w:val="center"/>
              <w:rPr>
                <w:rFonts w:hint="default" w:ascii="Times New Roman" w:hAnsi="Times New Roman" w:eastAsia="Cambria" w:cs="Times New Roman"/>
                <w:i w:val="0"/>
                <w:caps w:val="0"/>
                <w:color w:val="000000"/>
                <w:spacing w:val="0"/>
                <w:sz w:val="20"/>
                <w:szCs w:val="20"/>
                <w:shd w:val="clear" w:fill="FFFFFF"/>
              </w:rPr>
            </w:pPr>
            <w:r>
              <w:rPr>
                <w:rFonts w:hint="default" w:ascii="Times New Roman" w:hAnsi="Times New Roman" w:eastAsia="Cambria" w:cs="Times New Roman"/>
                <w:i w:val="0"/>
                <w:caps w:val="0"/>
                <w:color w:val="000000"/>
                <w:spacing w:val="0"/>
                <w:sz w:val="20"/>
                <w:szCs w:val="20"/>
                <w:shd w:val="clear" w:fill="FFFFFF"/>
              </w:rPr>
              <w:t>28/02/2026</w:t>
            </w:r>
          </w:p>
        </w:tc>
        <w:tc>
          <w:tcPr>
            <w:tcW w:w="2479" w:type="dxa"/>
            <w:vAlign w:val="center"/>
          </w:tcPr>
          <w:p>
            <w:pPr>
              <w:spacing w:after="0" w:line="240" w:lineRule="auto"/>
              <w:jc w:val="center"/>
              <w:rPr>
                <w:rFonts w:hint="default" w:ascii="Times New Roman" w:hAnsi="Times New Roman" w:eastAsia="Cambria" w:cs="Times New Roman"/>
                <w:i w:val="0"/>
                <w:caps w:val="0"/>
                <w:color w:val="000000"/>
                <w:spacing w:val="0"/>
                <w:sz w:val="20"/>
                <w:szCs w:val="20"/>
                <w:shd w:val="clear" w:fill="FFFFFF"/>
              </w:rPr>
            </w:pPr>
            <w:r>
              <w:rPr>
                <w:rFonts w:hint="default" w:ascii="Times New Roman" w:hAnsi="Times New Roman" w:eastAsia="Cambria" w:cs="Times New Roman"/>
                <w:i w:val="0"/>
                <w:caps w:val="0"/>
                <w:color w:val="000000"/>
                <w:spacing w:val="0"/>
                <w:sz w:val="20"/>
                <w:szCs w:val="20"/>
                <w:shd w:val="clear" w:fill="FFFFFF"/>
              </w:rPr>
              <w:t>Test Case / GitHub</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79" w:type="dxa"/>
            <w:vAlign w:val="center"/>
          </w:tcPr>
          <w:p>
            <w:pPr>
              <w:spacing w:after="0" w:line="240" w:lineRule="auto"/>
              <w:jc w:val="center"/>
              <w:rPr>
                <w:rFonts w:hint="default" w:ascii="Times New Roman" w:hAnsi="Times New Roman" w:eastAsia="Cambria" w:cs="Times New Roman"/>
                <w:i w:val="0"/>
                <w:caps w:val="0"/>
                <w:color w:val="000000"/>
                <w:spacing w:val="0"/>
                <w:sz w:val="20"/>
                <w:szCs w:val="20"/>
                <w:shd w:val="clear" w:fill="FFFFFF"/>
              </w:rPr>
            </w:pPr>
            <w:r>
              <w:rPr>
                <w:rFonts w:hint="default" w:ascii="Times New Roman" w:hAnsi="Times New Roman" w:eastAsia="Cambria" w:cs="Times New Roman"/>
                <w:i w:val="0"/>
                <w:caps w:val="0"/>
                <w:color w:val="000000"/>
                <w:spacing w:val="0"/>
                <w:sz w:val="20"/>
                <w:szCs w:val="20"/>
                <w:shd w:val="clear" w:fill="FFFFFF"/>
              </w:rPr>
              <w:t>Tổng hợp kết quả và Review toàn bộ Sprint</w:t>
            </w:r>
          </w:p>
        </w:tc>
        <w:tc>
          <w:tcPr>
            <w:tcW w:w="2479" w:type="dxa"/>
            <w:vAlign w:val="center"/>
          </w:tcPr>
          <w:p>
            <w:pPr>
              <w:spacing w:after="0" w:line="240" w:lineRule="auto"/>
              <w:jc w:val="center"/>
              <w:rPr>
                <w:rFonts w:hint="default" w:ascii="Times New Roman" w:hAnsi="Times New Roman" w:eastAsia="Cambria" w:cs="Times New Roman"/>
                <w:i w:val="0"/>
                <w:caps w:val="0"/>
                <w:color w:val="000000"/>
                <w:spacing w:val="0"/>
                <w:sz w:val="20"/>
                <w:szCs w:val="20"/>
                <w:shd w:val="clear" w:fill="FFFFFF"/>
              </w:rPr>
            </w:pPr>
            <w:r>
              <w:rPr>
                <w:rFonts w:hint="default" w:ascii="Times New Roman" w:hAnsi="Times New Roman" w:eastAsia="Cambria" w:cs="Times New Roman"/>
                <w:i w:val="0"/>
                <w:caps w:val="0"/>
                <w:color w:val="000000"/>
                <w:spacing w:val="0"/>
                <w:sz w:val="20"/>
                <w:szCs w:val="20"/>
                <w:shd w:val="clear" w:fill="FFFFFF"/>
              </w:rPr>
              <w:t>Nguyễn Đăng Phúc Thiện + Nguyễn Quốc Toàn</w:t>
            </w:r>
          </w:p>
        </w:tc>
        <w:tc>
          <w:tcPr>
            <w:tcW w:w="2479" w:type="dxa"/>
            <w:vAlign w:val="center"/>
          </w:tcPr>
          <w:p>
            <w:pPr>
              <w:spacing w:after="0" w:line="240" w:lineRule="auto"/>
              <w:jc w:val="center"/>
              <w:rPr>
                <w:rFonts w:hint="default" w:ascii="Times New Roman" w:hAnsi="Times New Roman" w:eastAsia="Cambria" w:cs="Times New Roman"/>
                <w:i w:val="0"/>
                <w:caps w:val="0"/>
                <w:color w:val="000000"/>
                <w:spacing w:val="0"/>
                <w:sz w:val="20"/>
                <w:szCs w:val="20"/>
                <w:shd w:val="clear" w:fill="FFFFFF"/>
              </w:rPr>
            </w:pPr>
            <w:r>
              <w:rPr>
                <w:rFonts w:hint="default" w:ascii="Times New Roman" w:hAnsi="Times New Roman" w:eastAsia="Cambria" w:cs="Times New Roman"/>
                <w:i w:val="0"/>
                <w:caps w:val="0"/>
                <w:color w:val="000000"/>
                <w:spacing w:val="0"/>
                <w:sz w:val="20"/>
                <w:szCs w:val="20"/>
                <w:shd w:val="clear" w:fill="FFFFFF"/>
              </w:rPr>
              <w:t>01/03/2026</w:t>
            </w:r>
          </w:p>
        </w:tc>
        <w:tc>
          <w:tcPr>
            <w:tcW w:w="2479" w:type="dxa"/>
            <w:vAlign w:val="center"/>
          </w:tcPr>
          <w:p>
            <w:pPr>
              <w:spacing w:after="0" w:line="240" w:lineRule="auto"/>
              <w:jc w:val="center"/>
              <w:rPr>
                <w:rFonts w:hint="default" w:ascii="Times New Roman" w:hAnsi="Times New Roman" w:eastAsia="Cambria" w:cs="Times New Roman"/>
                <w:i w:val="0"/>
                <w:caps w:val="0"/>
                <w:color w:val="000000"/>
                <w:spacing w:val="0"/>
                <w:sz w:val="20"/>
                <w:szCs w:val="20"/>
                <w:shd w:val="clear" w:fill="FFFFFF"/>
              </w:rPr>
            </w:pPr>
            <w:r>
              <w:rPr>
                <w:rFonts w:hint="default" w:ascii="Times New Roman" w:hAnsi="Times New Roman" w:eastAsia="Cambria" w:cs="Times New Roman"/>
                <w:i w:val="0"/>
                <w:caps w:val="0"/>
                <w:color w:val="000000"/>
                <w:spacing w:val="0"/>
                <w:sz w:val="20"/>
                <w:szCs w:val="20"/>
                <w:shd w:val="clear" w:fill="FFFFFF"/>
              </w:rPr>
              <w:t>GitHub / Word / Excel</w:t>
            </w:r>
          </w:p>
        </w:tc>
      </w:tr>
    </w:tbl>
    <w:p>
      <w:pPr>
        <w:pStyle w:val="3"/>
        <w:rPr>
          <w:rFonts w:hint="default" w:ascii="Times New Roman" w:hAnsi="Times New Roman" w:cs="Times New Roman"/>
        </w:rPr>
      </w:pPr>
      <w:r>
        <w:rPr>
          <w:rFonts w:hint="default" w:ascii="Times New Roman" w:hAnsi="Times New Roman" w:cs="Times New Roman"/>
        </w:rPr>
        <w:t>4. Rủi ro và biện pháp</w:t>
      </w:r>
    </w:p>
    <w:p>
      <w:pPr>
        <w:pStyle w:val="20"/>
        <w:spacing w:after="40"/>
        <w:rPr>
          <w:rFonts w:hint="default" w:ascii="Times New Roman" w:hAnsi="Times New Roman" w:cs="Times New Roman"/>
        </w:rPr>
      </w:pPr>
      <w:r>
        <w:rPr>
          <w:rFonts w:hint="default" w:ascii="Times New Roman" w:hAnsi="Times New Roman" w:cs="Times New Roman"/>
        </w:rPr>
        <w:t>Rủi ro: Số liệu báo cáo không khớp dữ liệu nghiệp vụ</w:t>
      </w:r>
    </w:p>
    <w:p>
      <w:pPr>
        <w:pStyle w:val="21"/>
        <w:numPr>
          <w:numId w:val="0"/>
        </w:numPr>
        <w:spacing w:after="40"/>
        <w:ind w:left="360" w:leftChars="0"/>
        <w:rPr>
          <w:rFonts w:hint="default" w:ascii="Times New Roman" w:hAnsi="Times New Roman" w:cs="Times New Roman"/>
        </w:rPr>
      </w:pPr>
      <w:r>
        <w:rPr>
          <w:rFonts w:hint="default" w:ascii="Times New Roman" w:hAnsi="Times New Roman" w:cs="Times New Roman"/>
          <w:lang w:val="en-US"/>
        </w:rPr>
        <w:t xml:space="preserve">=&gt; </w:t>
      </w:r>
      <w:r>
        <w:rPr>
          <w:rFonts w:hint="default" w:ascii="Times New Roman" w:hAnsi="Times New Roman" w:cs="Times New Roman"/>
        </w:rPr>
        <w:t>Biện pháp: Đối chiếu báo cáo với dữ liệu nguồn.</w:t>
      </w:r>
    </w:p>
    <w:p>
      <w:pPr>
        <w:pStyle w:val="20"/>
        <w:spacing w:after="40"/>
        <w:rPr>
          <w:rFonts w:hint="default" w:ascii="Times New Roman" w:hAnsi="Times New Roman" w:cs="Times New Roman"/>
        </w:rPr>
      </w:pPr>
      <w:r>
        <w:rPr>
          <w:rFonts w:hint="default" w:ascii="Times New Roman" w:hAnsi="Times New Roman" w:cs="Times New Roman"/>
        </w:rPr>
        <w:t>Rủi ro: Thống kê nguyên liệu không phản ánh đúng tiêu thụ/tồn kho</w:t>
      </w:r>
    </w:p>
    <w:p>
      <w:pPr>
        <w:pStyle w:val="21"/>
        <w:numPr>
          <w:numId w:val="0"/>
        </w:numPr>
        <w:spacing w:after="40"/>
        <w:ind w:left="360" w:leftChars="0"/>
        <w:rPr>
          <w:rFonts w:hint="default" w:ascii="Times New Roman" w:hAnsi="Times New Roman" w:cs="Times New Roman"/>
        </w:rPr>
      </w:pPr>
      <w:r>
        <w:rPr>
          <w:rFonts w:hint="default" w:ascii="Times New Roman" w:hAnsi="Times New Roman" w:cs="Times New Roman"/>
          <w:lang w:val="en-US"/>
        </w:rPr>
        <w:t xml:space="preserve">=&gt; </w:t>
      </w:r>
      <w:r>
        <w:rPr>
          <w:rFonts w:hint="default" w:ascii="Times New Roman" w:hAnsi="Times New Roman" w:cs="Times New Roman"/>
        </w:rPr>
        <w:t>Biện pháp: Kiểm thử theo nhiều khoảng thời gian và tình trạng tồn kho</w:t>
      </w:r>
    </w:p>
    <w:p>
      <w:pPr>
        <w:pStyle w:val="3"/>
        <w:rPr>
          <w:rFonts w:hint="default" w:ascii="Times New Roman" w:hAnsi="Times New Roman" w:cs="Times New Roman"/>
        </w:rPr>
      </w:pPr>
      <w:r>
        <w:rPr>
          <w:rFonts w:hint="default" w:ascii="Times New Roman" w:hAnsi="Times New Roman" w:cs="Times New Roman"/>
        </w:rPr>
        <w:t>5. Sprint Planning Update</w:t>
      </w:r>
    </w:p>
    <w:p>
      <w:pPr>
        <w:pStyle w:val="20"/>
        <w:spacing w:after="40"/>
        <w:rPr>
          <w:rFonts w:hint="default" w:ascii="Times New Roman" w:hAnsi="Times New Roman" w:cs="Times New Roman"/>
        </w:rPr>
      </w:pPr>
      <w:r>
        <w:rPr>
          <w:rFonts w:hint="default" w:ascii="Times New Roman" w:hAnsi="Times New Roman" w:cs="Times New Roman"/>
        </w:rPr>
        <w:t>Thay đổi so với kế hoạch ban đầu: Không</w:t>
      </w:r>
      <w:r>
        <w:rPr>
          <w:rFonts w:hint="default" w:ascii="Times New Roman" w:hAnsi="Times New Roman" w:cs="Times New Roman"/>
          <w:lang w:val="en-US"/>
        </w:rPr>
        <w:t xml:space="preserve"> có </w:t>
      </w:r>
    </w:p>
    <w:p>
      <w:pPr>
        <w:pStyle w:val="20"/>
        <w:spacing w:after="40"/>
        <w:rPr>
          <w:rFonts w:hint="default" w:ascii="Times New Roman" w:hAnsi="Times New Roman" w:cs="Times New Roman"/>
        </w:rPr>
      </w:pPr>
      <w:r>
        <w:rPr>
          <w:rFonts w:hint="default" w:ascii="Times New Roman" w:hAnsi="Times New Roman" w:cs="Times New Roman"/>
        </w:rPr>
        <w:t>Lý do cập nhật: Thực hiện theo Sprint Backlog đã được phân bổ</w:t>
      </w:r>
      <w:r>
        <w:rPr>
          <w:rFonts w:hint="default" w:ascii="Times New Roman" w:hAnsi="Times New Roman" w:cs="Times New Roman"/>
        </w:rPr>
        <w:br w:type="page"/>
      </w:r>
    </w:p>
    <w:p>
      <w:pPr>
        <w:spacing w:after="0"/>
        <w:rPr>
          <w:rFonts w:hint="default" w:ascii="Times New Roman" w:hAnsi="Times New Roman" w:cs="Times New Roman"/>
        </w:rPr>
      </w:pPr>
    </w:p>
    <w:p>
      <w:pPr>
        <w:rPr>
          <w:rFonts w:hint="default" w:ascii="Times New Roman" w:hAnsi="Times New Roman" w:cs="Times New Roman"/>
        </w:rPr>
      </w:pPr>
      <w:r>
        <w:rPr>
          <w:rFonts w:hint="default" w:ascii="Times New Roman" w:hAnsi="Times New Roman" w:cs="Times New Roman"/>
        </w:rPr>
        <w:br w:type="page"/>
      </w:r>
    </w:p>
    <w:p>
      <w:pPr>
        <w:jc w:val="both"/>
        <w:rPr>
          <w:rFonts w:hint="default" w:ascii="Times New Roman" w:hAnsi="Times New Roman" w:cs="Times New Roman"/>
        </w:rPr>
      </w:pPr>
    </w:p>
    <w:sectPr>
      <w:pgSz w:w="12240" w:h="15840"/>
      <w:pgMar w:top="1134" w:right="1134" w:bottom="1134" w:left="1191"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modern"/>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ＭＳ 明朝">
    <w:altName w:val="Segoe Print"/>
    <w:panose1 w:val="00000000000000000000"/>
    <w:charset w:val="86"/>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Yu Gothic">
    <w:panose1 w:val="020B0400000000000000"/>
    <w:charset w:val="80"/>
    <w:family w:val="auto"/>
    <w:pitch w:val="default"/>
    <w:sig w:usb0="E00002FF" w:usb1="2AC7FDFF" w:usb2="00000016" w:usb3="00000000" w:csb0="2002009F" w:csb1="00000000"/>
  </w:font>
  <w:font w:name="ＭＳ 明朝">
    <w:altName w:val="Segoe Print"/>
    <w:panose1 w:val="00000000000000000000"/>
    <w:charset w:val="86"/>
    <w:family w:val="auto"/>
    <w:pitch w:val="default"/>
    <w:sig w:usb0="00000000" w:usb1="00000000" w:usb2="00000000" w:usb3="00000000" w:csb0="00000000" w:csb1="00000000"/>
  </w:font>
  <w:font w:name="ＭＳ 明朝">
    <w:altName w:val="Segoe Print"/>
    <w:panose1 w:val="00000000000000000000"/>
    <w:charset w:val="86"/>
    <w:family w:val="auto"/>
    <w:pitch w:val="default"/>
    <w:sig w:usb0="00000000" w:usb1="00000000" w:usb2="00000000" w:usb3="00000000" w:csb0="00000000" w:csb1="00000000"/>
  </w:font>
  <w:font w:name="ＭＳ 明朝">
    <w:altName w:val="Segoe Print"/>
    <w:panose1 w:val="00000000000000000000"/>
    <w:charset w:val="86"/>
    <w:family w:val="auto"/>
    <w:pitch w:val="default"/>
    <w:sig w:usb0="00000000" w:usb1="00000000" w:usb2="00000000" w:usb3="00000000" w:csb0="00000000" w:csb1="00000000"/>
  </w:font>
  <w:font w:name="ＭＳ 明朝">
    <w:altName w:val="Segoe Print"/>
    <w:panose1 w:val="00000000000000000000"/>
    <w:charset w:val="00"/>
    <w:family w:val="auto"/>
    <w:pitch w:val="default"/>
    <w:sig w:usb0="00000000" w:usb1="00000000" w:usb2="00000000" w:usb3="00000000" w:csb0="0000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E"/>
    <w:multiLevelType w:val="singleLevel"/>
    <w:tmpl w:val="FFFFFF7E"/>
    <w:lvl w:ilvl="0" w:tentative="0">
      <w:start w:val="1"/>
      <w:numFmt w:val="decimal"/>
      <w:pStyle w:val="28"/>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27"/>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2"/>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1"/>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6"/>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0"/>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50"/>
  <w:bordersDoNotSurroundHeader w:val="0"/>
  <w:bordersDoNotSurroundFooter w:val="0"/>
  <w:documentProtection w:enforcement="0"/>
  <w:defaultTabStop w:val="720"/>
  <w:displayHorizontalDrawingGridEvery w:val="1"/>
  <w:displayVerticalDrawingGridEvery w:val="1"/>
  <w:noPunctuationKerning w:val="1"/>
  <w:characterSpacingControl w:val="doNotCompress"/>
  <w:compat>
    <w:doNotExpandShiftReturn/>
    <w:doNotWrapTextWithPunct/>
    <w:doNotUseEastAsianBreakRules/>
    <w:doNotUseIndentAsNumberingTabStop/>
    <w:useAltKinsokuLine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78DD769F"/>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Times New Roman" w:hAnsi="Times New Roman" w:eastAsia="SimSun" w:cs="Times New Roman"/>
      </w:rPr>
    </w:r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uiPriority="99" w:semiHidden="0" w:name="List Bullet 2"/>
    <w:lsdException w:uiPriority="99" w:semiHidden="0" w:name="List Bullet 3"/>
    <w:lsdException w:uiPriority="99" w:name="List Bullet 4"/>
    <w:lsdException w:uiPriority="99" w:name="List Bullet 5"/>
    <w:lsdException w:qFormat="1"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qFormat="1"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qFormat="1"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200" w:line="276" w:lineRule="auto"/>
    </w:pPr>
    <w:rPr>
      <w:rFonts w:ascii="Arial" w:hAnsi="Arial" w:eastAsiaTheme="minorEastAsia" w:cstheme="minorBidi"/>
      <w:sz w:val="21"/>
      <w:szCs w:val="22"/>
      <w:lang w:val="en-US" w:eastAsia="en-US" w:bidi="ar-SA"/>
    </w:rPr>
  </w:style>
  <w:style w:type="paragraph" w:styleId="2">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32">
    <w:name w:val="Default Paragraph Font"/>
    <w:semiHidden/>
    <w:unhideWhenUsed/>
    <w:uiPriority w:val="1"/>
  </w:style>
  <w:style w:type="table" w:default="1" w:styleId="35">
    <w:name w:val="Normal Table"/>
    <w:semiHidden/>
    <w:unhideWhenUsed/>
    <w:qFormat/>
    <w:uiPriority w:val="99"/>
    <w:tblPr>
      <w:tblCellMar>
        <w:top w:w="0" w:type="dxa"/>
        <w:left w:w="108" w:type="dxa"/>
        <w:bottom w:w="0" w:type="dxa"/>
        <w:right w:w="108" w:type="dxa"/>
      </w:tblCellMar>
    </w:tblPr>
  </w:style>
  <w:style w:type="paragraph" w:styleId="11">
    <w:name w:val="Body Text"/>
    <w:basedOn w:val="1"/>
    <w:link w:val="144"/>
    <w:unhideWhenUsed/>
    <w:uiPriority w:val="99"/>
    <w:pPr>
      <w:spacing w:after="120"/>
    </w:pPr>
  </w:style>
  <w:style w:type="paragraph" w:styleId="12">
    <w:name w:val="Body Text 2"/>
    <w:basedOn w:val="1"/>
    <w:link w:val="145"/>
    <w:unhideWhenUsed/>
    <w:qFormat/>
    <w:uiPriority w:val="99"/>
    <w:pPr>
      <w:spacing w:after="120" w:line="480" w:lineRule="auto"/>
    </w:pPr>
  </w:style>
  <w:style w:type="paragraph" w:styleId="13">
    <w:name w:val="Body Text 3"/>
    <w:basedOn w:val="1"/>
    <w:link w:val="146"/>
    <w:unhideWhenUsed/>
    <w:uiPriority w:val="99"/>
    <w:pPr>
      <w:spacing w:after="120"/>
    </w:pPr>
    <w:rPr>
      <w:sz w:val="16"/>
      <w:szCs w:val="16"/>
    </w:rPr>
  </w:style>
  <w:style w:type="paragraph" w:styleId="14">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5">
    <w:name w:val="footer"/>
    <w:basedOn w:val="1"/>
    <w:link w:val="136"/>
    <w:unhideWhenUsed/>
    <w:uiPriority w:val="99"/>
    <w:pPr>
      <w:tabs>
        <w:tab w:val="center" w:pos="4680"/>
        <w:tab w:val="right" w:pos="9360"/>
      </w:tabs>
      <w:spacing w:after="0" w:line="240" w:lineRule="auto"/>
    </w:pPr>
  </w:style>
  <w:style w:type="paragraph" w:styleId="16">
    <w:name w:val="header"/>
    <w:basedOn w:val="1"/>
    <w:link w:val="135"/>
    <w:unhideWhenUsed/>
    <w:uiPriority w:val="99"/>
    <w:pPr>
      <w:tabs>
        <w:tab w:val="center" w:pos="4680"/>
        <w:tab w:val="right" w:pos="9360"/>
      </w:tabs>
      <w:spacing w:after="0" w:line="240" w:lineRule="auto"/>
    </w:pPr>
  </w:style>
  <w:style w:type="paragraph" w:styleId="17">
    <w:name w:val="List"/>
    <w:basedOn w:val="1"/>
    <w:unhideWhenUsed/>
    <w:qFormat/>
    <w:uiPriority w:val="99"/>
    <w:pPr>
      <w:ind w:left="360" w:hanging="360"/>
      <w:contextualSpacing/>
    </w:pPr>
  </w:style>
  <w:style w:type="paragraph" w:styleId="18">
    <w:name w:val="List 2"/>
    <w:basedOn w:val="1"/>
    <w:unhideWhenUsed/>
    <w:qFormat/>
    <w:uiPriority w:val="99"/>
    <w:pPr>
      <w:ind w:left="720" w:hanging="360"/>
      <w:contextualSpacing/>
    </w:pPr>
  </w:style>
  <w:style w:type="paragraph" w:styleId="19">
    <w:name w:val="List 3"/>
    <w:basedOn w:val="1"/>
    <w:unhideWhenUsed/>
    <w:qFormat/>
    <w:uiPriority w:val="99"/>
    <w:pPr>
      <w:ind w:left="1080" w:hanging="360"/>
      <w:contextualSpacing/>
    </w:pPr>
  </w:style>
  <w:style w:type="paragraph" w:styleId="20">
    <w:name w:val="List Bullet"/>
    <w:basedOn w:val="1"/>
    <w:unhideWhenUsed/>
    <w:qFormat/>
    <w:uiPriority w:val="99"/>
    <w:pPr>
      <w:numPr>
        <w:ilvl w:val="0"/>
        <w:numId w:val="1"/>
      </w:numPr>
      <w:contextualSpacing/>
    </w:pPr>
  </w:style>
  <w:style w:type="paragraph" w:styleId="21">
    <w:name w:val="List Bullet 2"/>
    <w:basedOn w:val="1"/>
    <w:unhideWhenUsed/>
    <w:uiPriority w:val="99"/>
    <w:pPr>
      <w:numPr>
        <w:ilvl w:val="0"/>
        <w:numId w:val="2"/>
      </w:numPr>
      <w:contextualSpacing/>
    </w:pPr>
  </w:style>
  <w:style w:type="paragraph" w:styleId="22">
    <w:name w:val="List Bullet 3"/>
    <w:basedOn w:val="1"/>
    <w:unhideWhenUsed/>
    <w:uiPriority w:val="99"/>
    <w:pPr>
      <w:numPr>
        <w:ilvl w:val="0"/>
        <w:numId w:val="3"/>
      </w:numPr>
      <w:contextualSpacing/>
    </w:pPr>
  </w:style>
  <w:style w:type="paragraph" w:styleId="23">
    <w:name w:val="List Continue"/>
    <w:basedOn w:val="1"/>
    <w:unhideWhenUsed/>
    <w:qFormat/>
    <w:uiPriority w:val="99"/>
    <w:pPr>
      <w:spacing w:after="120"/>
      <w:ind w:left="360"/>
      <w:contextualSpacing/>
    </w:pPr>
  </w:style>
  <w:style w:type="paragraph" w:styleId="24">
    <w:name w:val="List Continue 2"/>
    <w:basedOn w:val="1"/>
    <w:unhideWhenUsed/>
    <w:qFormat/>
    <w:uiPriority w:val="99"/>
    <w:pPr>
      <w:spacing w:after="120"/>
      <w:ind w:left="720"/>
      <w:contextualSpacing/>
    </w:pPr>
  </w:style>
  <w:style w:type="paragraph" w:styleId="25">
    <w:name w:val="List Continue 3"/>
    <w:basedOn w:val="1"/>
    <w:unhideWhenUsed/>
    <w:qFormat/>
    <w:uiPriority w:val="99"/>
    <w:pPr>
      <w:spacing w:after="120"/>
      <w:ind w:left="1080"/>
      <w:contextualSpacing/>
    </w:pPr>
  </w:style>
  <w:style w:type="paragraph" w:styleId="26">
    <w:name w:val="List Number"/>
    <w:basedOn w:val="1"/>
    <w:unhideWhenUsed/>
    <w:qFormat/>
    <w:uiPriority w:val="99"/>
    <w:pPr>
      <w:numPr>
        <w:ilvl w:val="0"/>
        <w:numId w:val="4"/>
      </w:numPr>
      <w:contextualSpacing/>
    </w:pPr>
  </w:style>
  <w:style w:type="paragraph" w:styleId="27">
    <w:name w:val="List Number 2"/>
    <w:basedOn w:val="1"/>
    <w:unhideWhenUsed/>
    <w:qFormat/>
    <w:uiPriority w:val="99"/>
    <w:pPr>
      <w:numPr>
        <w:ilvl w:val="0"/>
        <w:numId w:val="5"/>
      </w:numPr>
      <w:contextualSpacing/>
    </w:pPr>
  </w:style>
  <w:style w:type="paragraph" w:styleId="28">
    <w:name w:val="List Number 3"/>
    <w:basedOn w:val="1"/>
    <w:unhideWhenUsed/>
    <w:uiPriority w:val="99"/>
    <w:pPr>
      <w:numPr>
        <w:ilvl w:val="0"/>
        <w:numId w:val="6"/>
      </w:numPr>
      <w:contextualSpacing/>
    </w:pPr>
  </w:style>
  <w:style w:type="paragraph" w:styleId="29">
    <w:name w:val="macro"/>
    <w:link w:val="147"/>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30">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31">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character" w:styleId="33">
    <w:name w:val="Emphasis"/>
    <w:basedOn w:val="32"/>
    <w:qFormat/>
    <w:uiPriority w:val="20"/>
    <w:rPr>
      <w:i/>
      <w:iCs/>
    </w:rPr>
  </w:style>
  <w:style w:type="character" w:styleId="34">
    <w:name w:val="Strong"/>
    <w:basedOn w:val="32"/>
    <w:qFormat/>
    <w:uiPriority w:val="22"/>
    <w:rPr>
      <w:b/>
      <w:bCs/>
    </w:rPr>
  </w:style>
  <w:style w:type="table" w:styleId="36">
    <w:name w:val="Table Grid"/>
    <w:basedOn w:val="35"/>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7">
    <w:name w:val="Light Shading"/>
    <w:basedOn w:val="35"/>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35"/>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35"/>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35"/>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35"/>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35"/>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35"/>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35"/>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35"/>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35"/>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35"/>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35"/>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35"/>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35"/>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35"/>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35"/>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35"/>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35"/>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35"/>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35"/>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35"/>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35"/>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35"/>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35"/>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35"/>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35"/>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35"/>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35"/>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35"/>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35"/>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35"/>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35"/>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35"/>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35"/>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35"/>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35"/>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35"/>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35"/>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35"/>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35"/>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35"/>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35"/>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35"/>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35"/>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35"/>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35"/>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35"/>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35"/>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35"/>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35"/>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35"/>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35"/>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35"/>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35"/>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35"/>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35"/>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35"/>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35"/>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35"/>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35"/>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35"/>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35"/>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35"/>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35"/>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35"/>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35"/>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35"/>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35"/>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35"/>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35"/>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35"/>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35"/>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35"/>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35"/>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35"/>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35"/>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35"/>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35"/>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35"/>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35"/>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35"/>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35"/>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35"/>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35"/>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35"/>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35"/>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35"/>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35"/>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35"/>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35"/>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35"/>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35"/>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35"/>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35"/>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35"/>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35"/>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35"/>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35"/>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32"/>
    <w:link w:val="16"/>
    <w:uiPriority w:val="99"/>
  </w:style>
  <w:style w:type="character" w:customStyle="1" w:styleId="136">
    <w:name w:val="Footer Char"/>
    <w:basedOn w:val="32"/>
    <w:link w:val="15"/>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32"/>
    <w:link w:val="2"/>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32"/>
    <w:link w:val="3"/>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32"/>
    <w:link w:val="4"/>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32"/>
    <w:link w:val="31"/>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32"/>
    <w:link w:val="30"/>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32"/>
    <w:link w:val="11"/>
    <w:uiPriority w:val="99"/>
  </w:style>
  <w:style w:type="character" w:customStyle="1" w:styleId="145">
    <w:name w:val="Body Text 2 Char"/>
    <w:basedOn w:val="32"/>
    <w:link w:val="12"/>
    <w:qFormat/>
    <w:uiPriority w:val="99"/>
  </w:style>
  <w:style w:type="character" w:customStyle="1" w:styleId="146">
    <w:name w:val="Body Text 3 Char"/>
    <w:basedOn w:val="32"/>
    <w:link w:val="13"/>
    <w:qFormat/>
    <w:uiPriority w:val="99"/>
    <w:rPr>
      <w:sz w:val="16"/>
      <w:szCs w:val="16"/>
    </w:rPr>
  </w:style>
  <w:style w:type="character" w:customStyle="1" w:styleId="147">
    <w:name w:val="Macro Text Char"/>
    <w:basedOn w:val="32"/>
    <w:link w:val="29"/>
    <w:qFormat/>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32"/>
    <w:link w:val="148"/>
    <w:uiPriority w:val="29"/>
    <w:rPr>
      <w:i/>
      <w:iCs/>
      <w:color w:val="000000" w:themeColor="text1"/>
      <w14:textFill>
        <w14:solidFill>
          <w14:schemeClr w14:val="tx1"/>
        </w14:solidFill>
      </w14:textFill>
    </w:rPr>
  </w:style>
  <w:style w:type="character" w:customStyle="1" w:styleId="150">
    <w:name w:val="Heading 4 Char"/>
    <w:basedOn w:val="32"/>
    <w:link w:val="5"/>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32"/>
    <w:link w:val="6"/>
    <w:semiHidden/>
    <w:uiPriority w:val="9"/>
    <w:rPr>
      <w:rFonts w:asciiTheme="majorHAnsi" w:hAnsiTheme="majorHAnsi" w:eastAsiaTheme="majorEastAsia" w:cstheme="majorBidi"/>
      <w:color w:val="254061" w:themeColor="accent1" w:themeShade="80"/>
    </w:rPr>
  </w:style>
  <w:style w:type="character" w:customStyle="1" w:styleId="152">
    <w:name w:val="Heading 6 Char"/>
    <w:basedOn w:val="32"/>
    <w:link w:val="7"/>
    <w:semiHidden/>
    <w:uiPriority w:val="9"/>
    <w:rPr>
      <w:rFonts w:asciiTheme="majorHAnsi" w:hAnsiTheme="majorHAnsi" w:eastAsiaTheme="majorEastAsia" w:cstheme="majorBidi"/>
      <w:i/>
      <w:iCs/>
      <w:color w:val="254061" w:themeColor="accent1" w:themeShade="80"/>
    </w:rPr>
  </w:style>
  <w:style w:type="character" w:customStyle="1" w:styleId="153">
    <w:name w:val="Heading 7 Char"/>
    <w:basedOn w:val="32"/>
    <w:link w:val="8"/>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32"/>
    <w:link w:val="9"/>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32"/>
    <w:link w:val="10"/>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32"/>
    <w:link w:val="156"/>
    <w:uiPriority w:val="30"/>
    <w:rPr>
      <w:b/>
      <w:bCs/>
      <w:i/>
      <w:iCs/>
      <w:color w:val="4F81BD" w:themeColor="accent1"/>
      <w14:textFill>
        <w14:solidFill>
          <w14:schemeClr w14:val="accent1"/>
        </w14:solidFill>
      </w14:textFill>
    </w:rPr>
  </w:style>
  <w:style w:type="character" w:customStyle="1" w:styleId="158">
    <w:name w:val="Subtle Emphasis"/>
    <w:basedOn w:val="32"/>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32"/>
    <w:qFormat/>
    <w:uiPriority w:val="21"/>
    <w:rPr>
      <w:b/>
      <w:bCs/>
      <w:i/>
      <w:iCs/>
      <w:color w:val="4F81BD" w:themeColor="accent1"/>
      <w14:textFill>
        <w14:solidFill>
          <w14:schemeClr w14:val="accent1"/>
        </w14:solidFill>
      </w14:textFill>
    </w:rPr>
  </w:style>
  <w:style w:type="character" w:customStyle="1" w:styleId="160">
    <w:name w:val="Subtle Reference"/>
    <w:basedOn w:val="32"/>
    <w:qFormat/>
    <w:uiPriority w:val="31"/>
    <w:rPr>
      <w:smallCaps/>
      <w:color w:val="C0504D" w:themeColor="accent2"/>
      <w:u w:val="single"/>
      <w14:textFill>
        <w14:solidFill>
          <w14:schemeClr w14:val="accent2"/>
        </w14:solidFill>
      </w14:textFill>
    </w:rPr>
  </w:style>
  <w:style w:type="character" w:customStyle="1" w:styleId="161">
    <w:name w:val="Intense Reference"/>
    <w:basedOn w:val="32"/>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32"/>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customXml" Target="../customXml/item2.xml"/><Relationship Id="rId5" Type="http://schemas.openxmlformats.org/officeDocument/2006/relationships/numbering" Target="numbering.xml"/><Relationship Id="rId4" Type="http://schemas.openxmlformats.org/officeDocument/2006/relationships/customXml" Target="../customXml/item1.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ops>
</s:customDat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17</TotalTime>
  <ScaleCrop>false</ScaleCrop>
  <LinksUpToDate>false</LinksUpToDate>
  <CharactersWithSpaces>0</CharactersWithSpaces>
  <Application>WPS Office_11.2.0.9052_F1E327BC-269C-435d-A152-05C5408002CA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Quốc Toàn Nguyễn</cp:lastModifiedBy>
  <dcterms:modified xsi:type="dcterms:W3CDTF">2026-09-24T14:57:25Z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1033-11.2.0.9052</vt:lpwstr>
  </property>
</Properties>
</file>