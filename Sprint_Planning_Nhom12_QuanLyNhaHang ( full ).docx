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0"/>
        <w:jc w:val="center"/>
        <w:rPr>
          <w:rFonts w:ascii="Times New Roman" w:hAnsi="Times New Roman" w:cs="Times New Roman"/>
        </w:rPr>
      </w:pPr>
      <w:r>
        <w:rPr>
          <w:rFonts w:ascii="Times New Roman" w:hAnsi="Times New Roman" w:cs="Times New Roman"/>
          <w:b/>
          <w:sz w:val="50"/>
        </w:rPr>
        <w:t>SPRINT PLANNING</w:t>
      </w:r>
    </w:p>
    <w:p>
      <w:pPr>
        <w:jc w:val="center"/>
        <w:rPr>
          <w:rFonts w:ascii="Times New Roman" w:hAnsi="Times New Roman" w:cs="Times New Roman"/>
        </w:rPr>
      </w:pPr>
      <w:r>
        <w:rPr>
          <w:rFonts w:ascii="Times New Roman" w:hAnsi="Times New Roman" w:cs="Times New Roman"/>
          <w:b/>
          <w:sz w:val="38"/>
        </w:rPr>
        <w:t>DỰ ÁN HỆ THỐNG QUẢN LÝ NHÀ HÀNG</w:t>
      </w:r>
    </w:p>
    <w:p>
      <w:pPr>
        <w:jc w:val="center"/>
        <w:rPr>
          <w:rFonts w:ascii="Times New Roman" w:hAnsi="Times New Roman" w:cs="Times New Roman"/>
        </w:rPr>
      </w:pPr>
      <w:r>
        <w:rPr>
          <w:rFonts w:ascii="Times New Roman" w:hAnsi="Times New Roman" w:cs="Times New Roman"/>
          <w:b/>
          <w:sz w:val="32"/>
        </w:rPr>
        <w:t>NHÓM 12</w:t>
      </w:r>
    </w:p>
    <w:p>
      <w:pPr>
        <w:jc w:val="center"/>
        <w:rPr>
          <w:rFonts w:ascii="Times New Roman" w:hAnsi="Times New Roman" w:cs="Times New Roman"/>
        </w:rPr>
      </w:pPr>
      <w:r>
        <w:rPr>
          <w:rFonts w:ascii="Times New Roman" w:hAnsi="Times New Roman" w:cs="Times New Roman"/>
          <w:sz w:val="24"/>
        </w:rPr>
        <w:t>CÔNG NGHỆ PHẦN MỀM NÂNG CAO</w:t>
      </w:r>
    </w:p>
    <w:p>
      <w:pPr>
        <w:pStyle w:val="2"/>
        <w:rPr>
          <w:rFonts w:ascii="Times New Roman" w:hAnsi="Times New Roman" w:cs="Times New Roman"/>
        </w:rPr>
      </w:pPr>
      <w:r>
        <w:rPr>
          <w:rFonts w:ascii="Times New Roman" w:hAnsi="Times New Roman" w:cs="Times New Roman"/>
        </w:rPr>
        <w:t>SPRINT PLANNING – SPRINT 1</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Mã sprint</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Sprint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bắt đầu</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10/09/2026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kết thúc</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17/09/2026</w:t>
            </w:r>
          </w:p>
        </w:tc>
      </w:tr>
    </w:tbl>
    <w:p>
      <w:pPr>
        <w:spacing w:after="0"/>
        <w:rPr>
          <w:rFonts w:ascii="Times New Roman" w:hAnsi="Times New Roman" w:cs="Times New Roman"/>
        </w:rPr>
      </w:pPr>
    </w:p>
    <w:p>
      <w:pPr>
        <w:pStyle w:val="3"/>
        <w:rPr>
          <w:rFonts w:ascii="Times New Roman" w:hAnsi="Times New Roman" w:cs="Times New Roman"/>
        </w:rPr>
      </w:pPr>
      <w:r>
        <w:rPr>
          <w:rFonts w:ascii="Times New Roman" w:hAnsi="Times New Roman" w:cs="Times New Roman"/>
        </w:rPr>
        <w:t>1. Mục tiêu Sprint</w:t>
      </w:r>
    </w:p>
    <w:p>
      <w:pPr>
        <w:pStyle w:val="20"/>
        <w:spacing w:after="40"/>
        <w:rPr>
          <w:rFonts w:ascii="Times New Roman" w:hAnsi="Times New Roman" w:cs="Times New Roman"/>
          <w:sz w:val="24"/>
          <w:szCs w:val="24"/>
        </w:rPr>
      </w:pPr>
      <w:r>
        <w:rPr>
          <w:rFonts w:ascii="Times New Roman" w:hAnsi="Times New Roman" w:cs="Times New Roman"/>
          <w:sz w:val="24"/>
          <w:szCs w:val="24"/>
        </w:rPr>
        <w:t>Hoàn thiện các chức năng quản lý thông tin món ăn và nhóm món</w:t>
      </w:r>
    </w:p>
    <w:p>
      <w:pPr>
        <w:pStyle w:val="20"/>
        <w:spacing w:after="40"/>
        <w:rPr>
          <w:rFonts w:ascii="Times New Roman" w:hAnsi="Times New Roman" w:cs="Times New Roman"/>
          <w:sz w:val="24"/>
          <w:szCs w:val="24"/>
        </w:rPr>
      </w:pPr>
      <w:r>
        <w:rPr>
          <w:rFonts w:ascii="Times New Roman" w:hAnsi="Times New Roman" w:cs="Times New Roman"/>
          <w:sz w:val="24"/>
          <w:szCs w:val="24"/>
        </w:rPr>
        <w:t>Cho phép cập nhật/tạm ngừng phục vụ món theo tình trạng kinh doanh</w:t>
      </w:r>
    </w:p>
    <w:p>
      <w:pPr>
        <w:pStyle w:val="3"/>
        <w:rPr>
          <w:rFonts w:ascii="Times New Roman" w:hAnsi="Times New Roman" w:cs="Times New Roman"/>
        </w:rPr>
      </w:pPr>
      <w:r>
        <w:rPr>
          <w:rFonts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US-01</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admin/nhân viên được phân quyền, tôi muốn tạo và cập nhật thông tin món ăn (tên, hình ảnh, mô tả, nhóm món, giá bán, tình trạng phục vụ) để thực đơn luôn chính xác và đầy đủ.</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Cao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8</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Trịnh Tấn Phú</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US-02</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admin, tôi muốn tổ chức thực đơn theo các nhóm món (khai vị, món chính, tráng miệng, thức uống...) để khách hàng dễ dàng tra cứu.</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Cao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Đoàn Anh Việt</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US-03</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nhân viên, tôi muốn cập nhật hoặc tạm ngừng phục vụ một món khi nguyên liệu không đủ hoặc nhà hàng chủ động ngừng bán.</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Trung bình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Trịnh Tấn Phú</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bl>
    <w:p>
      <w:pPr>
        <w:spacing w:after="0"/>
        <w:rPr>
          <w:rFonts w:ascii="Times New Roman" w:hAnsi="Times New Roman" w:cs="Times New Roman"/>
        </w:rPr>
      </w:pPr>
    </w:p>
    <w:p>
      <w:pPr>
        <w:rPr>
          <w:rFonts w:ascii="Times New Roman" w:hAnsi="Times New Roman" w:cs="Times New Roman"/>
        </w:rPr>
      </w:pPr>
      <w:r>
        <w:rPr>
          <w:rFonts w:ascii="Times New Roman" w:hAnsi="Times New Roman" w:cs="Times New Roman"/>
          <w:b/>
        </w:rPr>
        <w:t>Tổng Sprint 1: 18 Points</w:t>
      </w:r>
    </w:p>
    <w:p>
      <w:pPr>
        <w:pStyle w:val="3"/>
        <w:rPr>
          <w:rFonts w:ascii="Times New Roman" w:hAnsi="Times New Roman" w:cs="Times New Roman"/>
        </w:rPr>
      </w:pPr>
      <w:r>
        <w:rPr>
          <w:rFonts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Phân tích yêu cầu và xác định thông tin món ăn — US-01</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Huỳnh Thanh Phong</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11/09/2026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Thiết kế dữ liệu và lập trình quản lý món ăn — US-01</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13/09/2026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SQL / Backend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Thiết kế giao diện và kiểm thử US-01</w:t>
            </w:r>
          </w:p>
        </w:tc>
        <w:tc>
          <w:tcPr>
            <w:tcW w:w="2479" w:type="dxa"/>
            <w:vAlign w:val="center"/>
          </w:tcPr>
          <w:p>
            <w:pPr>
              <w:rPr>
                <w:rFonts w:hint="default" w:ascii="Times New Roman" w:hAnsi="Times New Roman" w:cs="Times New Roman"/>
                <w:sz w:val="21"/>
                <w:szCs w:val="22"/>
              </w:rPr>
            </w:pPr>
            <w:r>
              <w:rPr>
                <w:rFonts w:hint="default" w:ascii="Times New Roman" w:hAnsi="Times New Roman" w:cs="Times New Roman"/>
                <w:sz w:val="20"/>
                <w:szCs w:val="20"/>
              </w:rPr>
              <w:t>Đoàn Anh Việt + Nguyễn Đăng Phúc Thiện + Nguyễn Huỳnh Quỳnh Anh</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14/09/2026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Figma / Test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Phân tích và thiết kế chức năng phân loại món — US-02</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Huỳnh Thanh Phong + Đoàn Anh Việt</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12/09/2026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Word / Figma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Lập trình chức năng phân loại món — US-02</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15/09/2026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SQL / Backend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Kiểm thử và review US-02</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Nguyễn Đăng Phúc Thiện + Nguyễn Quốc Toàn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16/09/2026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Phân tích và lập trình trạng thái phục vụ món — US-03</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Trịnh Tấn Phú</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16/09/2026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Kiểm thử và tích hợp US-01 → US-03</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Nguyễn Đăng Phúc Thiện + Nguyễn Quốc Toàn</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17/09/2026</w:t>
            </w:r>
          </w:p>
        </w:tc>
        <w:tc>
          <w:tcPr>
            <w:tcW w:w="2479" w:type="dxa"/>
            <w:vAlign w:val="center"/>
          </w:tcPr>
          <w:p>
            <w:pPr>
              <w:spacing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Test Case / GitHub</w:t>
            </w:r>
          </w:p>
        </w:tc>
      </w:tr>
    </w:tbl>
    <w:p>
      <w:pPr>
        <w:spacing w:after="0"/>
        <w:rPr>
          <w:rFonts w:ascii="Times New Roman" w:hAnsi="Times New Roman" w:cs="Times New Roman"/>
        </w:rPr>
      </w:pPr>
    </w:p>
    <w:p>
      <w:pPr>
        <w:pStyle w:val="3"/>
        <w:rPr>
          <w:rFonts w:ascii="Times New Roman" w:hAnsi="Times New Roman" w:cs="Times New Roman"/>
        </w:rPr>
      </w:pPr>
      <w:r>
        <w:rPr>
          <w:rFonts w:ascii="Times New Roman" w:hAnsi="Times New Roman" w:cs="Times New Roman"/>
        </w:rPr>
        <w:t>4. Rủi ro và biện pháp</w:t>
      </w:r>
    </w:p>
    <w:p>
      <w:pPr>
        <w:pStyle w:val="20"/>
        <w:spacing w:after="40"/>
        <w:rPr>
          <w:rFonts w:ascii="Times New Roman" w:hAnsi="Times New Roman" w:cs="Times New Roman"/>
          <w:sz w:val="24"/>
          <w:szCs w:val="28"/>
        </w:rPr>
      </w:pPr>
      <w:r>
        <w:rPr>
          <w:rFonts w:ascii="Times New Roman" w:hAnsi="Times New Roman" w:cs="Times New Roman"/>
          <w:sz w:val="24"/>
          <w:szCs w:val="28"/>
        </w:rPr>
        <w:t>Rủi ro: Dữ liệu món ăn/nhóm món không thống nhất</w:t>
      </w:r>
    </w:p>
    <w:p>
      <w:pPr>
        <w:pStyle w:val="21"/>
        <w:numPr>
          <w:ilvl w:val="0"/>
          <w:numId w:val="0"/>
        </w:numPr>
        <w:spacing w:after="40"/>
        <w:ind w:left="360"/>
        <w:rPr>
          <w:rFonts w:ascii="Times New Roman" w:hAnsi="Times New Roman" w:cs="Times New Roman"/>
          <w:sz w:val="24"/>
          <w:szCs w:val="28"/>
        </w:rPr>
      </w:pPr>
      <w:r>
        <w:rPr>
          <w:rFonts w:ascii="Times New Roman" w:hAnsi="Times New Roman" w:cs="Times New Roman"/>
          <w:sz w:val="24"/>
          <w:szCs w:val="28"/>
        </w:rPr>
        <w:t>=&gt; Biện pháp: Thống nhất trường dữ liệu và quy tắc cập nhật trước khi lập trình</w:t>
      </w:r>
    </w:p>
    <w:p>
      <w:pPr>
        <w:pStyle w:val="20"/>
        <w:spacing w:after="40"/>
        <w:rPr>
          <w:rFonts w:ascii="Times New Roman" w:hAnsi="Times New Roman" w:cs="Times New Roman"/>
          <w:sz w:val="24"/>
          <w:szCs w:val="28"/>
        </w:rPr>
      </w:pPr>
      <w:r>
        <w:rPr>
          <w:rFonts w:ascii="Times New Roman" w:hAnsi="Times New Roman" w:cs="Times New Roman"/>
          <w:sz w:val="24"/>
          <w:szCs w:val="28"/>
        </w:rPr>
        <w:t>Rủi ro: Trạng thái phục vụ món cập nhật sai</w:t>
      </w:r>
    </w:p>
    <w:p>
      <w:pPr>
        <w:pStyle w:val="21"/>
        <w:numPr>
          <w:ilvl w:val="0"/>
          <w:numId w:val="0"/>
        </w:numPr>
        <w:spacing w:after="40"/>
        <w:ind w:left="360"/>
        <w:rPr>
          <w:rFonts w:ascii="Times New Roman" w:hAnsi="Times New Roman" w:cs="Times New Roman"/>
          <w:sz w:val="24"/>
          <w:szCs w:val="28"/>
        </w:rPr>
      </w:pPr>
      <w:r>
        <w:rPr>
          <w:rFonts w:ascii="Times New Roman" w:hAnsi="Times New Roman" w:cs="Times New Roman"/>
          <w:sz w:val="24"/>
          <w:szCs w:val="28"/>
        </w:rPr>
        <w:t>=&gt; Biện pháp: Kiểm thử các trạng thái và trường hợp tạm ngừng/phục vụ</w:t>
      </w:r>
    </w:p>
    <w:p>
      <w:pPr>
        <w:pStyle w:val="3"/>
        <w:rPr>
          <w:rFonts w:ascii="Times New Roman" w:hAnsi="Times New Roman" w:cs="Times New Roman"/>
        </w:rPr>
      </w:pPr>
      <w:r>
        <w:rPr>
          <w:rFonts w:ascii="Times New Roman" w:hAnsi="Times New Roman" w:cs="Times New Roman"/>
        </w:rPr>
        <w:t>5. Sprint Planning Update</w:t>
      </w:r>
    </w:p>
    <w:p>
      <w:pPr>
        <w:pStyle w:val="20"/>
        <w:spacing w:after="40"/>
        <w:rPr>
          <w:rFonts w:ascii="Times New Roman" w:hAnsi="Times New Roman" w:cs="Times New Roman"/>
          <w:sz w:val="24"/>
          <w:szCs w:val="28"/>
        </w:rPr>
      </w:pPr>
      <w:r>
        <w:rPr>
          <w:rFonts w:ascii="Times New Roman" w:hAnsi="Times New Roman" w:cs="Times New Roman"/>
          <w:sz w:val="24"/>
          <w:szCs w:val="28"/>
        </w:rPr>
        <w:t xml:space="preserve">Thay đổi so với kế hoạch ban đầu : Không có </w:t>
      </w:r>
    </w:p>
    <w:p>
      <w:pPr>
        <w:pStyle w:val="20"/>
        <w:spacing w:after="40"/>
        <w:rPr>
          <w:rFonts w:ascii="Times New Roman" w:hAnsi="Times New Roman" w:cs="Times New Roman"/>
        </w:rPr>
      </w:pPr>
      <w:r>
        <w:rPr>
          <w:rFonts w:ascii="Times New Roman" w:hAnsi="Times New Roman" w:cs="Times New Roman"/>
          <w:sz w:val="24"/>
          <w:szCs w:val="28"/>
        </w:rPr>
        <w:t>Lý do cập nhật: Thực hiện theo Sprint Backlog đã được phân bổ</w:t>
      </w:r>
    </w:p>
    <w:p>
      <w:pPr>
        <w:pStyle w:val="20"/>
        <w:numPr>
          <w:ilvl w:val="0"/>
          <w:numId w:val="0"/>
        </w:numPr>
        <w:spacing w:after="40"/>
        <w:rPr>
          <w:rFonts w:ascii="Times New Roman" w:hAnsi="Times New Roman" w:cs="Times New Roman"/>
          <w:sz w:val="24"/>
          <w:szCs w:val="28"/>
        </w:rPr>
      </w:pPr>
    </w:p>
    <w:p>
      <w:pPr>
        <w:pStyle w:val="2"/>
        <w:rPr>
          <w:rFonts w:ascii="Times New Roman" w:hAnsi="Times New Roman" w:cs="Times New Roman"/>
        </w:rPr>
      </w:pPr>
      <w:r>
        <w:rPr>
          <w:rFonts w:ascii="Times New Roman" w:hAnsi="Times New Roman" w:cs="Times New Roman"/>
        </w:rPr>
        <w:t>SPRINT PLANNING – SPRINT 2</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Mã sprint</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Sprint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bắt đầu</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18/09/2026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kết thúc</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25/09/2026</w:t>
            </w:r>
          </w:p>
        </w:tc>
      </w:tr>
    </w:tbl>
    <w:p>
      <w:pPr>
        <w:spacing w:after="0"/>
        <w:rPr>
          <w:rFonts w:ascii="Times New Roman" w:hAnsi="Times New Roman" w:cs="Times New Roman"/>
        </w:rPr>
      </w:pPr>
    </w:p>
    <w:p>
      <w:pPr>
        <w:pStyle w:val="3"/>
        <w:rPr>
          <w:rFonts w:ascii="Times New Roman" w:hAnsi="Times New Roman" w:cs="Times New Roman"/>
        </w:rPr>
      </w:pPr>
      <w:r>
        <w:rPr>
          <w:rFonts w:ascii="Times New Roman" w:hAnsi="Times New Roman" w:cs="Times New Roman"/>
        </w:rPr>
        <w:t>1. Mục tiêu Sprint</w:t>
      </w:r>
    </w:p>
    <w:p>
      <w:pPr>
        <w:pStyle w:val="20"/>
        <w:spacing w:after="40"/>
        <w:rPr>
          <w:rFonts w:ascii="Times New Roman" w:hAnsi="Times New Roman" w:cs="Times New Roman"/>
          <w:sz w:val="24"/>
          <w:szCs w:val="24"/>
        </w:rPr>
      </w:pPr>
      <w:r>
        <w:rPr>
          <w:rFonts w:ascii="Times New Roman" w:hAnsi="Times New Roman" w:cs="Times New Roman"/>
          <w:sz w:val="24"/>
          <w:szCs w:val="24"/>
        </w:rPr>
        <w:t>Cung cấp thông tin nhà hàng và thực đơn cho khách hàng</w:t>
      </w:r>
    </w:p>
    <w:p>
      <w:pPr>
        <w:pStyle w:val="20"/>
        <w:spacing w:after="40"/>
        <w:rPr>
          <w:rFonts w:ascii="Times New Roman" w:hAnsi="Times New Roman" w:cs="Times New Roman"/>
          <w:sz w:val="24"/>
          <w:szCs w:val="24"/>
        </w:rPr>
      </w:pPr>
      <w:r>
        <w:rPr>
          <w:rFonts w:ascii="Times New Roman" w:hAnsi="Times New Roman" w:cs="Times New Roman"/>
          <w:sz w:val="24"/>
          <w:szCs w:val="24"/>
        </w:rPr>
        <w:t>Hỗ trợ tìm kiếm/lựa chọn món và quản lý khu vực, danh sách bàn</w:t>
      </w:r>
    </w:p>
    <w:p>
      <w:pPr>
        <w:pStyle w:val="3"/>
        <w:rPr>
          <w:rFonts w:ascii="Times New Roman" w:hAnsi="Times New Roman" w:cs="Times New Roman"/>
        </w:rPr>
      </w:pPr>
      <w:r>
        <w:rPr>
          <w:rFonts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US-04</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khách hàng, tôi muốn xem thông tin nhà hàng (thời gian hoạt động, địa chỉ, khu vực phục vụ) và thực đơn hiện có để nắm rõ trước khi đặt bàn.</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Trng bình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Đoàn Anh Việt</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US-05</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khách hàng, tôi muốn tìm kiếm hoặc lựa chọn món ăn từ thực đơn, xem chi tiết và tình trạng hiện tại của món để lựa chọn phù hợp.</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Cao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Đoàn Anh Việt</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US-06</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admin, tôi muốn quản lý các khu vực bàn ăn và danh sách bàn trong từng khu vực, bao gồm số chỗ ngồi tối đa của mỗi bàn.</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Cao</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Trịnh Tấn Phú</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US-07</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hệ thống, cần theo dõi và cập nhật trạng thái sử dụng của từng bàn để hỗ trợ kiểm tra khả năng phục vụ theo thời gian thực.</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Cao</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Quốc Toàn</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bl>
    <w:p>
      <w:pPr>
        <w:spacing w:after="0"/>
        <w:rPr>
          <w:rFonts w:ascii="Times New Roman" w:hAnsi="Times New Roman" w:cs="Times New Roman"/>
        </w:rPr>
      </w:pPr>
    </w:p>
    <w:p>
      <w:pPr>
        <w:rPr>
          <w:rFonts w:ascii="Times New Roman" w:hAnsi="Times New Roman" w:cs="Times New Roman"/>
        </w:rPr>
      </w:pPr>
      <w:r>
        <w:rPr>
          <w:rFonts w:ascii="Times New Roman" w:hAnsi="Times New Roman" w:cs="Times New Roman"/>
          <w:b/>
        </w:rPr>
        <w:t>Tổng Sprint 2: 18 Points</w:t>
      </w:r>
    </w:p>
    <w:p>
      <w:pPr>
        <w:pStyle w:val="3"/>
        <w:rPr>
          <w:rFonts w:ascii="Times New Roman" w:hAnsi="Times New Roman" w:cs="Times New Roman"/>
        </w:rPr>
      </w:pPr>
      <w:r>
        <w:rPr>
          <w:rFonts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Phân tích yêu cầu xem thông tin nhà hàng — US-04</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19/09/2026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Thiết kế và lập trình giao diện thông tin — US-04</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Đoàn Anh Việt</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21/09/2026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Figma / Frontend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Kiểm thử US-04</w:t>
            </w:r>
          </w:p>
        </w:tc>
        <w:tc>
          <w:tcPr>
            <w:tcW w:w="2479" w:type="dxa"/>
            <w:vAlign w:val="center"/>
          </w:tcPr>
          <w:p>
            <w:r>
              <w:rPr>
                <w:rFonts w:hint="default" w:ascii="Times New Roman" w:hAnsi="Times New Roman" w:cs="Times New Roman"/>
                <w:sz w:val="20"/>
                <w:szCs w:val="20"/>
              </w:rPr>
              <w:t>Nguyễn Đăng Phúc Thiện + Nguyễn Huỳnh Quỳnh Anh</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22/09/2026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Test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Phân tích chức năng tìm kiếm món — US-05</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20/09/2026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Lập trình chức năng tìm kiếm — US-05</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Trịnh Tấn Phú</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23/09/2026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Thiết kế giao diện, kiểm thử và review US-05</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Đoàn Anh Việt + Nguyễn Đăng Phúc Thiện + Nguyễn Quốc Toàn</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24/09/2026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Figma / 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Thiết kế dữ liệu khu vực và bàn — US-06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Quốc Toàn + Trịnh Tấn Phú</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21/09/2026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ERD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Lập trình quản lý khu vực &amp; bàn — US-06, US-07</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Trịnh Tấn Phú</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24/09/2026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Kiểm thử và tích hợp US-04 → US-07</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Đăng Phúc Thiện + Nguyễn Quốc Toàn</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25/09/2026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Tích hợp và kiểm tra chung US-01 → US-03</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Nguyễn Quốc Toàn </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24/09/2026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GitHub / Code Review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Tổng hợp kết quả Sprint và cập nhật tài liệu</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Nguyễn Đăng Phúc Thiện </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25/09/2026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Excel</w:t>
            </w:r>
          </w:p>
        </w:tc>
      </w:tr>
    </w:tbl>
    <w:p>
      <w:pPr>
        <w:spacing w:after="0"/>
        <w:rPr>
          <w:rFonts w:ascii="Times New Roman" w:hAnsi="Times New Roman" w:cs="Times New Roman"/>
        </w:rPr>
      </w:pPr>
    </w:p>
    <w:p>
      <w:pPr>
        <w:pStyle w:val="3"/>
        <w:rPr>
          <w:rFonts w:ascii="Times New Roman" w:hAnsi="Times New Roman" w:cs="Times New Roman"/>
        </w:rPr>
      </w:pPr>
      <w:r>
        <w:rPr>
          <w:rFonts w:ascii="Times New Roman" w:hAnsi="Times New Roman" w:cs="Times New Roman"/>
        </w:rPr>
        <w:t>4. Rủi ro và biện pháp</w:t>
      </w:r>
    </w:p>
    <w:p>
      <w:pPr>
        <w:pStyle w:val="20"/>
        <w:spacing w:after="40"/>
        <w:rPr>
          <w:rFonts w:ascii="Times New Roman" w:hAnsi="Times New Roman" w:cs="Times New Roman"/>
          <w:sz w:val="24"/>
          <w:szCs w:val="28"/>
        </w:rPr>
      </w:pPr>
      <w:r>
        <w:rPr>
          <w:rFonts w:ascii="Times New Roman" w:hAnsi="Times New Roman" w:cs="Times New Roman"/>
          <w:sz w:val="24"/>
          <w:szCs w:val="28"/>
        </w:rPr>
        <w:t>Rủi ro: Tìm kiếm hoặc hiển thị thực đơn không đúng dữ liệu</w:t>
      </w:r>
    </w:p>
    <w:p>
      <w:pPr>
        <w:pStyle w:val="21"/>
        <w:numPr>
          <w:ilvl w:val="0"/>
          <w:numId w:val="0"/>
        </w:numPr>
        <w:spacing w:after="40"/>
        <w:ind w:left="360"/>
        <w:rPr>
          <w:rFonts w:ascii="Times New Roman" w:hAnsi="Times New Roman" w:cs="Times New Roman"/>
          <w:sz w:val="24"/>
          <w:szCs w:val="28"/>
        </w:rPr>
      </w:pPr>
      <w:r>
        <w:rPr>
          <w:rFonts w:ascii="Times New Roman" w:hAnsi="Times New Roman" w:cs="Times New Roman"/>
          <w:sz w:val="24"/>
          <w:szCs w:val="28"/>
        </w:rPr>
        <w:t>=&gt; Biện pháp: Kiểm thử nhiều từ khóa và trạng thái món</w:t>
      </w:r>
    </w:p>
    <w:p>
      <w:pPr>
        <w:pStyle w:val="20"/>
        <w:spacing w:after="40"/>
        <w:rPr>
          <w:rFonts w:ascii="Times New Roman" w:hAnsi="Times New Roman" w:cs="Times New Roman"/>
          <w:sz w:val="24"/>
          <w:szCs w:val="28"/>
        </w:rPr>
      </w:pPr>
      <w:r>
        <w:rPr>
          <w:rFonts w:ascii="Times New Roman" w:hAnsi="Times New Roman" w:cs="Times New Roman"/>
          <w:sz w:val="24"/>
          <w:szCs w:val="28"/>
        </w:rPr>
        <w:t>Rủi ro: Trạng thái bàn không phản ánh đúng thực tế</w:t>
      </w:r>
    </w:p>
    <w:p>
      <w:pPr>
        <w:pStyle w:val="21"/>
        <w:numPr>
          <w:ilvl w:val="0"/>
          <w:numId w:val="0"/>
        </w:numPr>
        <w:spacing w:after="40"/>
        <w:ind w:left="360"/>
        <w:rPr>
          <w:rFonts w:ascii="Times New Roman" w:hAnsi="Times New Roman" w:cs="Times New Roman"/>
          <w:sz w:val="24"/>
          <w:szCs w:val="28"/>
        </w:rPr>
      </w:pPr>
      <w:r>
        <w:rPr>
          <w:rFonts w:ascii="Times New Roman" w:hAnsi="Times New Roman" w:cs="Times New Roman"/>
          <w:sz w:val="24"/>
          <w:szCs w:val="28"/>
        </w:rPr>
        <w:t>=&gt; Biện pháp: Kiểm thử chuyển trạng thái và luồng sử dụng bàn</w:t>
      </w:r>
    </w:p>
    <w:p>
      <w:pPr>
        <w:pStyle w:val="3"/>
        <w:rPr>
          <w:rFonts w:ascii="Times New Roman" w:hAnsi="Times New Roman" w:cs="Times New Roman"/>
        </w:rPr>
      </w:pPr>
      <w:r>
        <w:rPr>
          <w:rFonts w:ascii="Times New Roman" w:hAnsi="Times New Roman" w:cs="Times New Roman"/>
        </w:rPr>
        <w:t>5. Sprint Planning Update</w:t>
      </w:r>
    </w:p>
    <w:p>
      <w:pPr>
        <w:pStyle w:val="20"/>
        <w:spacing w:after="40"/>
        <w:rPr>
          <w:rFonts w:ascii="Times New Roman" w:hAnsi="Times New Roman" w:cs="Times New Roman"/>
        </w:rPr>
      </w:pPr>
      <w:r>
        <w:rPr>
          <w:rFonts w:ascii="Times New Roman" w:hAnsi="Times New Roman" w:cs="Times New Roman"/>
        </w:rPr>
        <w:t xml:space="preserve">Thay đổi so với kế hoạch ban đầu: Không có </w:t>
      </w:r>
    </w:p>
    <w:p>
      <w:pPr>
        <w:pStyle w:val="20"/>
        <w:spacing w:after="40"/>
        <w:rPr>
          <w:rFonts w:ascii="Times New Roman" w:hAnsi="Times New Roman" w:cs="Times New Roman"/>
        </w:rPr>
      </w:pPr>
      <w:r>
        <w:rPr>
          <w:rFonts w:ascii="Times New Roman" w:hAnsi="Times New Roman" w:cs="Times New Roman"/>
        </w:rPr>
        <w:t>Lý do cập nhật: Thực hiện theo Sprint Backlog đã được phân bổ</w:t>
      </w:r>
    </w:p>
    <w:p>
      <w:pPr>
        <w:pStyle w:val="20"/>
        <w:numPr>
          <w:ilvl w:val="0"/>
          <w:numId w:val="0"/>
        </w:numPr>
        <w:spacing w:after="40"/>
        <w:rPr>
          <w:rFonts w:ascii="Times New Roman" w:hAnsi="Times New Roman" w:cs="Times New Roman"/>
        </w:rPr>
      </w:pPr>
    </w:p>
    <w:p>
      <w:pPr>
        <w:pStyle w:val="2"/>
        <w:rPr>
          <w:rFonts w:ascii="Times New Roman" w:hAnsi="Times New Roman" w:cs="Times New Roman"/>
        </w:rPr>
      </w:pPr>
      <w:r>
        <w:rPr>
          <w:rFonts w:ascii="Times New Roman" w:hAnsi="Times New Roman" w:cs="Times New Roman"/>
        </w:rPr>
        <w:t>SPRINT PLANNING – SPRINT 3</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Mã sprint</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Sprint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bắt đầu</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26/09/2026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kết thúc</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02/10/2026</w:t>
            </w:r>
          </w:p>
        </w:tc>
      </w:tr>
    </w:tbl>
    <w:p>
      <w:pPr>
        <w:spacing w:after="0"/>
        <w:rPr>
          <w:rFonts w:ascii="Times New Roman" w:hAnsi="Times New Roman" w:cs="Times New Roman"/>
        </w:rPr>
      </w:pPr>
    </w:p>
    <w:p>
      <w:pPr>
        <w:pStyle w:val="3"/>
        <w:rPr>
          <w:rFonts w:ascii="Times New Roman" w:hAnsi="Times New Roman" w:cs="Times New Roman"/>
        </w:rPr>
      </w:pPr>
      <w:r>
        <w:rPr>
          <w:rFonts w:ascii="Times New Roman" w:hAnsi="Times New Roman" w:cs="Times New Roman"/>
        </w:rPr>
        <w:t>1. Mục tiêu Sprint</w:t>
      </w:r>
    </w:p>
    <w:p>
      <w:pPr>
        <w:pStyle w:val="20"/>
        <w:spacing w:after="40"/>
        <w:rPr>
          <w:rFonts w:ascii="Times New Roman" w:hAnsi="Times New Roman" w:cs="Times New Roman"/>
          <w:sz w:val="24"/>
          <w:szCs w:val="28"/>
        </w:rPr>
      </w:pPr>
      <w:r>
        <w:rPr>
          <w:rFonts w:ascii="Times New Roman" w:hAnsi="Times New Roman" w:cs="Times New Roman"/>
          <w:sz w:val="24"/>
          <w:szCs w:val="28"/>
        </w:rPr>
        <w:t>Hỗ trợ khách hàng gửi yêu cầu đặt bàn theo ngày, giờ và số lượng người</w:t>
      </w:r>
    </w:p>
    <w:p>
      <w:pPr>
        <w:pStyle w:val="20"/>
        <w:spacing w:after="40"/>
        <w:rPr>
          <w:rFonts w:ascii="Times New Roman" w:hAnsi="Times New Roman" w:cs="Times New Roman"/>
          <w:sz w:val="24"/>
          <w:szCs w:val="28"/>
        </w:rPr>
      </w:pPr>
      <w:r>
        <w:rPr>
          <w:rFonts w:ascii="Times New Roman" w:hAnsi="Times New Roman" w:cs="Times New Roman"/>
          <w:sz w:val="24"/>
          <w:szCs w:val="28"/>
        </w:rPr>
        <w:t>Kiểm tra khả năng phục vụ và xử lý thông tin đặt bàn</w:t>
      </w:r>
    </w:p>
    <w:p>
      <w:pPr>
        <w:pStyle w:val="3"/>
        <w:rPr>
          <w:rFonts w:ascii="Times New Roman" w:hAnsi="Times New Roman" w:cs="Times New Roman"/>
        </w:rPr>
      </w:pPr>
      <w:r>
        <w:rPr>
          <w:rFonts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US-08</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khách hàng, tôi muốn chọn ngày, giờ và số lượng người để gửi yêu cầu đặt bàn.</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Cao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8</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Đoàn Anh Việt</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US-09</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hệ thống, cần kiểm tra khả năng phục vụ dựa trên số lượng bàn còn phù hợp tại thời điểm khách yêu cầu đặt bàn.</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Trung bình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8</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Quốc Toàn</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bl>
    <w:p>
      <w:pPr>
        <w:spacing w:after="0"/>
        <w:rPr>
          <w:rFonts w:ascii="Times New Roman" w:hAnsi="Times New Roman" w:cs="Times New Roman"/>
        </w:rPr>
      </w:pPr>
    </w:p>
    <w:p>
      <w:pPr>
        <w:rPr>
          <w:rFonts w:ascii="Times New Roman" w:hAnsi="Times New Roman" w:cs="Times New Roman"/>
        </w:rPr>
      </w:pPr>
      <w:r>
        <w:rPr>
          <w:rFonts w:ascii="Times New Roman" w:hAnsi="Times New Roman" w:cs="Times New Roman"/>
          <w:b/>
        </w:rPr>
        <w:t>Tổng Sprint 3: 16 Points</w:t>
      </w:r>
    </w:p>
    <w:p>
      <w:pPr>
        <w:pStyle w:val="3"/>
        <w:rPr>
          <w:rFonts w:ascii="Times New Roman" w:hAnsi="Times New Roman" w:cs="Times New Roman"/>
        </w:rPr>
      </w:pPr>
      <w:r>
        <w:rPr>
          <w:rFonts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Phân tích quy trình đặt bàn — US-08</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27/09/2026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Thiết kế giao diện đặt bàn — US-08</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Đoàn Anh Việt</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28/09/2026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Figma / Frontend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Lập trình chức năng đặt bàn — US-08</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Trịnh Tấn Phú</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30/09/2026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Kiểm thử và review US-08</w:t>
            </w:r>
          </w:p>
        </w:tc>
        <w:tc>
          <w:tcPr>
            <w:tcW w:w="2479" w:type="dxa"/>
            <w:vAlign w:val="center"/>
          </w:tcPr>
          <w:p>
            <w:r>
              <w:rPr>
                <w:rFonts w:hint="default" w:ascii="Times New Roman" w:hAnsi="Times New Roman" w:cs="Times New Roman"/>
                <w:sz w:val="20"/>
                <w:szCs w:val="20"/>
              </w:rPr>
              <w:t>Nguyễn Đăng Phúc Thiện + Nguyễn Quốc Toàn + Nguyễn Huỳnh Quỳnh Anh</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30/09/2026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Phân tích điều kiện kiểm tra bàn phù hợp — US-09</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 + Nguyễn Quốc Toàn</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29/09/2026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ERD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Lập trình kiểm tra bàn phù hợp — US-09</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Trịnh Tấn Phú</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01/10/2026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Kiểm thử và tích hợp US-08 → US-09</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Đăng Phúc Thiện + Đoàn Anh Việt</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02/10/2026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Test Case / Frontend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Review kết quả Sprint</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Quốc Toàn</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02/10/2026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GitHub / Review</w:t>
            </w:r>
          </w:p>
        </w:tc>
      </w:tr>
    </w:tbl>
    <w:p>
      <w:pPr>
        <w:spacing w:after="0"/>
        <w:rPr>
          <w:rFonts w:ascii="Times New Roman" w:hAnsi="Times New Roman" w:cs="Times New Roman"/>
        </w:rPr>
      </w:pPr>
    </w:p>
    <w:p>
      <w:pPr>
        <w:pStyle w:val="3"/>
        <w:rPr>
          <w:rFonts w:ascii="Times New Roman" w:hAnsi="Times New Roman" w:cs="Times New Roman"/>
        </w:rPr>
      </w:pPr>
      <w:r>
        <w:rPr>
          <w:rFonts w:ascii="Times New Roman" w:hAnsi="Times New Roman" w:cs="Times New Roman"/>
        </w:rPr>
        <w:t>4. Rủi ro và biện pháp</w:t>
      </w:r>
    </w:p>
    <w:p>
      <w:pPr>
        <w:pStyle w:val="20"/>
        <w:spacing w:after="40"/>
        <w:rPr>
          <w:rFonts w:ascii="Times New Roman" w:hAnsi="Times New Roman" w:cs="Times New Roman"/>
        </w:rPr>
      </w:pPr>
      <w:r>
        <w:rPr>
          <w:rFonts w:ascii="Times New Roman" w:hAnsi="Times New Roman" w:cs="Times New Roman"/>
        </w:rPr>
        <w:t>Rủi ro: Thông tin đặt bàn thiếu hoặc không hợp lệ</w:t>
      </w:r>
    </w:p>
    <w:p>
      <w:pPr>
        <w:pStyle w:val="21"/>
        <w:numPr>
          <w:ilvl w:val="0"/>
          <w:numId w:val="0"/>
        </w:numPr>
        <w:spacing w:after="40"/>
        <w:ind w:left="360"/>
        <w:rPr>
          <w:rFonts w:ascii="Times New Roman" w:hAnsi="Times New Roman" w:cs="Times New Roman"/>
        </w:rPr>
      </w:pPr>
      <w:r>
        <w:rPr>
          <w:rFonts w:ascii="Times New Roman" w:hAnsi="Times New Roman" w:cs="Times New Roman"/>
        </w:rPr>
        <w:t>=&gt; Biện pháp: Kiểm tra các trường bắt buộc trước khi gửi</w:t>
      </w:r>
    </w:p>
    <w:p>
      <w:pPr>
        <w:pStyle w:val="20"/>
        <w:spacing w:after="40"/>
        <w:rPr>
          <w:rFonts w:ascii="Times New Roman" w:hAnsi="Times New Roman" w:cs="Times New Roman"/>
        </w:rPr>
      </w:pPr>
      <w:r>
        <w:rPr>
          <w:rFonts w:ascii="Times New Roman" w:hAnsi="Times New Roman" w:cs="Times New Roman"/>
        </w:rPr>
        <w:t>Rủi ro: Kiểm tra khả năng phục vụ sai</w:t>
      </w:r>
    </w:p>
    <w:p>
      <w:pPr>
        <w:pStyle w:val="21"/>
        <w:numPr>
          <w:ilvl w:val="0"/>
          <w:numId w:val="0"/>
        </w:numPr>
        <w:spacing w:after="40"/>
        <w:ind w:left="360"/>
        <w:rPr>
          <w:rFonts w:ascii="Times New Roman" w:hAnsi="Times New Roman" w:cs="Times New Roman"/>
        </w:rPr>
      </w:pPr>
      <w:r>
        <w:rPr>
          <w:rFonts w:ascii="Times New Roman" w:hAnsi="Times New Roman" w:cs="Times New Roman"/>
        </w:rPr>
        <w:t>=&gt; Biện pháp: Kiểm thử theo nhiều số lượng khách, thời gian và số bàn</w:t>
      </w:r>
    </w:p>
    <w:p>
      <w:pPr>
        <w:pStyle w:val="3"/>
        <w:rPr>
          <w:rFonts w:ascii="Times New Roman" w:hAnsi="Times New Roman" w:cs="Times New Roman"/>
        </w:rPr>
      </w:pPr>
      <w:r>
        <w:rPr>
          <w:rFonts w:ascii="Times New Roman" w:hAnsi="Times New Roman" w:cs="Times New Roman"/>
        </w:rPr>
        <w:t>5. Sprint Planning Update</w:t>
      </w:r>
    </w:p>
    <w:p>
      <w:pPr>
        <w:pStyle w:val="20"/>
        <w:spacing w:after="40"/>
        <w:rPr>
          <w:rFonts w:ascii="Times New Roman" w:hAnsi="Times New Roman" w:cs="Times New Roman"/>
        </w:rPr>
      </w:pPr>
      <w:r>
        <w:rPr>
          <w:rFonts w:ascii="Times New Roman" w:hAnsi="Times New Roman" w:cs="Times New Roman"/>
        </w:rPr>
        <w:t xml:space="preserve">Thay đổi so với kế hoạch ban đầu: Không có </w:t>
      </w:r>
    </w:p>
    <w:p>
      <w:pPr>
        <w:pStyle w:val="20"/>
        <w:spacing w:after="40"/>
        <w:rPr>
          <w:rFonts w:ascii="Times New Roman" w:hAnsi="Times New Roman" w:cs="Times New Roman"/>
        </w:rPr>
      </w:pPr>
      <w:r>
        <w:rPr>
          <w:rFonts w:ascii="Times New Roman" w:hAnsi="Times New Roman" w:cs="Times New Roman"/>
        </w:rPr>
        <w:t>Lý do cập nhật: Thực hiện theo Sprint Backlog đã được phân bổ</w:t>
      </w:r>
    </w:p>
    <w:p>
      <w:pPr>
        <w:pStyle w:val="20"/>
        <w:numPr>
          <w:ilvl w:val="0"/>
          <w:numId w:val="0"/>
        </w:numPr>
        <w:spacing w:after="40"/>
        <w:rPr>
          <w:rFonts w:ascii="Times New Roman" w:hAnsi="Times New Roman" w:cs="Times New Roman"/>
        </w:rPr>
      </w:pPr>
    </w:p>
    <w:p>
      <w:pPr>
        <w:pStyle w:val="2"/>
        <w:rPr>
          <w:rFonts w:ascii="Times New Roman" w:hAnsi="Times New Roman" w:cs="Times New Roman"/>
        </w:rPr>
      </w:pPr>
      <w:r>
        <w:rPr>
          <w:rFonts w:ascii="Times New Roman" w:hAnsi="Times New Roman" w:cs="Times New Roman"/>
        </w:rPr>
        <w:t>SPRINT PLANNING – SPRINT 4</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Mã sprint</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Sprint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bắt đầu</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03/10/2026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kết thúc</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10/10/2026</w:t>
            </w:r>
          </w:p>
        </w:tc>
      </w:tr>
    </w:tbl>
    <w:p>
      <w:pPr>
        <w:spacing w:after="0"/>
        <w:rPr>
          <w:rFonts w:ascii="Times New Roman" w:hAnsi="Times New Roman" w:cs="Times New Roman"/>
        </w:rPr>
      </w:pPr>
    </w:p>
    <w:p>
      <w:pPr>
        <w:pStyle w:val="3"/>
        <w:rPr>
          <w:rFonts w:ascii="Times New Roman" w:hAnsi="Times New Roman" w:cs="Times New Roman"/>
        </w:rPr>
      </w:pPr>
      <w:r>
        <w:rPr>
          <w:rFonts w:ascii="Times New Roman" w:hAnsi="Times New Roman" w:cs="Times New Roman"/>
        </w:rPr>
        <w:t>1. Mục tiêu Sprint</w:t>
      </w:r>
    </w:p>
    <w:p>
      <w:pPr>
        <w:pStyle w:val="20"/>
        <w:spacing w:after="40"/>
        <w:rPr>
          <w:rFonts w:ascii="Times New Roman" w:hAnsi="Times New Roman" w:cs="Times New Roman"/>
          <w:sz w:val="24"/>
          <w:szCs w:val="28"/>
        </w:rPr>
      </w:pPr>
      <w:r>
        <w:rPr>
          <w:rFonts w:ascii="Times New Roman" w:hAnsi="Times New Roman" w:cs="Times New Roman"/>
          <w:sz w:val="24"/>
          <w:szCs w:val="28"/>
        </w:rPr>
        <w:t>Hoàn thiện quy trình xác nhận/điều chỉnh/từ chối đặt bàn</w:t>
      </w:r>
    </w:p>
    <w:p>
      <w:pPr>
        <w:pStyle w:val="20"/>
        <w:spacing w:after="40"/>
        <w:rPr>
          <w:rFonts w:ascii="Times New Roman" w:hAnsi="Times New Roman" w:cs="Times New Roman"/>
          <w:sz w:val="24"/>
          <w:szCs w:val="28"/>
        </w:rPr>
      </w:pPr>
      <w:r>
        <w:rPr>
          <w:rFonts w:ascii="Times New Roman" w:hAnsi="Times New Roman" w:cs="Times New Roman"/>
          <w:sz w:val="24"/>
          <w:szCs w:val="28"/>
        </w:rPr>
        <w:t>Hỗ trợ theo dõi lịch hẹn và đặt món trước gắn với đặt bàn</w:t>
      </w:r>
    </w:p>
    <w:p>
      <w:pPr>
        <w:pStyle w:val="3"/>
        <w:rPr>
          <w:rFonts w:ascii="Times New Roman" w:hAnsi="Times New Roman" w:cs="Times New Roman"/>
        </w:rPr>
      </w:pPr>
      <w:r>
        <w:rPr>
          <w:rFonts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US-10</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nhân viên, tôi muốn xác nhận, điều chỉnh hoặc từ chối yêu cầu đặt bàn trong trường hợp không còn bàn phù hợp.</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Cao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Trịnh Tấn Phú</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US-11</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khách hàng, tôi muốn theo dõi thông tin lịch hẹn đặt bàn và nhận thông báo khi có thay đổi.</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Trung bình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Đoàn Anh Việt</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US-12</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khách hàng, tôi muốn đặt món trước cho buổi ăn (danh sách món, số lượng, yêu cầu đặc biệt) và liên kết đơn món với thông tin đặt bàn tương ứng.</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Cao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8</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Đoàn Anh Việt</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bl>
    <w:p>
      <w:pPr>
        <w:spacing w:after="0"/>
        <w:rPr>
          <w:rFonts w:ascii="Times New Roman" w:hAnsi="Times New Roman" w:cs="Times New Roman"/>
        </w:rPr>
      </w:pPr>
    </w:p>
    <w:p>
      <w:pPr>
        <w:rPr>
          <w:rFonts w:ascii="Times New Roman" w:hAnsi="Times New Roman" w:cs="Times New Roman"/>
        </w:rPr>
      </w:pPr>
      <w:r>
        <w:rPr>
          <w:rFonts w:ascii="Times New Roman" w:hAnsi="Times New Roman" w:cs="Times New Roman"/>
          <w:b/>
        </w:rPr>
        <w:t>Tổng Sprint 4: 18 Points</w:t>
      </w:r>
    </w:p>
    <w:p>
      <w:pPr>
        <w:pStyle w:val="3"/>
        <w:rPr>
          <w:rFonts w:ascii="Times New Roman" w:hAnsi="Times New Roman" w:cs="Times New Roman"/>
        </w:rPr>
      </w:pPr>
      <w:r>
        <w:rPr>
          <w:rFonts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Phân tích quy trình xác nhận và xử lý đặt bàn — US-10</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04/10/2026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Lập trình xử lý yêu cầu đặt bàn — US-10</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Trịnh Tấn Phú</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06/10/2026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Thiết kế giao diện và kiểm thử US-10</w:t>
            </w:r>
          </w:p>
        </w:tc>
        <w:tc>
          <w:tcPr>
            <w:tcW w:w="2479" w:type="dxa"/>
            <w:vAlign w:val="center"/>
          </w:tcPr>
          <w:p>
            <w:r>
              <w:rPr>
                <w:rFonts w:hint="default" w:ascii="Times New Roman" w:hAnsi="Times New Roman" w:cs="Times New Roman"/>
                <w:sz w:val="20"/>
                <w:szCs w:val="20"/>
              </w:rPr>
              <w:t>Đoàn Anh Việt + Nguyễn Đăng Phúc Thiện + Nguyễn Huỳnh Quỳnh Anh</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07/10/2026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Figma / Test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Phân tích chức năng theo dõi lịch đặt bàn — US-11</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05/10/2026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Thiết kế và lập trình theo dõi lịch đặt — US-11</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Đoàn Anh Việt + Trịnh Tấn Phú</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08/10/2026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Frontend / Backend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Kiểm thử và review US-11</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Đăng Phúc Thiện + Nguyễn Quốc Toàn</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08/10/2026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Phân tích quy trình đặt món trước — US-12</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 + Nguyễn Quốc Toàn</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06/10/2026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ERD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Lập trình và tích hợp US-12</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Trịnh Tấn Phú + Đoàn Anh Việt</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09/10/2026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Backend / Frontend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Kiểm thử tổng thể US-10 → US-12</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Đăng Phúc Thiện</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10/10/2026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Test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Review Sprint</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Quốc Toàn</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10/10/2026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GitHub / Review</w:t>
            </w:r>
          </w:p>
        </w:tc>
      </w:tr>
    </w:tbl>
    <w:p>
      <w:pPr>
        <w:spacing w:after="0"/>
        <w:rPr>
          <w:rFonts w:ascii="Times New Roman" w:hAnsi="Times New Roman" w:cs="Times New Roman"/>
        </w:rPr>
      </w:pPr>
    </w:p>
    <w:p>
      <w:pPr>
        <w:pStyle w:val="3"/>
        <w:rPr>
          <w:rFonts w:ascii="Times New Roman" w:hAnsi="Times New Roman" w:cs="Times New Roman"/>
        </w:rPr>
      </w:pPr>
      <w:r>
        <w:rPr>
          <w:rFonts w:ascii="Times New Roman" w:hAnsi="Times New Roman" w:cs="Times New Roman"/>
        </w:rPr>
        <w:t>4. Rủi ro và biện pháp</w:t>
      </w:r>
    </w:p>
    <w:p>
      <w:pPr>
        <w:pStyle w:val="20"/>
        <w:spacing w:after="40"/>
        <w:rPr>
          <w:rFonts w:ascii="Times New Roman" w:hAnsi="Times New Roman" w:cs="Times New Roman"/>
        </w:rPr>
      </w:pPr>
      <w:r>
        <w:rPr>
          <w:rFonts w:ascii="Times New Roman" w:hAnsi="Times New Roman" w:cs="Times New Roman"/>
        </w:rPr>
        <w:t>Rủi ro: Xử lý yêu cầu đặt bàn không nhất quán</w:t>
      </w:r>
    </w:p>
    <w:p>
      <w:pPr>
        <w:pStyle w:val="21"/>
        <w:numPr>
          <w:ilvl w:val="0"/>
          <w:numId w:val="0"/>
        </w:numPr>
        <w:spacing w:after="40"/>
        <w:ind w:left="360"/>
        <w:rPr>
          <w:rFonts w:ascii="Times New Roman" w:hAnsi="Times New Roman" w:cs="Times New Roman"/>
        </w:rPr>
      </w:pPr>
      <w:r>
        <w:rPr>
          <w:rFonts w:ascii="Times New Roman" w:hAnsi="Times New Roman" w:cs="Times New Roman"/>
        </w:rPr>
        <w:t>=&gt; Biện pháp: Kiểm thử các trường hợp xác nhận, điều chỉnh và từ chối</w:t>
      </w:r>
    </w:p>
    <w:p>
      <w:pPr>
        <w:pStyle w:val="20"/>
        <w:spacing w:after="40"/>
        <w:rPr>
          <w:rFonts w:ascii="Times New Roman" w:hAnsi="Times New Roman" w:cs="Times New Roman"/>
        </w:rPr>
      </w:pPr>
      <w:r>
        <w:rPr>
          <w:rFonts w:ascii="Times New Roman" w:hAnsi="Times New Roman" w:cs="Times New Roman"/>
        </w:rPr>
        <w:t>Rủi ro: Đơn món trước không liên kết đúng đặt bàn</w:t>
      </w:r>
    </w:p>
    <w:p>
      <w:pPr>
        <w:pStyle w:val="21"/>
        <w:numPr>
          <w:ilvl w:val="0"/>
          <w:numId w:val="0"/>
        </w:numPr>
        <w:spacing w:after="40"/>
        <w:ind w:left="360"/>
        <w:rPr>
          <w:rFonts w:ascii="Times New Roman" w:hAnsi="Times New Roman" w:cs="Times New Roman"/>
        </w:rPr>
      </w:pPr>
      <w:r>
        <w:rPr>
          <w:rFonts w:ascii="Times New Roman" w:hAnsi="Times New Roman" w:cs="Times New Roman"/>
        </w:rPr>
        <w:t>=&gt; Biện pháp: Kiểm tra liên kết dữ liệu giữa đặt bàn và đơn món</w:t>
      </w:r>
    </w:p>
    <w:p>
      <w:pPr>
        <w:pStyle w:val="3"/>
        <w:rPr>
          <w:rFonts w:ascii="Times New Roman" w:hAnsi="Times New Roman" w:cs="Times New Roman"/>
        </w:rPr>
      </w:pPr>
      <w:r>
        <w:rPr>
          <w:rFonts w:ascii="Times New Roman" w:hAnsi="Times New Roman" w:cs="Times New Roman"/>
        </w:rPr>
        <w:t>5. Sprint Planning Update</w:t>
      </w:r>
    </w:p>
    <w:p>
      <w:pPr>
        <w:pStyle w:val="20"/>
        <w:spacing w:after="40"/>
        <w:rPr>
          <w:rFonts w:ascii="Times New Roman" w:hAnsi="Times New Roman" w:cs="Times New Roman"/>
        </w:rPr>
      </w:pPr>
      <w:r>
        <w:rPr>
          <w:rFonts w:ascii="Times New Roman" w:hAnsi="Times New Roman" w:cs="Times New Roman"/>
        </w:rPr>
        <w:t xml:space="preserve">Thay đổi so với kế hoạch ban đầu: Không có </w:t>
      </w:r>
    </w:p>
    <w:p>
      <w:pPr>
        <w:pStyle w:val="20"/>
        <w:spacing w:after="40"/>
        <w:rPr>
          <w:rFonts w:ascii="Times New Roman" w:hAnsi="Times New Roman" w:cs="Times New Roman"/>
        </w:rPr>
      </w:pPr>
      <w:r>
        <w:rPr>
          <w:rFonts w:ascii="Times New Roman" w:hAnsi="Times New Roman" w:cs="Times New Roman"/>
        </w:rPr>
        <w:t>Lý do cập nhật: Thực hiện theo Sprint Backlog đã được phân bổ</w:t>
      </w:r>
    </w:p>
    <w:p>
      <w:pPr>
        <w:pStyle w:val="20"/>
        <w:numPr>
          <w:ilvl w:val="0"/>
          <w:numId w:val="0"/>
        </w:numPr>
        <w:spacing w:after="40"/>
        <w:rPr>
          <w:rFonts w:ascii="Times New Roman" w:hAnsi="Times New Roman" w:cs="Times New Roman"/>
        </w:rPr>
      </w:pPr>
    </w:p>
    <w:p>
      <w:pPr>
        <w:pStyle w:val="2"/>
        <w:rPr>
          <w:rFonts w:ascii="Times New Roman" w:hAnsi="Times New Roman" w:cs="Times New Roman"/>
        </w:rPr>
      </w:pPr>
      <w:r>
        <w:rPr>
          <w:rFonts w:ascii="Times New Roman" w:hAnsi="Times New Roman" w:cs="Times New Roman"/>
        </w:rPr>
        <w:t>SPRINT PLANNING – SPRINT 5</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Mã sprint</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Sprint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bắt đầu</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11/10/2026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kết thúc</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17/10/2026</w:t>
            </w:r>
          </w:p>
        </w:tc>
      </w:tr>
    </w:tbl>
    <w:p>
      <w:pPr>
        <w:spacing w:after="0"/>
        <w:rPr>
          <w:rFonts w:ascii="Times New Roman" w:hAnsi="Times New Roman" w:cs="Times New Roman"/>
        </w:rPr>
      </w:pPr>
    </w:p>
    <w:p>
      <w:pPr>
        <w:pStyle w:val="3"/>
        <w:rPr>
          <w:rFonts w:ascii="Times New Roman" w:hAnsi="Times New Roman" w:cs="Times New Roman"/>
        </w:rPr>
      </w:pPr>
      <w:r>
        <w:rPr>
          <w:rFonts w:ascii="Times New Roman" w:hAnsi="Times New Roman" w:cs="Times New Roman"/>
        </w:rPr>
        <w:t>1. Mục tiêu Sprint</w:t>
      </w:r>
    </w:p>
    <w:p>
      <w:pPr>
        <w:pStyle w:val="20"/>
        <w:spacing w:after="40"/>
        <w:rPr>
          <w:rFonts w:ascii="Times New Roman" w:hAnsi="Times New Roman" w:cs="Times New Roman"/>
        </w:rPr>
      </w:pPr>
      <w:r>
        <w:rPr>
          <w:rFonts w:ascii="Times New Roman" w:hAnsi="Times New Roman" w:cs="Times New Roman"/>
        </w:rPr>
        <w:t>Kiểm tra khả năng đáp ứng nguyên liệu cho đơn món trước</w:t>
      </w:r>
    </w:p>
    <w:p>
      <w:pPr>
        <w:pStyle w:val="20"/>
        <w:spacing w:after="40"/>
        <w:rPr>
          <w:rFonts w:ascii="Times New Roman" w:hAnsi="Times New Roman" w:cs="Times New Roman"/>
        </w:rPr>
      </w:pPr>
      <w:r>
        <w:rPr>
          <w:rFonts w:ascii="Times New Roman" w:hAnsi="Times New Roman" w:cs="Times New Roman"/>
        </w:rPr>
        <w:t>Xây dựng nền tảng quản lý nguyên liệu và tồn kho</w:t>
      </w:r>
    </w:p>
    <w:p>
      <w:pPr>
        <w:pStyle w:val="3"/>
        <w:rPr>
          <w:rFonts w:ascii="Times New Roman" w:hAnsi="Times New Roman" w:cs="Times New Roman"/>
        </w:rPr>
      </w:pPr>
      <w:r>
        <w:rPr>
          <w:rFonts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US-13</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hệ thống, cần kiểm tra khả năng đáp ứng nguyên liệu của các món được đặt trước để nhà hàng xác nhận đơn món trước khi phục vụ.</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Cao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8</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Quốc Toàn</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US-14</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admin, tôi muốn quản lý danh sách nguyên liệu và số lượng tồn kho hiện có của nhà hàng.</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Cao</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Trịnh Tấn Phú</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bl>
    <w:p>
      <w:pPr>
        <w:spacing w:after="0"/>
        <w:rPr>
          <w:rFonts w:ascii="Times New Roman" w:hAnsi="Times New Roman" w:cs="Times New Roman"/>
        </w:rPr>
      </w:pPr>
    </w:p>
    <w:p>
      <w:pPr>
        <w:rPr>
          <w:rFonts w:ascii="Times New Roman" w:hAnsi="Times New Roman" w:cs="Times New Roman"/>
        </w:rPr>
      </w:pPr>
      <w:r>
        <w:rPr>
          <w:rFonts w:ascii="Times New Roman" w:hAnsi="Times New Roman" w:cs="Times New Roman"/>
          <w:b/>
        </w:rPr>
        <w:t>Tổng Sprint 5: 13 Points</w:t>
      </w:r>
    </w:p>
    <w:p>
      <w:pPr>
        <w:pStyle w:val="3"/>
        <w:rPr>
          <w:rFonts w:ascii="Times New Roman" w:hAnsi="Times New Roman" w:cs="Times New Roman"/>
        </w:rPr>
      </w:pPr>
      <w:r>
        <w:rPr>
          <w:rFonts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Phân tích yêu cầu đặt món và kiểm tra nguyên liệu — US-13</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12/10/2026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Thiết kế logic kiểm tra nguyên liệu — US-13</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Quốc Toàn + Trịnh Tấn Phú</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14/10/2026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ERD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Lập trình chức năng kiểm tra nguyên liệu — US-13</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Trịnh Tấn Phú</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16/10/2026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Kiểm thử và review US-13</w:t>
            </w:r>
          </w:p>
        </w:tc>
        <w:tc>
          <w:tcPr>
            <w:tcW w:w="2479" w:type="dxa"/>
            <w:vAlign w:val="center"/>
          </w:tcPr>
          <w:p>
            <w:r>
              <w:rPr>
                <w:rFonts w:hint="default" w:ascii="Times New Roman" w:hAnsi="Times New Roman" w:cs="Times New Roman"/>
                <w:sz w:val="20"/>
                <w:szCs w:val="20"/>
              </w:rPr>
              <w:t>Nguyễn Đăng Phúc Thiện + Nguyễn Quốc Toàn + Nguyễn Huỳnh Quỳnh Anh</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16/10/2026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Phân tích yêu cầu quản lý nguyên liệu — US-14</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13/10/2026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Thiết kế cơ sở dữ liệu nguyên liệu — US-14</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Trịnh Tấn Phú</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15/10/2026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Thiết kế giao diện quản lý nguyên liệu — US-14</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Đoàn Anh Việt</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16/10/2026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Figma / Frontend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Kiểm thử và tích hợp US-13 → US-14</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Đăng Phúc Thiện + Nguyễn Quốc Toàn</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17/10/2026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Tổng hợp kết quả Sprint</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Đăng Phúc Thiện</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17/10/2026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Excel</w:t>
            </w:r>
          </w:p>
        </w:tc>
      </w:tr>
    </w:tbl>
    <w:p>
      <w:pPr>
        <w:spacing w:after="0"/>
        <w:rPr>
          <w:rFonts w:ascii="Times New Roman" w:hAnsi="Times New Roman" w:cs="Times New Roman"/>
        </w:rPr>
      </w:pPr>
    </w:p>
    <w:p>
      <w:pPr>
        <w:pStyle w:val="20"/>
        <w:spacing w:after="40"/>
        <w:rPr>
          <w:rFonts w:ascii="Times New Roman" w:hAnsi="Times New Roman" w:cs="Times New Roman"/>
        </w:rPr>
      </w:pPr>
      <w:r>
        <w:rPr>
          <w:rFonts w:ascii="Times New Roman" w:hAnsi="Times New Roman" w:cs="Times New Roman"/>
        </w:rPr>
        <w:t>Rủi ro: Kiểm tra nguyên liệu không phản ánh tồn kho thực tế</w:t>
      </w:r>
    </w:p>
    <w:p>
      <w:pPr>
        <w:pStyle w:val="21"/>
        <w:numPr>
          <w:ilvl w:val="0"/>
          <w:numId w:val="0"/>
        </w:numPr>
        <w:spacing w:after="40"/>
        <w:ind w:left="360"/>
        <w:rPr>
          <w:rFonts w:ascii="Times New Roman" w:hAnsi="Times New Roman" w:cs="Times New Roman"/>
        </w:rPr>
      </w:pPr>
      <w:r>
        <w:rPr>
          <w:rFonts w:ascii="Times New Roman" w:hAnsi="Times New Roman" w:cs="Times New Roman"/>
        </w:rPr>
        <w:t>=&gt; Biện pháp: Đối chiếu dữ liệu tồn kho trước khi xác nhận đơn</w:t>
      </w:r>
    </w:p>
    <w:p>
      <w:pPr>
        <w:pStyle w:val="20"/>
        <w:spacing w:after="40"/>
        <w:rPr>
          <w:rFonts w:ascii="Times New Roman" w:hAnsi="Times New Roman" w:cs="Times New Roman"/>
        </w:rPr>
      </w:pPr>
      <w:r>
        <w:rPr>
          <w:rFonts w:ascii="Times New Roman" w:hAnsi="Times New Roman" w:cs="Times New Roman"/>
        </w:rPr>
        <w:t>Rủi ro: Tồn kho cập nhật sai khi có phát sinh</w:t>
      </w:r>
    </w:p>
    <w:p>
      <w:pPr>
        <w:pStyle w:val="21"/>
        <w:numPr>
          <w:ilvl w:val="0"/>
          <w:numId w:val="0"/>
        </w:numPr>
        <w:spacing w:after="40"/>
        <w:ind w:left="360"/>
        <w:rPr>
          <w:rFonts w:ascii="Times New Roman" w:hAnsi="Times New Roman" w:cs="Times New Roman"/>
        </w:rPr>
      </w:pPr>
      <w:r>
        <w:rPr>
          <w:rFonts w:ascii="Times New Roman" w:hAnsi="Times New Roman" w:cs="Times New Roman"/>
        </w:rPr>
        <w:t>=&gt; Biện pháp: Kiểm thử các trường hợp tăng/giảm tồn kho</w:t>
      </w:r>
    </w:p>
    <w:p>
      <w:pPr>
        <w:pStyle w:val="3"/>
        <w:rPr>
          <w:rFonts w:ascii="Times New Roman" w:hAnsi="Times New Roman" w:cs="Times New Roman"/>
        </w:rPr>
      </w:pPr>
      <w:r>
        <w:rPr>
          <w:rFonts w:ascii="Times New Roman" w:hAnsi="Times New Roman" w:cs="Times New Roman"/>
        </w:rPr>
        <w:t>5. Sprint Planning Update</w:t>
      </w:r>
    </w:p>
    <w:p>
      <w:pPr>
        <w:pStyle w:val="20"/>
        <w:spacing w:after="40"/>
        <w:rPr>
          <w:rFonts w:ascii="Times New Roman" w:hAnsi="Times New Roman" w:cs="Times New Roman"/>
        </w:rPr>
      </w:pPr>
      <w:r>
        <w:rPr>
          <w:rFonts w:ascii="Times New Roman" w:hAnsi="Times New Roman" w:cs="Times New Roman"/>
        </w:rPr>
        <w:t xml:space="preserve">Thay đổi so với kế hoạch ban đầu: Không có </w:t>
      </w:r>
    </w:p>
    <w:p>
      <w:pPr>
        <w:pStyle w:val="20"/>
        <w:spacing w:after="40"/>
        <w:rPr>
          <w:rFonts w:ascii="Times New Roman" w:hAnsi="Times New Roman" w:cs="Times New Roman"/>
        </w:rPr>
      </w:pPr>
      <w:r>
        <w:rPr>
          <w:rFonts w:ascii="Times New Roman" w:hAnsi="Times New Roman" w:cs="Times New Roman"/>
        </w:rPr>
        <w:t>Lý do cập nhật: Thực hiện theo Sprint Backlog đã được phân bổ</w:t>
      </w:r>
    </w:p>
    <w:p>
      <w:pPr>
        <w:pStyle w:val="20"/>
        <w:numPr>
          <w:ilvl w:val="0"/>
          <w:numId w:val="0"/>
        </w:numPr>
        <w:spacing w:after="40"/>
        <w:rPr>
          <w:rFonts w:ascii="Times New Roman" w:hAnsi="Times New Roman" w:cs="Times New Roman"/>
        </w:rPr>
      </w:pPr>
    </w:p>
    <w:p>
      <w:pPr>
        <w:pStyle w:val="2"/>
        <w:rPr>
          <w:rFonts w:ascii="Times New Roman" w:hAnsi="Times New Roman" w:cs="Times New Roman"/>
        </w:rPr>
      </w:pPr>
      <w:r>
        <w:rPr>
          <w:rFonts w:ascii="Times New Roman" w:hAnsi="Times New Roman" w:cs="Times New Roman"/>
        </w:rPr>
        <w:t>SPRINT PLANNING – SPRINT 6</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Mã sprint</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Sprint 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bắt đầu</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18/10/2026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kết thúc</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24/10/2026</w:t>
            </w:r>
          </w:p>
        </w:tc>
      </w:tr>
    </w:tbl>
    <w:p>
      <w:pPr>
        <w:spacing w:after="0"/>
        <w:rPr>
          <w:rFonts w:ascii="Times New Roman" w:hAnsi="Times New Roman" w:cs="Times New Roman"/>
        </w:rPr>
      </w:pPr>
    </w:p>
    <w:p>
      <w:pPr>
        <w:pStyle w:val="3"/>
        <w:rPr>
          <w:rFonts w:ascii="Times New Roman" w:hAnsi="Times New Roman" w:cs="Times New Roman"/>
        </w:rPr>
      </w:pPr>
      <w:r>
        <w:rPr>
          <w:rFonts w:ascii="Times New Roman" w:hAnsi="Times New Roman" w:cs="Times New Roman"/>
        </w:rPr>
        <w:t>1. Mục tiêu Sprint</w:t>
      </w:r>
    </w:p>
    <w:p>
      <w:pPr>
        <w:pStyle w:val="20"/>
        <w:spacing w:after="40"/>
        <w:rPr>
          <w:rFonts w:ascii="Times New Roman" w:hAnsi="Times New Roman" w:cs="Times New Roman"/>
          <w:sz w:val="24"/>
          <w:szCs w:val="24"/>
        </w:rPr>
      </w:pPr>
      <w:r>
        <w:rPr>
          <w:rFonts w:ascii="Times New Roman" w:hAnsi="Times New Roman" w:cs="Times New Roman"/>
          <w:sz w:val="24"/>
          <w:szCs w:val="24"/>
        </w:rPr>
        <w:t>Khai báo công thức món ăn và định lượng nguyên liệu</w:t>
      </w:r>
    </w:p>
    <w:p>
      <w:pPr>
        <w:pStyle w:val="20"/>
        <w:spacing w:after="40"/>
        <w:rPr>
          <w:rFonts w:ascii="Times New Roman" w:hAnsi="Times New Roman" w:cs="Times New Roman"/>
          <w:sz w:val="24"/>
          <w:szCs w:val="24"/>
        </w:rPr>
      </w:pPr>
      <w:r>
        <w:rPr>
          <w:rFonts w:ascii="Times New Roman" w:hAnsi="Times New Roman" w:cs="Times New Roman"/>
          <w:sz w:val="24"/>
          <w:szCs w:val="24"/>
        </w:rPr>
        <w:t>Kiểm tra lượng nguyên liệu cần thiết so với tồn kho và đánh dấu món tạm hết khi thiếu nguyên liệu</w:t>
      </w:r>
    </w:p>
    <w:p>
      <w:pPr>
        <w:pStyle w:val="3"/>
        <w:rPr>
          <w:rFonts w:ascii="Times New Roman" w:hAnsi="Times New Roman" w:cs="Times New Roman"/>
        </w:rPr>
      </w:pPr>
      <w:r>
        <w:rPr>
          <w:rFonts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US-15</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admin, tôi muốn khai báo công thức của từng món ăn gồm các nguyên liệu cần thiết và định lượng tương ứng.</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Cao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8</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Trịnh Tấn Phú</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US-16</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hệ thống, cần kiểm tra lượng nguyên liệu cần thiết so với tồn kho khi một món được đặt, và tự động đánh dấu món tạm hết khi nguyên liệu quan trọng không đủ.</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Cao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8</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Quốc Toàn</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bl>
    <w:p>
      <w:pPr>
        <w:spacing w:after="0"/>
        <w:rPr>
          <w:rFonts w:ascii="Times New Roman" w:hAnsi="Times New Roman" w:cs="Times New Roman"/>
        </w:rPr>
      </w:pPr>
    </w:p>
    <w:p>
      <w:pPr>
        <w:rPr>
          <w:rFonts w:ascii="Times New Roman" w:hAnsi="Times New Roman" w:cs="Times New Roman"/>
        </w:rPr>
      </w:pPr>
      <w:r>
        <w:rPr>
          <w:rFonts w:ascii="Times New Roman" w:hAnsi="Times New Roman" w:cs="Times New Roman"/>
          <w:b/>
        </w:rPr>
        <w:t>Tổng Sprint 6: 16 Points</w:t>
      </w:r>
    </w:p>
    <w:p>
      <w:pPr>
        <w:pStyle w:val="3"/>
        <w:rPr>
          <w:rFonts w:ascii="Times New Roman" w:hAnsi="Times New Roman" w:cs="Times New Roman"/>
        </w:rPr>
      </w:pPr>
      <w:r>
        <w:rPr>
          <w:rFonts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Phân tích yêu cầu khai báo công thức — US-15</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19/10/2026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Thiết kế cấu trúc công thức và CSDL — US-15</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Quốc Toàn + Trịnh Tấn Phú</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21/10/2026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ERD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Lập trình chức năng khai báo công thức — US-15</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Trịnh Tấn Phú</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23/10/2026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Kiểm thử và review US-15</w:t>
            </w:r>
          </w:p>
        </w:tc>
        <w:tc>
          <w:tcPr>
            <w:tcW w:w="2479" w:type="dxa"/>
            <w:vAlign w:val="center"/>
          </w:tcPr>
          <w:p>
            <w:r>
              <w:rPr>
                <w:rFonts w:hint="default" w:ascii="Times New Roman" w:hAnsi="Times New Roman" w:cs="Times New Roman"/>
                <w:sz w:val="20"/>
                <w:szCs w:val="21"/>
              </w:rPr>
              <w:t>Nguyễn Đăng Phúc Thiện + Nguyễn Quốc Toàn + Nguyễn Huỳnh Quỳnh Anh</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23/10/2026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Phân tích yêu cầu quản lý tồn kho — US-16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20/10/2026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Thiết kế và lập trình quản lý tồn kho — US-16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Trịnh Tấn Phú</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23/10/2026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Kiểm thử và tích hợp US-15 → US-16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Đăng Phúc Thiện + Đoàn Anh Việt</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24/10/2026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Review Sprint</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Quốc Toàn</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24/10/2026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GitHub / Review</w:t>
            </w:r>
          </w:p>
        </w:tc>
      </w:tr>
    </w:tbl>
    <w:p>
      <w:pPr>
        <w:spacing w:after="0"/>
        <w:rPr>
          <w:rFonts w:ascii="Times New Roman" w:hAnsi="Times New Roman" w:cs="Times New Roman"/>
        </w:rPr>
      </w:pPr>
    </w:p>
    <w:p>
      <w:pPr>
        <w:pStyle w:val="3"/>
        <w:rPr>
          <w:rFonts w:ascii="Times New Roman" w:hAnsi="Times New Roman" w:cs="Times New Roman"/>
        </w:rPr>
      </w:pPr>
      <w:r>
        <w:rPr>
          <w:rFonts w:ascii="Times New Roman" w:hAnsi="Times New Roman" w:cs="Times New Roman"/>
        </w:rPr>
        <w:t>4. Rủi ro và biện pháp</w:t>
      </w:r>
    </w:p>
    <w:p>
      <w:pPr>
        <w:pStyle w:val="20"/>
        <w:spacing w:after="40"/>
        <w:rPr>
          <w:rFonts w:ascii="Times New Roman" w:hAnsi="Times New Roman" w:cs="Times New Roman"/>
        </w:rPr>
      </w:pPr>
      <w:r>
        <w:rPr>
          <w:rFonts w:ascii="Times New Roman" w:hAnsi="Times New Roman" w:cs="Times New Roman"/>
        </w:rPr>
        <w:t>Rủi ro: Công thức hoặc định lượng món khai báo sai</w:t>
      </w:r>
    </w:p>
    <w:p>
      <w:pPr>
        <w:pStyle w:val="21"/>
        <w:numPr>
          <w:ilvl w:val="0"/>
          <w:numId w:val="0"/>
        </w:numPr>
        <w:spacing w:after="40"/>
        <w:ind w:left="360"/>
        <w:rPr>
          <w:rFonts w:ascii="Times New Roman" w:hAnsi="Times New Roman" w:cs="Times New Roman"/>
        </w:rPr>
      </w:pPr>
      <w:r>
        <w:rPr>
          <w:rFonts w:ascii="Times New Roman" w:hAnsi="Times New Roman" w:cs="Times New Roman"/>
        </w:rPr>
        <w:t>=&gt; Biện pháp: Kiểm tra công thức mẫu và dữ liệu định lượng</w:t>
      </w:r>
    </w:p>
    <w:p>
      <w:pPr>
        <w:pStyle w:val="20"/>
        <w:spacing w:after="40"/>
        <w:rPr>
          <w:rFonts w:ascii="Times New Roman" w:hAnsi="Times New Roman" w:cs="Times New Roman"/>
        </w:rPr>
      </w:pPr>
      <w:r>
        <w:rPr>
          <w:rFonts w:ascii="Times New Roman" w:hAnsi="Times New Roman" w:cs="Times New Roman"/>
        </w:rPr>
        <w:t>Rủi ro: Món không được đánh dấu tạm hết khi thiếu nguyên liệu</w:t>
      </w:r>
    </w:p>
    <w:p>
      <w:pPr>
        <w:pStyle w:val="21"/>
        <w:numPr>
          <w:ilvl w:val="0"/>
          <w:numId w:val="0"/>
        </w:numPr>
        <w:spacing w:after="40"/>
        <w:ind w:left="360"/>
        <w:rPr>
          <w:rFonts w:ascii="Times New Roman" w:hAnsi="Times New Roman" w:cs="Times New Roman"/>
        </w:rPr>
      </w:pPr>
      <w:r>
        <w:rPr>
          <w:rFonts w:ascii="Times New Roman" w:hAnsi="Times New Roman" w:cs="Times New Roman"/>
        </w:rPr>
        <w:t>=&gt; Biện pháp: Kiểm thử điều kiện thiếu từng nguyên liệu quan trọng</w:t>
      </w:r>
    </w:p>
    <w:p>
      <w:pPr>
        <w:pStyle w:val="3"/>
        <w:rPr>
          <w:rFonts w:ascii="Times New Roman" w:hAnsi="Times New Roman" w:cs="Times New Roman"/>
        </w:rPr>
      </w:pPr>
      <w:r>
        <w:rPr>
          <w:rFonts w:ascii="Times New Roman" w:hAnsi="Times New Roman" w:cs="Times New Roman"/>
        </w:rPr>
        <w:t>5. Sprint Planning Update</w:t>
      </w:r>
    </w:p>
    <w:p>
      <w:pPr>
        <w:pStyle w:val="20"/>
        <w:spacing w:after="40"/>
        <w:rPr>
          <w:rFonts w:ascii="Times New Roman" w:hAnsi="Times New Roman" w:cs="Times New Roman"/>
        </w:rPr>
      </w:pPr>
      <w:r>
        <w:rPr>
          <w:rFonts w:ascii="Times New Roman" w:hAnsi="Times New Roman" w:cs="Times New Roman"/>
        </w:rPr>
        <w:t xml:space="preserve">Thay đổi so với kế hoạch ban đầu: Không có </w:t>
      </w:r>
    </w:p>
    <w:p>
      <w:pPr>
        <w:pStyle w:val="20"/>
        <w:spacing w:after="40"/>
        <w:rPr>
          <w:rFonts w:ascii="Times New Roman" w:hAnsi="Times New Roman" w:cs="Times New Roman"/>
        </w:rPr>
      </w:pPr>
      <w:r>
        <w:rPr>
          <w:rFonts w:ascii="Times New Roman" w:hAnsi="Times New Roman" w:cs="Times New Roman"/>
        </w:rPr>
        <w:t>Lý do cập nhật: Thực hiện theo Sprint Backlog đã được phân bổ</w:t>
      </w:r>
    </w:p>
    <w:p>
      <w:pPr>
        <w:pStyle w:val="20"/>
        <w:numPr>
          <w:ilvl w:val="0"/>
          <w:numId w:val="0"/>
        </w:numPr>
        <w:spacing w:after="40"/>
        <w:rPr>
          <w:rFonts w:ascii="Times New Roman" w:hAnsi="Times New Roman" w:cs="Times New Roman"/>
        </w:rPr>
      </w:pPr>
    </w:p>
    <w:p>
      <w:pPr>
        <w:pStyle w:val="2"/>
        <w:rPr>
          <w:rFonts w:ascii="Times New Roman" w:hAnsi="Times New Roman" w:cs="Times New Roman"/>
        </w:rPr>
      </w:pPr>
      <w:r>
        <w:rPr>
          <w:rFonts w:ascii="Times New Roman" w:hAnsi="Times New Roman" w:cs="Times New Roman"/>
        </w:rPr>
        <w:t>SPRINT PLANNING – SPRINT 7</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Mã sprint</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Sprint 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bắt đầu</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25/10/2026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kết thúc</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31/10/2026</w:t>
            </w:r>
          </w:p>
        </w:tc>
      </w:tr>
    </w:tbl>
    <w:p>
      <w:pPr>
        <w:spacing w:after="0"/>
        <w:rPr>
          <w:rFonts w:ascii="Times New Roman" w:hAnsi="Times New Roman" w:cs="Times New Roman"/>
        </w:rPr>
      </w:pPr>
    </w:p>
    <w:p>
      <w:pPr>
        <w:pStyle w:val="3"/>
        <w:rPr>
          <w:rFonts w:ascii="Times New Roman" w:hAnsi="Times New Roman" w:cs="Times New Roman"/>
        </w:rPr>
      </w:pPr>
      <w:r>
        <w:rPr>
          <w:rFonts w:ascii="Times New Roman" w:hAnsi="Times New Roman" w:cs="Times New Roman"/>
        </w:rPr>
        <w:t>1. Mục tiêu Sprint</w:t>
      </w:r>
    </w:p>
    <w:p>
      <w:pPr>
        <w:pStyle w:val="20"/>
        <w:spacing w:after="40"/>
        <w:rPr>
          <w:rFonts w:ascii="Times New Roman" w:hAnsi="Times New Roman" w:cs="Times New Roman"/>
          <w:sz w:val="24"/>
          <w:szCs w:val="24"/>
        </w:rPr>
      </w:pPr>
      <w:r>
        <w:rPr>
          <w:rFonts w:ascii="Times New Roman" w:hAnsi="Times New Roman" w:cs="Times New Roman"/>
          <w:sz w:val="24"/>
          <w:szCs w:val="24"/>
        </w:rPr>
        <w:t>Ghi nhận hoạt động nhập nguyên liệu để cập nhật tồn kho</w:t>
      </w:r>
    </w:p>
    <w:p>
      <w:pPr>
        <w:pStyle w:val="20"/>
        <w:spacing w:after="40"/>
        <w:rPr>
          <w:rFonts w:ascii="Times New Roman" w:hAnsi="Times New Roman" w:cs="Times New Roman"/>
          <w:sz w:val="24"/>
          <w:szCs w:val="24"/>
        </w:rPr>
      </w:pPr>
      <w:r>
        <w:rPr>
          <w:rFonts w:ascii="Times New Roman" w:hAnsi="Times New Roman" w:cs="Times New Roman"/>
          <w:sz w:val="24"/>
          <w:szCs w:val="24"/>
        </w:rPr>
        <w:t>Hỗ trợ tiếp nhận khách và sắp xếp bàn cho khách chưa đặt trước</w:t>
      </w:r>
    </w:p>
    <w:p>
      <w:pPr>
        <w:pStyle w:val="3"/>
        <w:rPr>
          <w:rFonts w:ascii="Times New Roman" w:hAnsi="Times New Roman" w:cs="Times New Roman"/>
        </w:rPr>
      </w:pPr>
      <w:r>
        <w:rPr>
          <w:rFonts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US-17</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admin, tôi muốn ghi nhận hoạt động nhập nguyên liệu (nguyên liệu, số lượng, thời gian nhập) để cập nhật tồn kho khi có hàng mới.</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Cao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US-18</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nhân viên, tôi muốn tiếp nhận và xác nhận khách đã đến theo thông tin đặt bàn.</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Cao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US-19</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nhân viên, tôi muốn sắp xếp bàn trực tiếp cho khách chưa đặt trước nếu còn bàn phù hợp.</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Trung bình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Đăng Phúc Thiện</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bl>
    <w:p>
      <w:pPr>
        <w:spacing w:after="0"/>
        <w:rPr>
          <w:rFonts w:ascii="Times New Roman" w:hAnsi="Times New Roman" w:cs="Times New Roman"/>
        </w:rPr>
      </w:pPr>
    </w:p>
    <w:p>
      <w:pPr>
        <w:rPr>
          <w:rFonts w:ascii="Times New Roman" w:hAnsi="Times New Roman" w:cs="Times New Roman"/>
        </w:rPr>
      </w:pPr>
      <w:r>
        <w:rPr>
          <w:rFonts w:ascii="Times New Roman" w:hAnsi="Times New Roman" w:cs="Times New Roman"/>
          <w:b/>
        </w:rPr>
        <w:t>Tổng Sprint 7: 15 Points</w:t>
      </w:r>
    </w:p>
    <w:p>
      <w:pPr>
        <w:pStyle w:val="3"/>
        <w:rPr>
          <w:rFonts w:ascii="Times New Roman" w:hAnsi="Times New Roman" w:cs="Times New Roman"/>
        </w:rPr>
      </w:pPr>
      <w:r>
        <w:rPr>
          <w:rFonts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Phân tích yêu cầu quản lý nguyên liệu — US-17</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26/10/2026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Hoàn thiện chức năng quản lý nguyên liệu — US-17</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Trịnh Tấn Phú</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28/10/2026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Kiểm thử US-17</w:t>
            </w:r>
          </w:p>
        </w:tc>
        <w:tc>
          <w:tcPr>
            <w:tcW w:w="2479" w:type="dxa"/>
            <w:vAlign w:val="center"/>
          </w:tcPr>
          <w:p>
            <w:r>
              <w:rPr>
                <w:rFonts w:hint="default" w:ascii="Times New Roman" w:hAnsi="Times New Roman" w:cs="Times New Roman"/>
                <w:sz w:val="20"/>
                <w:szCs w:val="21"/>
              </w:rPr>
              <w:t>Nguyễn Đăng Phúc Thiện + Nguyễn Huỳnh Quỳnh Anh</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29/10/2026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Test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Phân tích quy trình tiếp nhận khách — US-18</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 + Đoàn Anh Việt</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27/10/2026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Figma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Thiết kế giao diện tiếp nhận khách — US-18</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Đoàn Anh Việt</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29/10/2026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Figma / Frontend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Lập trình chức năng tiếp nhận khách — US-18</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Trịnh Tấn Phú</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30/10/2026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Kiểm thử và tích hợp US-17 → US-18</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Đăng Phúc Thiện + Nguyễn Quốc Toàn</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31/10/2026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Review và hoàn tất Sprint</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Quốc Toàn</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31/10/2026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GitHub / Review</w:t>
            </w:r>
          </w:p>
        </w:tc>
      </w:tr>
    </w:tbl>
    <w:p>
      <w:pPr>
        <w:spacing w:after="0"/>
        <w:rPr>
          <w:rFonts w:ascii="Times New Roman" w:hAnsi="Times New Roman" w:cs="Times New Roman"/>
        </w:rPr>
      </w:pPr>
    </w:p>
    <w:p>
      <w:pPr>
        <w:pStyle w:val="3"/>
        <w:rPr>
          <w:rFonts w:ascii="Times New Roman" w:hAnsi="Times New Roman" w:cs="Times New Roman"/>
        </w:rPr>
      </w:pPr>
      <w:r>
        <w:rPr>
          <w:rFonts w:ascii="Times New Roman" w:hAnsi="Times New Roman" w:cs="Times New Roman"/>
        </w:rPr>
        <w:t>4. Rủi ro và biện pháp</w:t>
      </w:r>
    </w:p>
    <w:p>
      <w:pPr>
        <w:pStyle w:val="20"/>
        <w:spacing w:after="40"/>
        <w:rPr>
          <w:rFonts w:ascii="Times New Roman" w:hAnsi="Times New Roman" w:cs="Times New Roman"/>
        </w:rPr>
      </w:pPr>
      <w:r>
        <w:rPr>
          <w:rFonts w:ascii="Times New Roman" w:hAnsi="Times New Roman" w:cs="Times New Roman"/>
        </w:rPr>
        <w:t>Rủi ro: Nhập nguyên liệu làm sai số tồn kho</w:t>
      </w:r>
    </w:p>
    <w:p>
      <w:pPr>
        <w:pStyle w:val="21"/>
        <w:numPr>
          <w:ilvl w:val="0"/>
          <w:numId w:val="0"/>
        </w:numPr>
        <w:spacing w:after="40"/>
        <w:ind w:left="360"/>
        <w:rPr>
          <w:rFonts w:ascii="Times New Roman" w:hAnsi="Times New Roman" w:cs="Times New Roman"/>
        </w:rPr>
      </w:pPr>
      <w:r>
        <w:rPr>
          <w:rFonts w:ascii="Times New Roman" w:hAnsi="Times New Roman" w:cs="Times New Roman"/>
        </w:rPr>
        <w:t>=&gt; Biện pháp: Đối chiếu số lượng nhập với dữ liệu tồn kho</w:t>
      </w:r>
    </w:p>
    <w:p>
      <w:pPr>
        <w:pStyle w:val="20"/>
        <w:spacing w:after="40"/>
        <w:rPr>
          <w:rFonts w:ascii="Times New Roman" w:hAnsi="Times New Roman" w:cs="Times New Roman"/>
        </w:rPr>
      </w:pPr>
      <w:r>
        <w:rPr>
          <w:rFonts w:ascii="Times New Roman" w:hAnsi="Times New Roman" w:cs="Times New Roman"/>
        </w:rPr>
        <w:t>Rủi ro: Sắp xếp bàn trùng hoặc vượt sức chứa</w:t>
      </w:r>
    </w:p>
    <w:p>
      <w:pPr>
        <w:pStyle w:val="21"/>
        <w:numPr>
          <w:ilvl w:val="0"/>
          <w:numId w:val="0"/>
        </w:numPr>
        <w:spacing w:after="40"/>
        <w:ind w:left="360"/>
        <w:rPr>
          <w:rFonts w:ascii="Times New Roman" w:hAnsi="Times New Roman" w:cs="Times New Roman"/>
        </w:rPr>
      </w:pPr>
      <w:r>
        <w:rPr>
          <w:rFonts w:ascii="Times New Roman" w:hAnsi="Times New Roman" w:cs="Times New Roman"/>
        </w:rPr>
        <w:t>=&gt; Biện pháp: Kiểm tra trạng thái bàn và số chỗ ngồi trước khi xác nhận</w:t>
      </w:r>
    </w:p>
    <w:p>
      <w:pPr>
        <w:pStyle w:val="3"/>
        <w:rPr>
          <w:rFonts w:ascii="Times New Roman" w:hAnsi="Times New Roman" w:cs="Times New Roman"/>
        </w:rPr>
      </w:pPr>
      <w:r>
        <w:rPr>
          <w:rFonts w:ascii="Times New Roman" w:hAnsi="Times New Roman" w:cs="Times New Roman"/>
        </w:rPr>
        <w:t>5. Sprint Planning Update</w:t>
      </w:r>
    </w:p>
    <w:p>
      <w:pPr>
        <w:pStyle w:val="20"/>
        <w:spacing w:after="40"/>
        <w:rPr>
          <w:rFonts w:ascii="Times New Roman" w:hAnsi="Times New Roman" w:cs="Times New Roman"/>
        </w:rPr>
      </w:pPr>
      <w:r>
        <w:rPr>
          <w:rFonts w:ascii="Times New Roman" w:hAnsi="Times New Roman" w:cs="Times New Roman"/>
        </w:rPr>
        <w:t xml:space="preserve">Thay đổi so với kế hoạch ban đầu: Không có </w:t>
      </w:r>
    </w:p>
    <w:p>
      <w:pPr>
        <w:pStyle w:val="20"/>
        <w:spacing w:after="40"/>
        <w:rPr>
          <w:rFonts w:ascii="Times New Roman" w:hAnsi="Times New Roman" w:cs="Times New Roman"/>
        </w:rPr>
      </w:pPr>
      <w:r>
        <w:rPr>
          <w:rFonts w:ascii="Times New Roman" w:hAnsi="Times New Roman" w:cs="Times New Roman"/>
        </w:rPr>
        <w:t>Lý do cập nhật: Thực hiện theo Sprint Backlog đã được phân bổ</w:t>
      </w:r>
    </w:p>
    <w:p>
      <w:pPr>
        <w:pStyle w:val="20"/>
        <w:numPr>
          <w:ilvl w:val="0"/>
          <w:numId w:val="0"/>
        </w:numPr>
        <w:spacing w:after="40"/>
        <w:rPr>
          <w:rFonts w:ascii="Times New Roman" w:hAnsi="Times New Roman" w:cs="Times New Roman"/>
        </w:rPr>
      </w:pPr>
    </w:p>
    <w:p>
      <w:pPr>
        <w:pStyle w:val="2"/>
        <w:rPr>
          <w:rFonts w:ascii="Times New Roman" w:hAnsi="Times New Roman" w:cs="Times New Roman"/>
        </w:rPr>
      </w:pPr>
      <w:r>
        <w:rPr>
          <w:rFonts w:ascii="Times New Roman" w:hAnsi="Times New Roman" w:cs="Times New Roman"/>
        </w:rPr>
        <w:t>SPRINT PLANNING – SPRINT 8</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Mã sprint</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Sprint 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bắt đầu</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01/11/2026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kết thúc</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06/11/2027</w:t>
            </w:r>
          </w:p>
        </w:tc>
      </w:tr>
    </w:tbl>
    <w:p>
      <w:pPr>
        <w:spacing w:after="0"/>
        <w:rPr>
          <w:rFonts w:ascii="Times New Roman" w:hAnsi="Times New Roman" w:cs="Times New Roman"/>
        </w:rPr>
      </w:pPr>
    </w:p>
    <w:p>
      <w:pPr>
        <w:pStyle w:val="3"/>
        <w:rPr>
          <w:rFonts w:ascii="Times New Roman" w:hAnsi="Times New Roman" w:cs="Times New Roman"/>
        </w:rPr>
      </w:pPr>
      <w:r>
        <w:rPr>
          <w:rFonts w:ascii="Times New Roman" w:hAnsi="Times New Roman" w:cs="Times New Roman"/>
        </w:rPr>
        <w:t>1. Mục tiêu Sprint</w:t>
      </w:r>
    </w:p>
    <w:p>
      <w:pPr>
        <w:pStyle w:val="20"/>
        <w:spacing w:after="40"/>
        <w:rPr>
          <w:rFonts w:ascii="Times New Roman" w:hAnsi="Times New Roman" w:cs="Times New Roman"/>
          <w:sz w:val="24"/>
          <w:szCs w:val="24"/>
        </w:rPr>
      </w:pPr>
      <w:r>
        <w:rPr>
          <w:rFonts w:ascii="Times New Roman" w:hAnsi="Times New Roman" w:cs="Times New Roman"/>
          <w:sz w:val="24"/>
          <w:szCs w:val="24"/>
        </w:rPr>
        <w:t>Ghi nhận món khách gọi thêm tại bàn</w:t>
      </w:r>
    </w:p>
    <w:p>
      <w:pPr>
        <w:pStyle w:val="20"/>
        <w:spacing w:after="40"/>
        <w:rPr>
          <w:rFonts w:ascii="Times New Roman" w:hAnsi="Times New Roman" w:cs="Times New Roman"/>
          <w:sz w:val="24"/>
          <w:szCs w:val="24"/>
        </w:rPr>
      </w:pPr>
      <w:r>
        <w:rPr>
          <w:rFonts w:ascii="Times New Roman" w:hAnsi="Times New Roman" w:cs="Times New Roman"/>
          <w:sz w:val="24"/>
          <w:szCs w:val="24"/>
        </w:rPr>
        <w:t>Cung cấp danh sách món chờ xử lý cho bộ phận bếp</w:t>
      </w:r>
    </w:p>
    <w:p>
      <w:pPr>
        <w:pStyle w:val="3"/>
        <w:rPr>
          <w:rFonts w:ascii="Times New Roman" w:hAnsi="Times New Roman" w:cs="Times New Roman"/>
        </w:rPr>
      </w:pPr>
      <w:r>
        <w:rPr>
          <w:rFonts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US-20</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nhân viên phục vụ, tôi muốn ghi nhận các món khách gọi thêm vào đơn của bàn trong quá trình sử dụng bàn.</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Cao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8</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Đăng Phúc Thiện</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US-21</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nhân viên bếp, tôi muốn xem danh sách các món đang chờ xử lý cùng thông tin bàn/đơn liên quan, số lượng và ghi chú đặc biệt.</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Cao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Đăng Phúc Thiện</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bl>
    <w:p>
      <w:pPr>
        <w:spacing w:after="0"/>
        <w:rPr>
          <w:rFonts w:ascii="Times New Roman" w:hAnsi="Times New Roman" w:cs="Times New Roman"/>
        </w:rPr>
      </w:pPr>
    </w:p>
    <w:p>
      <w:pPr>
        <w:rPr>
          <w:rFonts w:ascii="Times New Roman" w:hAnsi="Times New Roman" w:cs="Times New Roman"/>
        </w:rPr>
      </w:pPr>
      <w:r>
        <w:rPr>
          <w:rFonts w:ascii="Times New Roman" w:hAnsi="Times New Roman" w:cs="Times New Roman"/>
          <w:b/>
        </w:rPr>
        <w:t>Tổng Sprint 8: 13 Points</w:t>
      </w:r>
    </w:p>
    <w:p>
      <w:pPr>
        <w:pStyle w:val="3"/>
        <w:rPr>
          <w:rFonts w:ascii="Times New Roman" w:hAnsi="Times New Roman" w:cs="Times New Roman"/>
        </w:rPr>
      </w:pPr>
      <w:r>
        <w:rPr>
          <w:rFonts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Phân tích yêu cầu gọi món tại bàn — US-19</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02/11/2026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Thiết kế và lập trình gọi món tại bàn — US-19</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Đoàn Anh Việt + Trịnh Tấn Phú</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04/11/2026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Figma / Frontend / Backend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Kiểm thử US-19</w:t>
            </w:r>
          </w:p>
        </w:tc>
        <w:tc>
          <w:tcPr>
            <w:tcW w:w="2479" w:type="dxa"/>
            <w:vAlign w:val="center"/>
          </w:tcPr>
          <w:p>
            <w:r>
              <w:rPr>
                <w:rFonts w:hint="default" w:ascii="Times New Roman" w:hAnsi="Times New Roman" w:cs="Times New Roman"/>
                <w:sz w:val="20"/>
                <w:szCs w:val="21"/>
              </w:rPr>
              <w:t>Nguyễn Đăng Phúc Thiện + Nguyễn Huỳnh Quỳnh Anh</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04/11/2026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Test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Phân tích và thiết kế quy trình xử lý gọi món — US-20</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 + Nguyễn Quốc Toàn</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03/11/2026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ERD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Lập trình chức năng xử lý gọi món — US-20</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Trịnh Tấn Phú</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05/11/2026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eastAsia="Times New Roman" w:cs="Times New Roman"/>
                <w:color w:val="000000"/>
                <w:sz w:val="20"/>
                <w:szCs w:val="20"/>
              </w:rPr>
            </w:pPr>
            <w:r>
              <w:rPr>
                <w:rFonts w:ascii="Times New Roman" w:hAnsi="Times New Roman" w:cs="Times New Roman"/>
                <w:color w:val="000000"/>
                <w:sz w:val="20"/>
                <w:szCs w:val="20"/>
              </w:rPr>
              <w:t>Kiểm thử và tích hợp US-19 → US-20</w:t>
            </w:r>
          </w:p>
          <w:p>
            <w:pPr>
              <w:spacing w:after="0" w:line="240" w:lineRule="auto"/>
              <w:jc w:val="center"/>
              <w:rPr>
                <w:rFonts w:ascii="Times New Roman" w:hAnsi="Times New Roman" w:cs="Times New Roman"/>
                <w:sz w:val="20"/>
                <w:szCs w:val="20"/>
              </w:rPr>
            </w:pPr>
          </w:p>
        </w:tc>
        <w:tc>
          <w:tcPr>
            <w:tcW w:w="2479" w:type="dxa"/>
            <w:vAlign w:val="center"/>
          </w:tcPr>
          <w:p>
            <w:pPr>
              <w:spacing w:after="0" w:line="240" w:lineRule="auto"/>
              <w:jc w:val="center"/>
              <w:rPr>
                <w:rFonts w:ascii="Times New Roman" w:hAnsi="Times New Roman" w:eastAsia="Times New Roman" w:cs="Times New Roman"/>
                <w:color w:val="000000"/>
                <w:sz w:val="20"/>
                <w:szCs w:val="20"/>
              </w:rPr>
            </w:pPr>
            <w:r>
              <w:rPr>
                <w:rFonts w:ascii="Times New Roman" w:hAnsi="Times New Roman" w:cs="Times New Roman"/>
                <w:color w:val="000000"/>
                <w:sz w:val="20"/>
                <w:szCs w:val="20"/>
              </w:rPr>
              <w:t>Nguyễn Đăng Phúc Thiện + Đoàn Anh Việt</w:t>
            </w:r>
          </w:p>
          <w:p>
            <w:pPr>
              <w:spacing w:after="0" w:line="240" w:lineRule="auto"/>
              <w:jc w:val="center"/>
              <w:rPr>
                <w:rFonts w:ascii="Times New Roman" w:hAnsi="Times New Roman" w:cs="Times New Roman"/>
                <w:sz w:val="20"/>
                <w:szCs w:val="20"/>
              </w:rPr>
            </w:pPr>
          </w:p>
        </w:tc>
        <w:tc>
          <w:tcPr>
            <w:tcW w:w="2479" w:type="dxa"/>
            <w:vAlign w:val="center"/>
          </w:tcPr>
          <w:p>
            <w:pPr>
              <w:spacing w:after="0" w:line="240" w:lineRule="auto"/>
              <w:jc w:val="center"/>
              <w:rPr>
                <w:rFonts w:ascii="Times New Roman" w:hAnsi="Times New Roman" w:eastAsia="Times New Roman" w:cs="Times New Roman"/>
                <w:color w:val="000000"/>
                <w:sz w:val="20"/>
                <w:szCs w:val="20"/>
              </w:rPr>
            </w:pPr>
            <w:r>
              <w:rPr>
                <w:rFonts w:ascii="Times New Roman" w:hAnsi="Times New Roman" w:cs="Times New Roman"/>
                <w:color w:val="000000"/>
                <w:sz w:val="20"/>
                <w:szCs w:val="20"/>
              </w:rPr>
              <w:t>6/11/2026</w:t>
            </w:r>
          </w:p>
          <w:p>
            <w:pPr>
              <w:spacing w:after="0" w:line="240" w:lineRule="auto"/>
              <w:jc w:val="center"/>
              <w:rPr>
                <w:rFonts w:ascii="Times New Roman" w:hAnsi="Times New Roman" w:cs="Times New Roman"/>
                <w:sz w:val="20"/>
                <w:szCs w:val="20"/>
              </w:rPr>
            </w:pPr>
          </w:p>
        </w:tc>
        <w:tc>
          <w:tcPr>
            <w:tcW w:w="2479" w:type="dxa"/>
            <w:vAlign w:val="center"/>
          </w:tcPr>
          <w:p>
            <w:pPr>
              <w:spacing w:after="0" w:line="240" w:lineRule="auto"/>
              <w:jc w:val="center"/>
              <w:rPr>
                <w:rFonts w:ascii="Times New Roman" w:hAnsi="Times New Roman" w:eastAsia="Times New Roman" w:cs="Times New Roman"/>
                <w:color w:val="000000"/>
                <w:sz w:val="20"/>
                <w:szCs w:val="20"/>
              </w:rPr>
            </w:pPr>
            <w:r>
              <w:rPr>
                <w:rFonts w:ascii="Times New Roman" w:hAnsi="Times New Roman" w:cs="Times New Roman"/>
                <w:color w:val="000000"/>
                <w:sz w:val="20"/>
                <w:szCs w:val="20"/>
              </w:rPr>
              <w:t>Test Case / GitHub</w:t>
            </w:r>
          </w:p>
          <w:p>
            <w:pPr>
              <w:spacing w:after="0" w:line="240" w:lineRule="auto"/>
              <w:jc w:val="center"/>
              <w:rPr>
                <w:rFonts w:ascii="Times New Roman" w:hAnsi="Times New Roman" w:cs="Times New Roman"/>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eastAsia="Times New Roman" w:cs="Times New Roman"/>
                <w:color w:val="000000"/>
                <w:sz w:val="20"/>
                <w:szCs w:val="20"/>
              </w:rPr>
            </w:pPr>
            <w:r>
              <w:rPr>
                <w:rFonts w:ascii="Times New Roman" w:hAnsi="Times New Roman" w:cs="Times New Roman"/>
                <w:color w:val="000000"/>
                <w:sz w:val="20"/>
                <w:szCs w:val="20"/>
              </w:rPr>
              <w:t>Review Sprint</w:t>
            </w:r>
          </w:p>
          <w:p>
            <w:pPr>
              <w:spacing w:after="0" w:line="240" w:lineRule="auto"/>
              <w:jc w:val="center"/>
              <w:rPr>
                <w:rFonts w:ascii="Times New Roman" w:hAnsi="Times New Roman" w:cs="Times New Roman"/>
                <w:color w:val="000000"/>
                <w:sz w:val="20"/>
                <w:szCs w:val="20"/>
              </w:rPr>
            </w:pPr>
          </w:p>
        </w:tc>
        <w:tc>
          <w:tcPr>
            <w:tcW w:w="2479" w:type="dxa"/>
            <w:vAlign w:val="center"/>
          </w:tcPr>
          <w:p>
            <w:pPr>
              <w:spacing w:after="0" w:line="240" w:lineRule="auto"/>
              <w:jc w:val="center"/>
              <w:rPr>
                <w:rFonts w:ascii="Times New Roman" w:hAnsi="Times New Roman" w:eastAsia="Times New Roman" w:cs="Times New Roman"/>
                <w:color w:val="000000"/>
                <w:sz w:val="20"/>
                <w:szCs w:val="20"/>
              </w:rPr>
            </w:pPr>
            <w:r>
              <w:rPr>
                <w:rFonts w:ascii="Times New Roman" w:hAnsi="Times New Roman" w:cs="Times New Roman"/>
                <w:color w:val="000000"/>
                <w:sz w:val="20"/>
                <w:szCs w:val="20"/>
              </w:rPr>
              <w:t>Nguyễn Quốc Toàn</w:t>
            </w:r>
          </w:p>
          <w:p>
            <w:pPr>
              <w:spacing w:after="0" w:line="240" w:lineRule="auto"/>
              <w:jc w:val="center"/>
              <w:rPr>
                <w:rFonts w:ascii="Times New Roman" w:hAnsi="Times New Roman" w:cs="Times New Roman"/>
                <w:color w:val="000000"/>
                <w:sz w:val="20"/>
                <w:szCs w:val="20"/>
              </w:rPr>
            </w:pPr>
          </w:p>
        </w:tc>
        <w:tc>
          <w:tcPr>
            <w:tcW w:w="2479" w:type="dxa"/>
            <w:vAlign w:val="center"/>
          </w:tcPr>
          <w:p>
            <w:pPr>
              <w:spacing w:after="0" w:line="240" w:lineRule="auto"/>
              <w:jc w:val="center"/>
              <w:rPr>
                <w:rFonts w:ascii="Times New Roman" w:hAnsi="Times New Roman" w:eastAsia="Times New Roman" w:cs="Times New Roman"/>
                <w:color w:val="000000"/>
                <w:sz w:val="20"/>
                <w:szCs w:val="20"/>
              </w:rPr>
            </w:pPr>
            <w:r>
              <w:rPr>
                <w:rFonts w:ascii="Times New Roman" w:hAnsi="Times New Roman" w:cs="Times New Roman"/>
                <w:color w:val="000000"/>
                <w:sz w:val="20"/>
                <w:szCs w:val="20"/>
              </w:rPr>
              <w:t>6/11/2026</w:t>
            </w:r>
          </w:p>
          <w:p>
            <w:pPr>
              <w:spacing w:after="0" w:line="240" w:lineRule="auto"/>
              <w:jc w:val="center"/>
              <w:rPr>
                <w:rFonts w:ascii="Times New Roman" w:hAnsi="Times New Roman" w:cs="Times New Roman"/>
                <w:color w:val="000000"/>
                <w:sz w:val="20"/>
                <w:szCs w:val="20"/>
              </w:rPr>
            </w:pPr>
          </w:p>
        </w:tc>
        <w:tc>
          <w:tcPr>
            <w:tcW w:w="2479" w:type="dxa"/>
            <w:vAlign w:val="center"/>
          </w:tcPr>
          <w:p>
            <w:pPr>
              <w:spacing w:after="0" w:line="240" w:lineRule="auto"/>
              <w:jc w:val="center"/>
              <w:rPr>
                <w:rFonts w:ascii="Times New Roman" w:hAnsi="Times New Roman" w:eastAsia="Times New Roman" w:cs="Times New Roman"/>
                <w:color w:val="000000"/>
                <w:sz w:val="20"/>
                <w:szCs w:val="20"/>
              </w:rPr>
            </w:pPr>
            <w:r>
              <w:rPr>
                <w:rFonts w:ascii="Times New Roman" w:hAnsi="Times New Roman" w:cs="Times New Roman"/>
                <w:color w:val="000000"/>
                <w:sz w:val="20"/>
                <w:szCs w:val="20"/>
              </w:rPr>
              <w:t>GitHub / Review</w:t>
            </w:r>
          </w:p>
          <w:p>
            <w:pPr>
              <w:spacing w:after="0" w:line="240" w:lineRule="auto"/>
              <w:jc w:val="center"/>
              <w:rPr>
                <w:rFonts w:ascii="Times New Roman" w:hAnsi="Times New Roman" w:cs="Times New Roman"/>
                <w:color w:val="000000"/>
                <w:sz w:val="20"/>
                <w:szCs w:val="20"/>
              </w:rPr>
            </w:pPr>
          </w:p>
        </w:tc>
      </w:tr>
    </w:tbl>
    <w:p>
      <w:pPr>
        <w:spacing w:after="0"/>
        <w:rPr>
          <w:rFonts w:ascii="Times New Roman" w:hAnsi="Times New Roman" w:cs="Times New Roman"/>
        </w:rPr>
      </w:pPr>
    </w:p>
    <w:p>
      <w:pPr>
        <w:pStyle w:val="3"/>
        <w:rPr>
          <w:rFonts w:ascii="Times New Roman" w:hAnsi="Times New Roman" w:cs="Times New Roman"/>
        </w:rPr>
      </w:pPr>
      <w:r>
        <w:rPr>
          <w:rFonts w:ascii="Times New Roman" w:hAnsi="Times New Roman" w:cs="Times New Roman"/>
        </w:rPr>
        <w:t>4. Rủi ro và biện pháp</w:t>
      </w:r>
    </w:p>
    <w:p>
      <w:pPr>
        <w:pStyle w:val="20"/>
        <w:spacing w:after="40"/>
        <w:rPr>
          <w:rFonts w:ascii="Times New Roman" w:hAnsi="Times New Roman" w:cs="Times New Roman"/>
        </w:rPr>
      </w:pPr>
      <w:r>
        <w:rPr>
          <w:rFonts w:ascii="Times New Roman" w:hAnsi="Times New Roman" w:cs="Times New Roman"/>
        </w:rPr>
        <w:t>Rủi ro: Đơn gọi thêm không gắn đúng bàn</w:t>
      </w:r>
    </w:p>
    <w:p>
      <w:pPr>
        <w:pStyle w:val="21"/>
        <w:numPr>
          <w:ilvl w:val="0"/>
          <w:numId w:val="0"/>
        </w:numPr>
        <w:spacing w:after="40"/>
        <w:ind w:left="360"/>
        <w:rPr>
          <w:rFonts w:ascii="Times New Roman" w:hAnsi="Times New Roman" w:cs="Times New Roman"/>
        </w:rPr>
      </w:pPr>
      <w:r>
        <w:rPr>
          <w:rFonts w:ascii="Times New Roman" w:hAnsi="Times New Roman" w:cs="Times New Roman"/>
        </w:rPr>
        <w:t>=&gt; Biện pháp: Kiểm tra luồng tạo đơn và nhận diện bàn</w:t>
      </w:r>
    </w:p>
    <w:p>
      <w:pPr>
        <w:pStyle w:val="20"/>
        <w:spacing w:after="40"/>
        <w:rPr>
          <w:rFonts w:ascii="Times New Roman" w:hAnsi="Times New Roman" w:cs="Times New Roman"/>
        </w:rPr>
      </w:pPr>
      <w:r>
        <w:rPr>
          <w:rFonts w:ascii="Times New Roman" w:hAnsi="Times New Roman" w:cs="Times New Roman"/>
        </w:rPr>
        <w:t>Rủi ro: Bếp nhận thiếu thông tin món</w:t>
      </w:r>
    </w:p>
    <w:p>
      <w:pPr>
        <w:pStyle w:val="21"/>
        <w:numPr>
          <w:ilvl w:val="0"/>
          <w:numId w:val="0"/>
        </w:numPr>
        <w:spacing w:after="40"/>
        <w:ind w:left="360"/>
        <w:rPr>
          <w:rFonts w:ascii="Times New Roman" w:hAnsi="Times New Roman" w:cs="Times New Roman"/>
        </w:rPr>
      </w:pPr>
      <w:r>
        <w:rPr>
          <w:rFonts w:ascii="Times New Roman" w:hAnsi="Times New Roman" w:cs="Times New Roman"/>
        </w:rPr>
        <w:t>=&gt; Biện pháp: Kiểm thử số lượng, bàn và ghi chú đặc biệt</w:t>
      </w:r>
    </w:p>
    <w:p>
      <w:pPr>
        <w:pStyle w:val="3"/>
        <w:rPr>
          <w:rFonts w:ascii="Times New Roman" w:hAnsi="Times New Roman" w:cs="Times New Roman"/>
        </w:rPr>
      </w:pPr>
      <w:r>
        <w:rPr>
          <w:rFonts w:ascii="Times New Roman" w:hAnsi="Times New Roman" w:cs="Times New Roman"/>
        </w:rPr>
        <w:t>5. Sprint Planning Update</w:t>
      </w:r>
    </w:p>
    <w:p>
      <w:pPr>
        <w:pStyle w:val="20"/>
        <w:spacing w:after="40"/>
        <w:rPr>
          <w:rFonts w:ascii="Times New Roman" w:hAnsi="Times New Roman" w:cs="Times New Roman"/>
        </w:rPr>
      </w:pPr>
      <w:r>
        <w:rPr>
          <w:rFonts w:ascii="Times New Roman" w:hAnsi="Times New Roman" w:cs="Times New Roman"/>
        </w:rPr>
        <w:t xml:space="preserve">Thay đổi so với kế hoạch ban đầu: Không có </w:t>
      </w:r>
    </w:p>
    <w:p>
      <w:pPr>
        <w:pStyle w:val="20"/>
        <w:spacing w:after="40"/>
        <w:rPr>
          <w:rFonts w:ascii="Times New Roman" w:hAnsi="Times New Roman" w:cs="Times New Roman"/>
        </w:rPr>
      </w:pPr>
      <w:r>
        <w:rPr>
          <w:rFonts w:ascii="Times New Roman" w:hAnsi="Times New Roman" w:cs="Times New Roman"/>
        </w:rPr>
        <w:t>Lý do cập nhật: Thực hiện theo Sprint Backlog đã được phân bổ</w:t>
      </w:r>
    </w:p>
    <w:p>
      <w:pPr>
        <w:pStyle w:val="20"/>
        <w:numPr>
          <w:ilvl w:val="0"/>
          <w:numId w:val="0"/>
        </w:numPr>
        <w:spacing w:after="40"/>
        <w:rPr>
          <w:rFonts w:ascii="Times New Roman" w:hAnsi="Times New Roman" w:cs="Times New Roman"/>
        </w:rPr>
      </w:pPr>
    </w:p>
    <w:p>
      <w:pPr>
        <w:pStyle w:val="2"/>
        <w:rPr>
          <w:rFonts w:ascii="Times New Roman" w:hAnsi="Times New Roman" w:cs="Times New Roman"/>
        </w:rPr>
      </w:pPr>
      <w:r>
        <w:rPr>
          <w:rFonts w:ascii="Times New Roman" w:hAnsi="Times New Roman" w:cs="Times New Roman"/>
        </w:rPr>
        <w:t>SPRINT PLANNING – SPRINT 9</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Mã sprint</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Sprint 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bắt đầu</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07/11/2026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kết thúc</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12/11/2026</w:t>
            </w:r>
          </w:p>
        </w:tc>
      </w:tr>
    </w:tbl>
    <w:p>
      <w:pPr>
        <w:spacing w:after="0"/>
        <w:rPr>
          <w:rFonts w:ascii="Times New Roman" w:hAnsi="Times New Roman" w:cs="Times New Roman"/>
        </w:rPr>
      </w:pPr>
    </w:p>
    <w:p>
      <w:pPr>
        <w:pStyle w:val="3"/>
        <w:rPr>
          <w:rFonts w:ascii="Times New Roman" w:hAnsi="Times New Roman" w:cs="Times New Roman"/>
        </w:rPr>
      </w:pPr>
      <w:r>
        <w:rPr>
          <w:rFonts w:ascii="Times New Roman" w:hAnsi="Times New Roman" w:cs="Times New Roman"/>
        </w:rPr>
        <w:t>1. Mục tiêu Sprint</w:t>
      </w:r>
    </w:p>
    <w:p>
      <w:pPr>
        <w:pStyle w:val="20"/>
        <w:spacing w:after="40"/>
        <w:rPr>
          <w:rFonts w:ascii="Times New Roman" w:hAnsi="Times New Roman" w:cs="Times New Roman"/>
          <w:sz w:val="24"/>
          <w:szCs w:val="24"/>
        </w:rPr>
      </w:pPr>
      <w:r>
        <w:rPr>
          <w:rFonts w:ascii="Times New Roman" w:hAnsi="Times New Roman" w:cs="Times New Roman"/>
          <w:sz w:val="24"/>
          <w:szCs w:val="24"/>
        </w:rPr>
        <w:t>Cập nhật trạng thái chế biến món tại bếp</w:t>
      </w:r>
    </w:p>
    <w:p>
      <w:pPr>
        <w:pStyle w:val="20"/>
        <w:spacing w:after="40"/>
        <w:rPr>
          <w:rFonts w:ascii="Times New Roman" w:hAnsi="Times New Roman" w:cs="Times New Roman"/>
          <w:sz w:val="24"/>
          <w:szCs w:val="24"/>
        </w:rPr>
      </w:pPr>
      <w:r>
        <w:rPr>
          <w:rFonts w:ascii="Times New Roman" w:hAnsi="Times New Roman" w:cs="Times New Roman"/>
          <w:sz w:val="24"/>
          <w:szCs w:val="24"/>
        </w:rPr>
        <w:t>Cho phép nhân viên phục vụ theo dõi và cập nhật trạng thái món theo từng bàn</w:t>
      </w:r>
    </w:p>
    <w:p>
      <w:pPr>
        <w:pStyle w:val="3"/>
        <w:rPr>
          <w:rFonts w:ascii="Times New Roman" w:hAnsi="Times New Roman" w:cs="Times New Roman"/>
        </w:rPr>
      </w:pPr>
      <w:r>
        <w:rPr>
          <w:rFonts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US-22</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nhân viên bếp, tôi muốn cập nhật trạng thái chế biến của từng món (chờ chế biến, đang chế biến, đã hoàn thành) để hệ thống theo dõi tiến độ.</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Cao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8</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Đăng Phúc Thiện</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US-23</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nhân viên phục vụ, tôi muốn theo dõi trạng thái các món của từng bàn và cập nhật khi món đã được mang đến cho khách.</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Cao</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bl>
    <w:p>
      <w:pPr>
        <w:spacing w:after="0"/>
        <w:rPr>
          <w:rFonts w:ascii="Times New Roman" w:hAnsi="Times New Roman" w:cs="Times New Roman"/>
        </w:rPr>
      </w:pPr>
    </w:p>
    <w:p>
      <w:pPr>
        <w:rPr>
          <w:rFonts w:ascii="Times New Roman" w:hAnsi="Times New Roman" w:cs="Times New Roman"/>
        </w:rPr>
      </w:pPr>
      <w:r>
        <w:rPr>
          <w:rFonts w:ascii="Times New Roman" w:hAnsi="Times New Roman" w:cs="Times New Roman"/>
          <w:b/>
        </w:rPr>
        <w:t>Tổng Sprint 9: 13 Points</w:t>
      </w:r>
    </w:p>
    <w:p>
      <w:pPr>
        <w:pStyle w:val="3"/>
        <w:rPr>
          <w:rFonts w:ascii="Times New Roman" w:hAnsi="Times New Roman" w:cs="Times New Roman"/>
        </w:rPr>
      </w:pPr>
      <w:r>
        <w:rPr>
          <w:rFonts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Phân tích quy trình tiếp nhận món tại bếp — US-21</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08/11/2026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Thiết kế và lập trình chức năng bếp — US-21</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Trịnh Tấn Phú</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10/11/2026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Kiểm thử US-21</w:t>
            </w:r>
          </w:p>
        </w:tc>
        <w:tc>
          <w:tcPr>
            <w:tcW w:w="2479" w:type="dxa"/>
            <w:vAlign w:val="center"/>
          </w:tcPr>
          <w:p>
            <w:r>
              <w:rPr>
                <w:rFonts w:hint="default" w:ascii="Times New Roman" w:hAnsi="Times New Roman" w:cs="Times New Roman"/>
                <w:sz w:val="20"/>
                <w:szCs w:val="21"/>
              </w:rPr>
              <w:t>Nguyễn Đăng Phúc Thiện + Nguyễn Huỳnh Quỳnh Anh</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10/11/2026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Test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Phân tích yêu cầu cập nhật trạng thái chế biến — US-22</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 + Nguyễn Quốc Toàn</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09/11/2026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Lập trình cập nhật trạng thái chế biến — US-22</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Trịnh Tấn Phú</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11/11/2026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Kiểm thử và review US-22</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Nguyễn Đăng Phúc Thiện + Nguyễn Quốc Toàn</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11/11/2026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Tích hợp chức năng bếp</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Đoàn Anh Việt + Trịnh Tấn Phú</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12/11/2026</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Frontend / Backend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Review Sprint</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Nguyễn Quốc Toàn</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12/11/2026</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GitHub / Review</w:t>
            </w:r>
          </w:p>
        </w:tc>
      </w:tr>
    </w:tbl>
    <w:p>
      <w:pPr>
        <w:pStyle w:val="3"/>
        <w:rPr>
          <w:rFonts w:ascii="Times New Roman" w:hAnsi="Times New Roman" w:cs="Times New Roman"/>
        </w:rPr>
      </w:pPr>
      <w:r>
        <w:rPr>
          <w:rFonts w:ascii="Times New Roman" w:hAnsi="Times New Roman" w:cs="Times New Roman"/>
        </w:rPr>
        <w:t>4. Rủi ro và biện pháp</w:t>
      </w:r>
    </w:p>
    <w:p>
      <w:pPr>
        <w:pStyle w:val="20"/>
        <w:spacing w:after="40"/>
        <w:rPr>
          <w:rFonts w:ascii="Times New Roman" w:hAnsi="Times New Roman" w:cs="Times New Roman"/>
        </w:rPr>
      </w:pPr>
      <w:r>
        <w:rPr>
          <w:rFonts w:ascii="Times New Roman" w:hAnsi="Times New Roman" w:cs="Times New Roman"/>
        </w:rPr>
        <w:t>Rủi ro: Trạng thái món giữa bếp và phục vụ không đồng bộ</w:t>
      </w:r>
    </w:p>
    <w:p>
      <w:pPr>
        <w:pStyle w:val="21"/>
        <w:numPr>
          <w:ilvl w:val="0"/>
          <w:numId w:val="0"/>
        </w:numPr>
        <w:spacing w:after="40"/>
        <w:ind w:left="360"/>
        <w:rPr>
          <w:rFonts w:ascii="Times New Roman" w:hAnsi="Times New Roman" w:cs="Times New Roman"/>
        </w:rPr>
      </w:pPr>
      <w:r>
        <w:rPr>
          <w:rFonts w:ascii="Times New Roman" w:hAnsi="Times New Roman" w:cs="Times New Roman"/>
        </w:rPr>
        <w:t>=&gt; Biện pháp: Kiểm thử chuỗi trạng thái từ chờ đến hoàn thành và phục vụ</w:t>
      </w:r>
    </w:p>
    <w:p>
      <w:pPr>
        <w:pStyle w:val="20"/>
        <w:spacing w:after="40"/>
        <w:rPr>
          <w:rFonts w:ascii="Times New Roman" w:hAnsi="Times New Roman" w:cs="Times New Roman"/>
        </w:rPr>
      </w:pPr>
      <w:r>
        <w:rPr>
          <w:rFonts w:ascii="Times New Roman" w:hAnsi="Times New Roman" w:cs="Times New Roman"/>
        </w:rPr>
        <w:t>Rủi ro: Cập nhật trạng thái sai món/bàn</w:t>
      </w:r>
    </w:p>
    <w:p>
      <w:pPr>
        <w:pStyle w:val="21"/>
        <w:numPr>
          <w:ilvl w:val="0"/>
          <w:numId w:val="0"/>
        </w:numPr>
        <w:spacing w:after="40"/>
        <w:ind w:left="360"/>
        <w:rPr>
          <w:rFonts w:ascii="Times New Roman" w:hAnsi="Times New Roman" w:cs="Times New Roman"/>
        </w:rPr>
      </w:pPr>
      <w:r>
        <w:rPr>
          <w:rFonts w:ascii="Times New Roman" w:hAnsi="Times New Roman" w:cs="Times New Roman"/>
        </w:rPr>
        <w:t>=&gt; Biện pháp: Kiểm tra định danh món và đơn theo từng bàn</w:t>
      </w:r>
    </w:p>
    <w:p>
      <w:pPr>
        <w:pStyle w:val="3"/>
        <w:rPr>
          <w:rFonts w:ascii="Times New Roman" w:hAnsi="Times New Roman" w:cs="Times New Roman"/>
        </w:rPr>
      </w:pPr>
      <w:r>
        <w:rPr>
          <w:rFonts w:ascii="Times New Roman" w:hAnsi="Times New Roman" w:cs="Times New Roman"/>
        </w:rPr>
        <w:t>5. Sprint Planning Update</w:t>
      </w:r>
    </w:p>
    <w:p>
      <w:pPr>
        <w:pStyle w:val="20"/>
        <w:spacing w:after="40"/>
        <w:rPr>
          <w:rFonts w:ascii="Times New Roman" w:hAnsi="Times New Roman" w:cs="Times New Roman"/>
        </w:rPr>
      </w:pPr>
      <w:r>
        <w:rPr>
          <w:rFonts w:ascii="Times New Roman" w:hAnsi="Times New Roman" w:cs="Times New Roman"/>
        </w:rPr>
        <w:t xml:space="preserve">Thay đổi so với kế hoạch ban đầu:  Không có </w:t>
      </w:r>
    </w:p>
    <w:p>
      <w:pPr>
        <w:pStyle w:val="20"/>
        <w:spacing w:after="40"/>
        <w:rPr>
          <w:rFonts w:ascii="Times New Roman" w:hAnsi="Times New Roman" w:cs="Times New Roman"/>
        </w:rPr>
      </w:pPr>
      <w:r>
        <w:rPr>
          <w:rFonts w:ascii="Times New Roman" w:hAnsi="Times New Roman" w:cs="Times New Roman"/>
        </w:rPr>
        <w:t>Lý do cập nhật: Thực hiện theo Sprint Backlog đã được phân bổ</w:t>
      </w:r>
    </w:p>
    <w:p>
      <w:pPr>
        <w:pStyle w:val="20"/>
        <w:numPr>
          <w:ilvl w:val="0"/>
          <w:numId w:val="0"/>
        </w:numPr>
        <w:spacing w:after="40"/>
        <w:rPr>
          <w:rFonts w:ascii="Times New Roman" w:hAnsi="Times New Roman" w:cs="Times New Roman"/>
        </w:rPr>
      </w:pPr>
    </w:p>
    <w:p>
      <w:pPr>
        <w:pStyle w:val="2"/>
        <w:rPr>
          <w:rFonts w:ascii="Times New Roman" w:hAnsi="Times New Roman" w:cs="Times New Roman"/>
        </w:rPr>
      </w:pPr>
      <w:r>
        <w:rPr>
          <w:rFonts w:ascii="Times New Roman" w:hAnsi="Times New Roman" w:cs="Times New Roman"/>
        </w:rPr>
        <w:t>SPRINT PLANNING – SPRINT 10</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Mã sprint</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Sprint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bắt đầu</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13/11/2027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kết thúc</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19/11/2027</w:t>
            </w:r>
          </w:p>
        </w:tc>
      </w:tr>
    </w:tbl>
    <w:p>
      <w:pPr>
        <w:spacing w:after="0"/>
        <w:rPr>
          <w:rFonts w:ascii="Times New Roman" w:hAnsi="Times New Roman" w:cs="Times New Roman"/>
        </w:rPr>
      </w:pPr>
    </w:p>
    <w:p>
      <w:pPr>
        <w:pStyle w:val="3"/>
        <w:rPr>
          <w:rFonts w:ascii="Times New Roman" w:hAnsi="Times New Roman" w:cs="Times New Roman"/>
        </w:rPr>
      </w:pPr>
      <w:r>
        <w:rPr>
          <w:rFonts w:ascii="Times New Roman" w:hAnsi="Times New Roman" w:cs="Times New Roman"/>
        </w:rPr>
        <w:t>1. Mục tiêu Sprint</w:t>
      </w:r>
    </w:p>
    <w:p>
      <w:pPr>
        <w:pStyle w:val="20"/>
        <w:spacing w:after="40"/>
        <w:rPr>
          <w:rFonts w:ascii="Times New Roman" w:hAnsi="Times New Roman" w:cs="Times New Roman"/>
          <w:sz w:val="24"/>
          <w:szCs w:val="24"/>
        </w:rPr>
      </w:pPr>
      <w:r>
        <w:rPr>
          <w:rFonts w:ascii="Times New Roman" w:hAnsi="Times New Roman" w:cs="Times New Roman"/>
          <w:sz w:val="24"/>
          <w:szCs w:val="24"/>
        </w:rPr>
        <w:t>Tự động tính và trừ lượng nguyên liệu tồn kho theo công thức</w:t>
      </w:r>
    </w:p>
    <w:p>
      <w:pPr>
        <w:pStyle w:val="20"/>
        <w:spacing w:after="40"/>
        <w:rPr>
          <w:rFonts w:ascii="Times New Roman" w:hAnsi="Times New Roman" w:cs="Times New Roman"/>
          <w:sz w:val="24"/>
          <w:szCs w:val="24"/>
        </w:rPr>
      </w:pPr>
      <w:r>
        <w:rPr>
          <w:rFonts w:ascii="Times New Roman" w:hAnsi="Times New Roman" w:cs="Times New Roman"/>
          <w:sz w:val="24"/>
          <w:szCs w:val="24"/>
        </w:rPr>
        <w:t>Tổng hợp các món và chi phí phát sinh để xác định số tiền cần thanh toán</w:t>
      </w:r>
    </w:p>
    <w:p>
      <w:pPr>
        <w:pStyle w:val="3"/>
        <w:rPr>
          <w:rFonts w:ascii="Times New Roman" w:hAnsi="Times New Roman" w:cs="Times New Roman"/>
        </w:rPr>
      </w:pPr>
      <w:r>
        <w:rPr>
          <w:rFonts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US-24</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hệ thống, cần tự động tính toán và trừ lượng nguyên liệu tồn kho dựa trên công thức khi món được xác nhận chế biến hoặc hoàn tất.</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Cao</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8</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Đăng Phúc Thiện</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US-25</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hệ thống, cần tổng hợp toàn bộ món đã sử dụng, dịch vụ/phí phát sinh và các khoản giảm giá để xác định tổng số tiền cần thanh toán khi khách yêu cầu.</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Cao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8</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Nguyễn Quốc Toàn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bl>
    <w:p>
      <w:pPr>
        <w:spacing w:after="0"/>
        <w:rPr>
          <w:rFonts w:ascii="Times New Roman" w:hAnsi="Times New Roman" w:cs="Times New Roman"/>
        </w:rPr>
      </w:pPr>
    </w:p>
    <w:p>
      <w:pPr>
        <w:rPr>
          <w:rFonts w:ascii="Times New Roman" w:hAnsi="Times New Roman" w:cs="Times New Roman"/>
        </w:rPr>
      </w:pPr>
      <w:r>
        <w:rPr>
          <w:rFonts w:ascii="Times New Roman" w:hAnsi="Times New Roman" w:cs="Times New Roman"/>
          <w:b/>
        </w:rPr>
        <w:t>Tổng Sprint 10: 16 Points</w:t>
      </w:r>
    </w:p>
    <w:p>
      <w:pPr>
        <w:pStyle w:val="3"/>
        <w:rPr>
          <w:rFonts w:ascii="Times New Roman" w:hAnsi="Times New Roman" w:cs="Times New Roman"/>
        </w:rPr>
      </w:pPr>
      <w:r>
        <w:rPr>
          <w:rFonts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P</w:t>
            </w:r>
            <w:r>
              <w:rPr>
                <w:rFonts w:ascii="Times New Roman" w:hAnsi="Times New Roman" w:eastAsia="Cambria" w:cs="Times New Roman"/>
                <w:color w:val="000000"/>
                <w:sz w:val="20"/>
                <w:szCs w:val="20"/>
                <w:shd w:val="clear" w:color="auto" w:fill="FFFFFF"/>
              </w:rPr>
              <w:t>hân tích yêu cầu hoàn tất quy trình chế biến — US-23</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w:t>
            </w:r>
            <w:bookmarkStart w:id="0" w:name="_GoBack"/>
            <w:bookmarkEnd w:id="0"/>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14/11/2026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Thiết kế và lập trình US-23</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Trịnh Tấn Phú </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16/11/2026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Kiểm thử US-23</w:t>
            </w:r>
          </w:p>
        </w:tc>
        <w:tc>
          <w:tcPr>
            <w:tcW w:w="2479" w:type="dxa"/>
            <w:vAlign w:val="center"/>
          </w:tcPr>
          <w:p>
            <w:r>
              <w:rPr>
                <w:rFonts w:hint="default" w:ascii="Times New Roman" w:hAnsi="Times New Roman" w:cs="Times New Roman"/>
                <w:sz w:val="20"/>
                <w:szCs w:val="21"/>
              </w:rPr>
              <w:t>Nguyễn Đăng Phúc Thiện + Nguyễn Huỳnh Quỳnh Anh</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16/11/2026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Test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Phân tích yêu cầu hoàn tất chức năng bếp — US-24</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 + Nguyễn Quốc Toàn</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15/11/2026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ERD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Lập trình và tích hợp US-24</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Đoàn Anh Việt + Trịnh Tấn Phú </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18/11/2026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Backend / Frontend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Kiểm thử tổng thể US-21 → US-24</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Nguyễn Đăng Phúc Thiện + Nguyễn Quốc Toàn </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19/11/2026</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Phân tích yêu cầu tổng hợp hóa đơn — US-25</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Huỳnh Thanh Phong </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17/11/2026</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Lập trình chức năng tổng hợp hóa đơn — US-25</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Trịnh Tấn Phú </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 xml:space="preserve">18/11/2026 </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Review Sprint</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Nguyễn Quốc Toàn </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 xml:space="preserve">19/11/2026 </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GitHub / Review</w:t>
            </w:r>
          </w:p>
        </w:tc>
      </w:tr>
    </w:tbl>
    <w:p>
      <w:pPr>
        <w:pStyle w:val="3"/>
        <w:rPr>
          <w:rFonts w:ascii="Times New Roman" w:hAnsi="Times New Roman" w:cs="Times New Roman"/>
        </w:rPr>
      </w:pPr>
      <w:r>
        <w:rPr>
          <w:rFonts w:ascii="Times New Roman" w:hAnsi="Times New Roman" w:cs="Times New Roman"/>
        </w:rPr>
        <w:t>4. Rủi ro và biện pháp</w:t>
      </w:r>
    </w:p>
    <w:p>
      <w:pPr>
        <w:pStyle w:val="20"/>
        <w:spacing w:after="40"/>
        <w:rPr>
          <w:rFonts w:ascii="Times New Roman" w:hAnsi="Times New Roman" w:cs="Times New Roman"/>
        </w:rPr>
      </w:pPr>
      <w:r>
        <w:rPr>
          <w:rFonts w:ascii="Times New Roman" w:hAnsi="Times New Roman" w:cs="Times New Roman"/>
        </w:rPr>
        <w:t>Rủi ro: Trừ tồn kho sai thời điểm hoặc sai số lượng</w:t>
      </w:r>
    </w:p>
    <w:p>
      <w:pPr>
        <w:pStyle w:val="21"/>
        <w:numPr>
          <w:ilvl w:val="0"/>
          <w:numId w:val="0"/>
        </w:numPr>
        <w:spacing w:after="40"/>
        <w:ind w:left="360"/>
        <w:rPr>
          <w:rFonts w:ascii="Times New Roman" w:hAnsi="Times New Roman" w:cs="Times New Roman"/>
        </w:rPr>
      </w:pPr>
      <w:r>
        <w:rPr>
          <w:rFonts w:ascii="Times New Roman" w:hAnsi="Times New Roman" w:cs="Times New Roman"/>
        </w:rPr>
        <w:t>=&gt; Biện pháp: Kiểm thử theo công thức và từng trạng thái chế biến</w:t>
      </w:r>
    </w:p>
    <w:p>
      <w:pPr>
        <w:pStyle w:val="20"/>
        <w:spacing w:after="40"/>
        <w:rPr>
          <w:rFonts w:ascii="Times New Roman" w:hAnsi="Times New Roman" w:cs="Times New Roman"/>
        </w:rPr>
      </w:pPr>
      <w:r>
        <w:rPr>
          <w:rFonts w:ascii="Times New Roman" w:hAnsi="Times New Roman" w:cs="Times New Roman"/>
        </w:rPr>
        <w:t>Rủi ro: Tổng tiền hóa đơn không chính xác</w:t>
      </w:r>
    </w:p>
    <w:p>
      <w:pPr>
        <w:pStyle w:val="21"/>
        <w:numPr>
          <w:ilvl w:val="0"/>
          <w:numId w:val="0"/>
        </w:numPr>
        <w:spacing w:after="40"/>
        <w:ind w:left="360"/>
        <w:rPr>
          <w:rFonts w:ascii="Times New Roman" w:hAnsi="Times New Roman" w:cs="Times New Roman"/>
        </w:rPr>
      </w:pPr>
      <w:r>
        <w:rPr>
          <w:rFonts w:ascii="Times New Roman" w:hAnsi="Times New Roman" w:cs="Times New Roman"/>
        </w:rPr>
        <w:t>=&gt; Biện pháp: Đối chiếu món, phí phát sinh và giảm giá bằng nhiều trường hợp</w:t>
      </w:r>
    </w:p>
    <w:p>
      <w:pPr>
        <w:pStyle w:val="3"/>
        <w:rPr>
          <w:rFonts w:ascii="Times New Roman" w:hAnsi="Times New Roman" w:cs="Times New Roman"/>
        </w:rPr>
      </w:pPr>
      <w:r>
        <w:rPr>
          <w:rFonts w:ascii="Times New Roman" w:hAnsi="Times New Roman" w:cs="Times New Roman"/>
        </w:rPr>
        <w:t>5. Sprint Planning Update</w:t>
      </w:r>
    </w:p>
    <w:p>
      <w:pPr>
        <w:pStyle w:val="20"/>
        <w:spacing w:after="40"/>
        <w:rPr>
          <w:rFonts w:ascii="Times New Roman" w:hAnsi="Times New Roman" w:cs="Times New Roman"/>
        </w:rPr>
      </w:pPr>
      <w:r>
        <w:rPr>
          <w:rFonts w:ascii="Times New Roman" w:hAnsi="Times New Roman" w:cs="Times New Roman"/>
        </w:rPr>
        <w:t xml:space="preserve">Thay đổi so với kế hoạch ban đầu:  Không có </w:t>
      </w:r>
    </w:p>
    <w:p>
      <w:pPr>
        <w:pStyle w:val="20"/>
        <w:spacing w:after="40"/>
        <w:rPr>
          <w:rFonts w:ascii="Times New Roman" w:hAnsi="Times New Roman" w:cs="Times New Roman"/>
        </w:rPr>
      </w:pPr>
      <w:r>
        <w:rPr>
          <w:rFonts w:ascii="Times New Roman" w:hAnsi="Times New Roman" w:cs="Times New Roman"/>
        </w:rPr>
        <w:t>Lý do cập nhật: Thực hiện theo Sprint Backlog đã được phân bổ</w:t>
      </w:r>
    </w:p>
    <w:p>
      <w:pPr>
        <w:rPr>
          <w:rFonts w:ascii="Times New Roman" w:hAnsi="Times New Roman" w:cs="Times New Roman"/>
        </w:rPr>
      </w:pPr>
    </w:p>
    <w:p>
      <w:pPr>
        <w:pStyle w:val="2"/>
        <w:rPr>
          <w:rFonts w:ascii="Times New Roman" w:hAnsi="Times New Roman" w:cs="Times New Roman"/>
        </w:rPr>
      </w:pPr>
      <w:r>
        <w:rPr>
          <w:rFonts w:ascii="Times New Roman" w:hAnsi="Times New Roman" w:cs="Times New Roman"/>
        </w:rPr>
        <w:t>SPRINT PLANNING – SPRINT 11</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Mã sprint</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Sprint 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bắt đầu</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20/11/2026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kết thúc</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26/11/2026</w:t>
            </w:r>
          </w:p>
        </w:tc>
      </w:tr>
    </w:tbl>
    <w:p>
      <w:pPr>
        <w:spacing w:after="0"/>
        <w:rPr>
          <w:rFonts w:ascii="Times New Roman" w:hAnsi="Times New Roman" w:cs="Times New Roman"/>
        </w:rPr>
      </w:pPr>
    </w:p>
    <w:p>
      <w:pPr>
        <w:pStyle w:val="3"/>
        <w:rPr>
          <w:rFonts w:ascii="Times New Roman" w:hAnsi="Times New Roman" w:cs="Times New Roman"/>
        </w:rPr>
      </w:pPr>
      <w:r>
        <w:rPr>
          <w:rFonts w:ascii="Times New Roman" w:hAnsi="Times New Roman" w:cs="Times New Roman"/>
        </w:rPr>
        <w:t>1. Mục tiêu Sprint</w:t>
      </w:r>
    </w:p>
    <w:p>
      <w:pPr>
        <w:pStyle w:val="20"/>
        <w:spacing w:after="40"/>
        <w:rPr>
          <w:rFonts w:ascii="Times New Roman" w:hAnsi="Times New Roman" w:cs="Times New Roman"/>
          <w:sz w:val="24"/>
          <w:szCs w:val="24"/>
        </w:rPr>
      </w:pPr>
      <w:r>
        <w:rPr>
          <w:rFonts w:ascii="Times New Roman" w:hAnsi="Times New Roman" w:cs="Times New Roman"/>
          <w:sz w:val="24"/>
          <w:szCs w:val="24"/>
        </w:rPr>
        <w:t>Hỗ trợ thanh toán và hoàn tất đơn của bàn</w:t>
      </w:r>
    </w:p>
    <w:p>
      <w:pPr>
        <w:pStyle w:val="20"/>
        <w:spacing w:after="40"/>
        <w:rPr>
          <w:rFonts w:ascii="Times New Roman" w:hAnsi="Times New Roman" w:cs="Times New Roman"/>
          <w:sz w:val="24"/>
          <w:szCs w:val="24"/>
        </w:rPr>
      </w:pPr>
      <w:r>
        <w:rPr>
          <w:rFonts w:ascii="Times New Roman" w:hAnsi="Times New Roman" w:cs="Times New Roman"/>
          <w:sz w:val="24"/>
          <w:szCs w:val="24"/>
        </w:rPr>
        <w:t>Quản lý tiền đặt cọc và lịch sử đặt bàn, đơn món, thanh toán</w:t>
      </w:r>
    </w:p>
    <w:p>
      <w:pPr>
        <w:pStyle w:val="3"/>
        <w:rPr>
          <w:rFonts w:ascii="Times New Roman" w:hAnsi="Times New Roman" w:cs="Times New Roman"/>
        </w:rPr>
      </w:pPr>
      <w:r>
        <w:rPr>
          <w:rFonts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US-26</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khách hàng, tôi muốn thanh toán theo các phương thức nhà hàng hỗ trợ và hoàn tất đơn của bàn sau khi thanh toán thành công.</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Trung bình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Nguyễn Quốc Toàn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US-27</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hệ thống, cần ghi nhận khoản tiền đặt cọc đã thanh toán trước và khấu trừ khi tính tổng hóa đơn cuối cùng.</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Cao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Nguyễn Đăng Phúc Thiện</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US-28</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khách hàng, tôi muốn xem lại lịch sử đặt bàn, các đơn món đã sử dụng và thông tin thanh toán liên quan.</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Cao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Huỳnh Thanh Phong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bl>
    <w:p>
      <w:pPr>
        <w:spacing w:after="0"/>
        <w:rPr>
          <w:rFonts w:ascii="Times New Roman" w:hAnsi="Times New Roman" w:cs="Times New Roman"/>
        </w:rPr>
      </w:pPr>
    </w:p>
    <w:p>
      <w:pPr>
        <w:rPr>
          <w:rFonts w:ascii="Times New Roman" w:hAnsi="Times New Roman" w:cs="Times New Roman"/>
        </w:rPr>
      </w:pPr>
      <w:r>
        <w:rPr>
          <w:rFonts w:ascii="Times New Roman" w:hAnsi="Times New Roman" w:cs="Times New Roman"/>
          <w:b/>
        </w:rPr>
        <w:t>Tổng Sprint 11: 15 Points</w:t>
      </w:r>
    </w:p>
    <w:p>
      <w:pPr>
        <w:pStyle w:val="3"/>
        <w:rPr>
          <w:rFonts w:ascii="Times New Roman" w:hAnsi="Times New Roman" w:cs="Times New Roman"/>
        </w:rPr>
      </w:pPr>
      <w:r>
        <w:rPr>
          <w:rFonts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Phân tích yêu cầu thanh toán — US-26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21/11/2026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Thiết kế và lập trình thanh toán — US-26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Trịnh Tấn Phú </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23/11/2026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Phân tích và thiết kế chức năng đặt cọc — US-27</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Huỳnh Thanh Phong + Nguyễn Quốc Toàn</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22/11/2026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Word / ERD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Lập trình chức năng đặt cọc — US-27</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Trịnh Tấn Phú </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24/11/2026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Thiết kế giao diện thanh toán/đặt cọc — US-26, US-27</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Đoàn Anh Việt</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24/11/2026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Figma / Frontend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Kiểm thử US-26 → US-27</w:t>
            </w:r>
          </w:p>
        </w:tc>
        <w:tc>
          <w:tcPr>
            <w:tcW w:w="2479" w:type="dxa"/>
            <w:vAlign w:val="center"/>
          </w:tcPr>
          <w:p>
            <w:r>
              <w:rPr>
                <w:rFonts w:hint="default" w:ascii="Times New Roman" w:hAnsi="Times New Roman" w:cs="Times New Roman"/>
                <w:sz w:val="20"/>
                <w:szCs w:val="21"/>
              </w:rPr>
              <w:t>Nguyễn Đăng Phúc Thiện + Nguyễn Huỳnh Quỳnh Anh</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25/11/2026</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Test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Hoàn thiện chức năng liên quan — US-28</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 xml:space="preserve">Đoàn Anh Việt + Trịnh Tấn Phú </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25/11/2026</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Frontend / Backend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Kiểm thử và review Sprint</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Nguyễn Đăng Phúc Thiện + Nguyễn Quốc Toàn</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26/11/2026</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Test Case / GitHub</w:t>
            </w:r>
          </w:p>
        </w:tc>
      </w:tr>
    </w:tbl>
    <w:p>
      <w:pPr>
        <w:pStyle w:val="3"/>
        <w:rPr>
          <w:rFonts w:ascii="Times New Roman" w:hAnsi="Times New Roman" w:cs="Times New Roman"/>
        </w:rPr>
      </w:pPr>
      <w:r>
        <w:rPr>
          <w:rFonts w:ascii="Times New Roman" w:hAnsi="Times New Roman" w:cs="Times New Roman"/>
        </w:rPr>
        <w:t>4. Rủi ro và biện pháp</w:t>
      </w:r>
    </w:p>
    <w:p>
      <w:pPr>
        <w:pStyle w:val="20"/>
        <w:spacing w:after="40"/>
        <w:rPr>
          <w:rFonts w:ascii="Times New Roman" w:hAnsi="Times New Roman" w:cs="Times New Roman"/>
        </w:rPr>
      </w:pPr>
      <w:r>
        <w:rPr>
          <w:rFonts w:ascii="Times New Roman" w:hAnsi="Times New Roman" w:cs="Times New Roman"/>
        </w:rPr>
        <w:t>Rủi ro: Thanh toán không cập nhật đúng trạng thái đơn</w:t>
      </w:r>
    </w:p>
    <w:p>
      <w:pPr>
        <w:pStyle w:val="21"/>
        <w:numPr>
          <w:ilvl w:val="0"/>
          <w:numId w:val="0"/>
        </w:numPr>
        <w:spacing w:after="40"/>
        <w:ind w:left="360"/>
        <w:rPr>
          <w:rFonts w:ascii="Times New Roman" w:hAnsi="Times New Roman" w:cs="Times New Roman"/>
        </w:rPr>
      </w:pPr>
      <w:r>
        <w:rPr>
          <w:rFonts w:ascii="Times New Roman" w:hAnsi="Times New Roman" w:cs="Times New Roman"/>
        </w:rPr>
        <w:t>=&gt; Biện pháp: Kiểm thử từng phương thức và trạng thái thành công</w:t>
      </w:r>
    </w:p>
    <w:p>
      <w:pPr>
        <w:pStyle w:val="20"/>
        <w:spacing w:after="40"/>
        <w:rPr>
          <w:rFonts w:ascii="Times New Roman" w:hAnsi="Times New Roman" w:cs="Times New Roman"/>
        </w:rPr>
      </w:pPr>
      <w:r>
        <w:rPr>
          <w:rFonts w:ascii="Times New Roman" w:hAnsi="Times New Roman" w:cs="Times New Roman"/>
        </w:rPr>
        <w:t>Rủi ro: Cấn trừ tiền đặt cọc sai</w:t>
      </w:r>
    </w:p>
    <w:p>
      <w:pPr>
        <w:pStyle w:val="21"/>
        <w:numPr>
          <w:ilvl w:val="0"/>
          <w:numId w:val="0"/>
        </w:numPr>
        <w:spacing w:after="40"/>
        <w:ind w:left="360"/>
        <w:rPr>
          <w:rFonts w:ascii="Times New Roman" w:hAnsi="Times New Roman" w:cs="Times New Roman"/>
        </w:rPr>
      </w:pPr>
      <w:r>
        <w:rPr>
          <w:rFonts w:ascii="Times New Roman" w:hAnsi="Times New Roman" w:cs="Times New Roman"/>
        </w:rPr>
        <w:t>=&gt; Biện pháp: Đối chiếu tiền cọc với tổng hóa đơn cuối</w:t>
      </w:r>
    </w:p>
    <w:p>
      <w:pPr>
        <w:pStyle w:val="3"/>
        <w:rPr>
          <w:rFonts w:ascii="Times New Roman" w:hAnsi="Times New Roman" w:cs="Times New Roman"/>
        </w:rPr>
      </w:pPr>
      <w:r>
        <w:rPr>
          <w:rFonts w:ascii="Times New Roman" w:hAnsi="Times New Roman" w:cs="Times New Roman"/>
        </w:rPr>
        <w:t>5. Sprint Planning Update</w:t>
      </w:r>
    </w:p>
    <w:p>
      <w:pPr>
        <w:pStyle w:val="20"/>
        <w:spacing w:after="40"/>
        <w:rPr>
          <w:rFonts w:ascii="Times New Roman" w:hAnsi="Times New Roman" w:cs="Times New Roman"/>
        </w:rPr>
      </w:pPr>
      <w:r>
        <w:rPr>
          <w:rFonts w:ascii="Times New Roman" w:hAnsi="Times New Roman" w:cs="Times New Roman"/>
        </w:rPr>
        <w:t xml:space="preserve">Thay đổi so với kế hoạch ban đầu: Không có </w:t>
      </w:r>
    </w:p>
    <w:p>
      <w:pPr>
        <w:pStyle w:val="20"/>
        <w:spacing w:after="40"/>
        <w:rPr>
          <w:rFonts w:ascii="Times New Roman" w:hAnsi="Times New Roman" w:cs="Times New Roman"/>
        </w:rPr>
      </w:pPr>
      <w:r>
        <w:rPr>
          <w:rFonts w:ascii="Times New Roman" w:hAnsi="Times New Roman" w:cs="Times New Roman"/>
        </w:rPr>
        <w:t>Lý do cập nhật: Thực hiện theo Sprint Backlog đã được phân bổ</w:t>
      </w:r>
    </w:p>
    <w:p>
      <w:pPr>
        <w:pStyle w:val="20"/>
        <w:numPr>
          <w:ilvl w:val="0"/>
          <w:numId w:val="0"/>
        </w:numPr>
        <w:spacing w:after="40"/>
        <w:rPr>
          <w:rFonts w:ascii="Times New Roman" w:hAnsi="Times New Roman" w:cs="Times New Roman"/>
        </w:rPr>
      </w:pPr>
    </w:p>
    <w:p>
      <w:pPr>
        <w:pStyle w:val="2"/>
        <w:rPr>
          <w:rFonts w:ascii="Times New Roman" w:hAnsi="Times New Roman" w:cs="Times New Roman"/>
        </w:rPr>
      </w:pPr>
      <w:r>
        <w:rPr>
          <w:rFonts w:ascii="Times New Roman" w:hAnsi="Times New Roman" w:cs="Times New Roman"/>
        </w:rPr>
        <w:t>SPRINT PLANNING – SPRINT 12</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Nội dung</w:t>
            </w:r>
          </w:p>
        </w:tc>
        <w:tc>
          <w:tcPr>
            <w:tcW w:w="4957" w:type="dxa"/>
            <w:shd w:val="clear" w:color="auto" w:fill="D9EAF7"/>
            <w:vAlign w:val="center"/>
          </w:tcPr>
          <w:p>
            <w:pPr>
              <w:spacing w:after="0" w:line="240" w:lineRule="auto"/>
              <w:jc w:val="center"/>
              <w:rPr>
                <w:rFonts w:ascii="Times New Roman" w:hAnsi="Times New Roman" w:cs="Times New Roman"/>
                <w:sz w:val="24"/>
                <w:szCs w:val="24"/>
              </w:rPr>
            </w:pPr>
            <w:r>
              <w:rPr>
                <w:rFonts w:ascii="Times New Roman" w:hAnsi="Times New Roman" w:cs="Times New Roman"/>
                <w:b/>
                <w:sz w:val="24"/>
                <w:szCs w:val="24"/>
              </w:rPr>
              <w:t>Thông tin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Mã sprint</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Sprint 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bắt đầu</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27/11/2026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Thời gian kết thúc</w:t>
            </w:r>
          </w:p>
        </w:tc>
        <w:tc>
          <w:tcPr>
            <w:tcW w:w="4957" w:type="dxa"/>
            <w:vAlign w:val="center"/>
          </w:tcPr>
          <w:p>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04/12/2026</w:t>
            </w:r>
          </w:p>
        </w:tc>
      </w:tr>
    </w:tbl>
    <w:p>
      <w:pPr>
        <w:spacing w:after="0"/>
        <w:rPr>
          <w:rFonts w:ascii="Times New Roman" w:hAnsi="Times New Roman" w:cs="Times New Roman"/>
        </w:rPr>
      </w:pPr>
    </w:p>
    <w:p>
      <w:pPr>
        <w:pStyle w:val="3"/>
        <w:rPr>
          <w:rFonts w:ascii="Times New Roman" w:hAnsi="Times New Roman" w:cs="Times New Roman"/>
        </w:rPr>
      </w:pPr>
      <w:r>
        <w:rPr>
          <w:rFonts w:ascii="Times New Roman" w:hAnsi="Times New Roman" w:cs="Times New Roman"/>
        </w:rPr>
        <w:t>1. Mục tiêu Sprint</w:t>
      </w:r>
    </w:p>
    <w:p>
      <w:pPr>
        <w:pStyle w:val="20"/>
        <w:spacing w:after="40"/>
        <w:rPr>
          <w:rFonts w:ascii="Times New Roman" w:hAnsi="Times New Roman" w:cs="Times New Roman"/>
        </w:rPr>
      </w:pPr>
      <w:r>
        <w:rPr>
          <w:rFonts w:ascii="Times New Roman" w:hAnsi="Times New Roman" w:cs="Times New Roman"/>
        </w:rPr>
        <w:t>Cung cấp báo cáo thống kê hoạt động nhà hàng</w:t>
      </w:r>
    </w:p>
    <w:p>
      <w:pPr>
        <w:pStyle w:val="20"/>
        <w:spacing w:after="40"/>
        <w:rPr>
          <w:rFonts w:ascii="Times New Roman" w:hAnsi="Times New Roman" w:cs="Times New Roman"/>
        </w:rPr>
      </w:pPr>
      <w:r>
        <w:rPr>
          <w:rFonts w:ascii="Times New Roman" w:hAnsi="Times New Roman" w:cs="Times New Roman"/>
        </w:rPr>
        <w:t>Cung cấp thống kê nguyên liệu để hỗ trợ theo dõi tồn kho và tiêu thụ</w:t>
      </w:r>
    </w:p>
    <w:p>
      <w:pPr>
        <w:pStyle w:val="3"/>
        <w:rPr>
          <w:rFonts w:ascii="Times New Roman" w:hAnsi="Times New Roman" w:cs="Times New Roman"/>
        </w:rPr>
      </w:pPr>
      <w:r>
        <w:rPr>
          <w:rFonts w:ascii="Times New Roman" w:hAnsi="Times New Roman" w:cs="Times New Roman"/>
        </w:rPr>
        <w:t>2. Backlog được chọn cho Sprint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652"/>
        <w:gridCol w:w="1652"/>
        <w:gridCol w:w="1652"/>
        <w:gridCol w:w="1652"/>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User Story</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Mô tả</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Độ ưu tiên</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Points</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phụ trách</w:t>
            </w:r>
          </w:p>
        </w:tc>
        <w:tc>
          <w:tcPr>
            <w:tcW w:w="1652"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US-29</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quản lý, tôi muốn xem báo cáo thống kê hoạt động (số lượt đặt bàn, tỷ lệ sử dụng bàn, số lượng khách, món bán chạy, doanh thu theo ngày/tháng) để theo dõi tình hình kinh doanh.</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Cao</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8</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Huỳnh Thanh Phong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US-30</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Là quản lý, tôi muốn xem thống kê về nguyên liệu (lượng đã sử dụng, tồn kho thấp, hết hàng, mức tiêu thụ theo thời gian) để điều chỉnh thực đơn và chuẩn bị nguyên liệu phù hợp.</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Cao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Huỳnh Thanh Phong </w:t>
            </w:r>
          </w:p>
        </w:tc>
        <w:tc>
          <w:tcPr>
            <w:tcW w:w="1652"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To Do</w:t>
            </w:r>
          </w:p>
        </w:tc>
      </w:tr>
    </w:tbl>
    <w:p>
      <w:pPr>
        <w:spacing w:after="0"/>
        <w:rPr>
          <w:rFonts w:ascii="Times New Roman" w:hAnsi="Times New Roman" w:cs="Times New Roman"/>
        </w:rPr>
      </w:pPr>
    </w:p>
    <w:p>
      <w:pPr>
        <w:rPr>
          <w:rFonts w:ascii="Times New Roman" w:hAnsi="Times New Roman" w:cs="Times New Roman"/>
        </w:rPr>
      </w:pPr>
      <w:r>
        <w:rPr>
          <w:rFonts w:ascii="Times New Roman" w:hAnsi="Times New Roman" w:cs="Times New Roman"/>
          <w:b/>
        </w:rPr>
        <w:t>Tổng Sprint 12: 13 Points</w:t>
      </w:r>
    </w:p>
    <w:p>
      <w:pPr>
        <w:pStyle w:val="3"/>
        <w:rPr>
          <w:rFonts w:ascii="Times New Roman" w:hAnsi="Times New Roman" w:cs="Times New Roman"/>
        </w:rPr>
      </w:pPr>
      <w:r>
        <w:rPr>
          <w:rFonts w:ascii="Times New Roman" w:hAnsi="Times New Roman" w:cs="Times New Roman"/>
        </w:rPr>
        <w:t>3. Phân công công việc chi tiết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9"/>
        <w:gridCol w:w="2479"/>
        <w:gridCol w:w="2479"/>
        <w:gridCol w:w="2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Công việc</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Người thực hiện</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Deadline</w:t>
            </w:r>
          </w:p>
        </w:tc>
        <w:tc>
          <w:tcPr>
            <w:tcW w:w="2479" w:type="dxa"/>
            <w:shd w:val="clear" w:color="auto" w:fill="D9EAF7"/>
            <w:vAlign w:val="center"/>
          </w:tcPr>
          <w:p>
            <w:pPr>
              <w:spacing w:after="0" w:line="240" w:lineRule="auto"/>
              <w:jc w:val="center"/>
              <w:rPr>
                <w:rFonts w:ascii="Times New Roman" w:hAnsi="Times New Roman" w:cs="Times New Roman"/>
                <w:sz w:val="20"/>
                <w:szCs w:val="20"/>
              </w:rPr>
            </w:pPr>
            <w:r>
              <w:rPr>
                <w:rFonts w:ascii="Times New Roman" w:hAnsi="Times New Roman" w:cs="Times New Roman"/>
                <w:b/>
                <w:sz w:val="20"/>
                <w:szCs w:val="20"/>
              </w:rPr>
              <w:t>Công nghệ / Tool / Thư viện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Phân tích yêu cầu báo cáo thống kê — US-29</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Huỳnh Thanh Phong+</w:t>
            </w:r>
            <w:r>
              <w:rPr>
                <w:rFonts w:ascii="Times New Roman" w:hAnsi="Times New Roman" w:cs="Times New Roman"/>
                <w:color w:val="081B3A"/>
                <w:spacing w:val="3"/>
                <w:sz w:val="20"/>
                <w:szCs w:val="20"/>
                <w:shd w:val="clear" w:color="auto" w:fill="FFFFFF"/>
              </w:rPr>
              <w:t>Nguyễn Huỳnh Quỳnh Anh</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28/11/2026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Thiết kế dữ liệu và giao diện báo cáo — US-29</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Đoàn Anh Việt + Nguyễn Quốc Toàn </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30/11/2026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ERD / Figma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Lập trình chức năng báo cáo thống kê — US-29</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Trịnh Tấn Phú </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02/12/2026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Backend /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Kiểm thử US-29</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color w:val="081B3A"/>
                <w:spacing w:val="3"/>
                <w:sz w:val="20"/>
                <w:szCs w:val="20"/>
                <w:shd w:val="clear" w:color="auto" w:fill="FFFFFF"/>
              </w:rPr>
              <w:t>Nguyễn Huỳnh Quỳnh Anh</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02/12/2026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Test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Phân tích yêu cầu thống kê tổng hợp — US-30</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Huỳnh Thanh Phong </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01/12/2026</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Word / 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Lập trình và hoàn thiện US-30</w:t>
            </w:r>
          </w:p>
        </w:tc>
        <w:tc>
          <w:tcPr>
            <w:tcW w:w="2479" w:type="dxa"/>
            <w:vAlign w:val="center"/>
          </w:tcPr>
          <w:p>
            <w:pPr>
              <w:spacing w:after="0" w:line="240" w:lineRule="auto"/>
              <w:jc w:val="center"/>
              <w:rPr>
                <w:rFonts w:ascii="Times New Roman" w:hAnsi="Times New Roman" w:cs="Times New Roman"/>
                <w:sz w:val="20"/>
                <w:szCs w:val="20"/>
              </w:rPr>
            </w:pPr>
            <w:r>
              <w:rPr>
                <w:rFonts w:ascii="Times New Roman" w:hAnsi="Times New Roman" w:eastAsia="Cambria" w:cs="Times New Roman"/>
                <w:color w:val="000000"/>
                <w:sz w:val="20"/>
                <w:szCs w:val="20"/>
                <w:shd w:val="clear" w:color="auto" w:fill="FFFFFF"/>
              </w:rPr>
              <w:t>Trịnh Tấn Phú + Đoàn Anh Việt</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03/12/2026</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Backend / Frontend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Kiểm thử tổng thể US-29 → US-30</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Nguyễn Đăng Phúc Thiện + Nguyễn Quốc Toàn</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04/12/2026</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Test Case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Tổng hợp kết quả và Review toàn bộ Sprint</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Nguyễn Đăng Phúc Thiện + Nguyễn Quốc Toàn</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04/12/2026</w:t>
            </w:r>
          </w:p>
        </w:tc>
        <w:tc>
          <w:tcPr>
            <w:tcW w:w="2479" w:type="dxa"/>
            <w:vAlign w:val="center"/>
          </w:tcPr>
          <w:p>
            <w:pPr>
              <w:spacing w:after="0" w:line="240" w:lineRule="auto"/>
              <w:jc w:val="center"/>
              <w:rPr>
                <w:rFonts w:ascii="Times New Roman" w:hAnsi="Times New Roman" w:eastAsia="Cambria" w:cs="Times New Roman"/>
                <w:color w:val="000000"/>
                <w:sz w:val="20"/>
                <w:szCs w:val="20"/>
                <w:shd w:val="clear" w:color="auto" w:fill="FFFFFF"/>
              </w:rPr>
            </w:pPr>
            <w:r>
              <w:rPr>
                <w:rFonts w:ascii="Times New Roman" w:hAnsi="Times New Roman" w:eastAsia="Cambria" w:cs="Times New Roman"/>
                <w:color w:val="000000"/>
                <w:sz w:val="20"/>
                <w:szCs w:val="20"/>
                <w:shd w:val="clear" w:color="auto" w:fill="FFFFFF"/>
              </w:rPr>
              <w:t>GitHub / Word / Excel</w:t>
            </w:r>
          </w:p>
        </w:tc>
      </w:tr>
    </w:tbl>
    <w:p>
      <w:pPr>
        <w:pStyle w:val="3"/>
        <w:rPr>
          <w:rFonts w:ascii="Times New Roman" w:hAnsi="Times New Roman" w:cs="Times New Roman"/>
        </w:rPr>
      </w:pPr>
      <w:r>
        <w:rPr>
          <w:rFonts w:ascii="Times New Roman" w:hAnsi="Times New Roman" w:cs="Times New Roman"/>
        </w:rPr>
        <w:t>4. Rủi ro và biện pháp</w:t>
      </w:r>
    </w:p>
    <w:p>
      <w:pPr>
        <w:pStyle w:val="20"/>
        <w:spacing w:after="40"/>
        <w:rPr>
          <w:rFonts w:ascii="Times New Roman" w:hAnsi="Times New Roman" w:cs="Times New Roman"/>
        </w:rPr>
      </w:pPr>
      <w:r>
        <w:rPr>
          <w:rFonts w:ascii="Times New Roman" w:hAnsi="Times New Roman" w:cs="Times New Roman"/>
        </w:rPr>
        <w:t>Rủi ro: Số liệu báo cáo không khớp dữ liệu nghiệp vụ</w:t>
      </w:r>
    </w:p>
    <w:p>
      <w:pPr>
        <w:pStyle w:val="21"/>
        <w:numPr>
          <w:ilvl w:val="0"/>
          <w:numId w:val="0"/>
        </w:numPr>
        <w:spacing w:after="40"/>
        <w:ind w:left="360"/>
        <w:rPr>
          <w:rFonts w:ascii="Times New Roman" w:hAnsi="Times New Roman" w:cs="Times New Roman"/>
        </w:rPr>
      </w:pPr>
      <w:r>
        <w:rPr>
          <w:rFonts w:ascii="Times New Roman" w:hAnsi="Times New Roman" w:cs="Times New Roman"/>
        </w:rPr>
        <w:t>=&gt; Biện pháp: Đối chiếu báo cáo với dữ liệu nguồn.</w:t>
      </w:r>
    </w:p>
    <w:p>
      <w:pPr>
        <w:pStyle w:val="20"/>
        <w:spacing w:after="40"/>
        <w:rPr>
          <w:rFonts w:ascii="Times New Roman" w:hAnsi="Times New Roman" w:cs="Times New Roman"/>
        </w:rPr>
      </w:pPr>
      <w:r>
        <w:rPr>
          <w:rFonts w:ascii="Times New Roman" w:hAnsi="Times New Roman" w:cs="Times New Roman"/>
        </w:rPr>
        <w:t>Rủi ro: Thống kê nguyên liệu không phản ánh đúng tiêu thụ/tồn kho</w:t>
      </w:r>
    </w:p>
    <w:p>
      <w:pPr>
        <w:pStyle w:val="21"/>
        <w:numPr>
          <w:ilvl w:val="0"/>
          <w:numId w:val="0"/>
        </w:numPr>
        <w:spacing w:after="40"/>
        <w:ind w:left="360"/>
        <w:rPr>
          <w:rFonts w:ascii="Times New Roman" w:hAnsi="Times New Roman" w:cs="Times New Roman"/>
        </w:rPr>
      </w:pPr>
      <w:r>
        <w:rPr>
          <w:rFonts w:ascii="Times New Roman" w:hAnsi="Times New Roman" w:cs="Times New Roman"/>
        </w:rPr>
        <w:t>=&gt; Biện pháp: Kiểm thử theo nhiều khoảng thời gian và tình trạng tồn kho</w:t>
      </w:r>
    </w:p>
    <w:p>
      <w:pPr>
        <w:pStyle w:val="3"/>
        <w:rPr>
          <w:rFonts w:ascii="Times New Roman" w:hAnsi="Times New Roman" w:cs="Times New Roman"/>
        </w:rPr>
      </w:pPr>
      <w:r>
        <w:rPr>
          <w:rFonts w:ascii="Times New Roman" w:hAnsi="Times New Roman" w:cs="Times New Roman"/>
        </w:rPr>
        <w:t>5. Sprint Planning Update</w:t>
      </w:r>
    </w:p>
    <w:p>
      <w:pPr>
        <w:pStyle w:val="20"/>
        <w:spacing w:after="40"/>
        <w:rPr>
          <w:rFonts w:ascii="Times New Roman" w:hAnsi="Times New Roman" w:cs="Times New Roman"/>
        </w:rPr>
      </w:pPr>
      <w:r>
        <w:rPr>
          <w:rFonts w:ascii="Times New Roman" w:hAnsi="Times New Roman" w:cs="Times New Roman"/>
        </w:rPr>
        <w:t xml:space="preserve">Thay đổi so với kế hoạch ban đầu: Không có </w:t>
      </w:r>
    </w:p>
    <w:p>
      <w:pPr>
        <w:pStyle w:val="20"/>
        <w:spacing w:after="40"/>
        <w:rPr>
          <w:rFonts w:ascii="Times New Roman" w:hAnsi="Times New Roman" w:cs="Times New Roman"/>
        </w:rPr>
      </w:pPr>
      <w:r>
        <w:rPr>
          <w:rFonts w:ascii="Times New Roman" w:hAnsi="Times New Roman" w:cs="Times New Roman"/>
        </w:rPr>
        <w:t>Lý do cập nhật: Thực hiện theo Sprint Backlog đã được phân bổ</w:t>
      </w:r>
      <w:r>
        <w:rPr>
          <w:rFonts w:ascii="Times New Roman" w:hAnsi="Times New Roman" w:cs="Times New Roman"/>
        </w:rPr>
        <w:br w:type="page"/>
      </w:r>
    </w:p>
    <w:p>
      <w:pPr>
        <w:spacing w:after="0"/>
        <w:rPr>
          <w:rFonts w:ascii="Times New Roman" w:hAnsi="Times New Roman" w:cs="Times New Roman"/>
        </w:rPr>
      </w:pPr>
    </w:p>
    <w:p>
      <w:pPr>
        <w:rPr>
          <w:rFonts w:ascii="Times New Roman" w:hAnsi="Times New Roman" w:cs="Times New Roman"/>
        </w:rPr>
      </w:pPr>
      <w:r>
        <w:rPr>
          <w:rFonts w:ascii="Times New Roman" w:hAnsi="Times New Roman" w:cs="Times New Roman"/>
        </w:rPr>
        <w:br w:type="page"/>
      </w:r>
    </w:p>
    <w:p>
      <w:pPr>
        <w:jc w:val="both"/>
        <w:rPr>
          <w:rFonts w:ascii="Times New Roman" w:hAnsi="Times New Roman" w:cs="Times New Roman"/>
        </w:rPr>
      </w:pPr>
    </w:p>
    <w:sectPr>
      <w:pgSz w:w="12240" w:h="15840"/>
      <w:pgMar w:top="1134" w:right="1134" w:bottom="1134" w:left="119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cumentProtection w:enforcement="0"/>
  <w:defaultTabStop w:val="720"/>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3993"/>
    <w:rsid w:val="0015074B"/>
    <w:rsid w:val="00154797"/>
    <w:rsid w:val="0029639D"/>
    <w:rsid w:val="00326F90"/>
    <w:rsid w:val="00535743"/>
    <w:rsid w:val="005530CB"/>
    <w:rsid w:val="0058327C"/>
    <w:rsid w:val="00625208"/>
    <w:rsid w:val="0063598F"/>
    <w:rsid w:val="00793ADA"/>
    <w:rsid w:val="009F2333"/>
    <w:rsid w:val="00A43E10"/>
    <w:rsid w:val="00AA1D8D"/>
    <w:rsid w:val="00B47730"/>
    <w:rsid w:val="00CB0664"/>
    <w:rsid w:val="00CC3445"/>
    <w:rsid w:val="00DA2C54"/>
    <w:rsid w:val="00F66CE2"/>
    <w:rsid w:val="00FA53CD"/>
    <w:rsid w:val="00FC693F"/>
    <w:rsid w:val="6D5B0ADF"/>
    <w:rsid w:val="78DD76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11">
    <w:name w:val="Body Text"/>
    <w:basedOn w:val="1"/>
    <w:link w:val="144"/>
    <w:unhideWhenUsed/>
    <w:uiPriority w:val="99"/>
    <w:pPr>
      <w:spacing w:after="120"/>
    </w:pPr>
  </w:style>
  <w:style w:type="paragraph" w:styleId="12">
    <w:name w:val="Body Text 2"/>
    <w:basedOn w:val="1"/>
    <w:link w:val="145"/>
    <w:unhideWhenUsed/>
    <w:qFormat/>
    <w:uiPriority w:val="99"/>
    <w:pPr>
      <w:spacing w:after="120" w:line="480" w:lineRule="auto"/>
    </w:pPr>
  </w:style>
  <w:style w:type="paragraph" w:styleId="13">
    <w:name w:val="Body Text 3"/>
    <w:basedOn w:val="1"/>
    <w:link w:val="146"/>
    <w:unhideWhenUsed/>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uiPriority w:val="99"/>
    <w:pPr>
      <w:tabs>
        <w:tab w:val="center" w:pos="4680"/>
        <w:tab w:val="right" w:pos="9360"/>
      </w:tabs>
      <w:spacing w:after="0" w:line="240" w:lineRule="auto"/>
    </w:pPr>
  </w:style>
  <w:style w:type="paragraph" w:styleId="16">
    <w:name w:val="header"/>
    <w:basedOn w:val="1"/>
    <w:link w:val="135"/>
    <w:unhideWhenUsed/>
    <w:uiPriority w:val="99"/>
    <w:pPr>
      <w:tabs>
        <w:tab w:val="center" w:pos="4680"/>
        <w:tab w:val="right" w:pos="9360"/>
      </w:tabs>
      <w:spacing w:after="0"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qFormat/>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qFormat/>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32"/>
    <w:link w:val="16"/>
    <w:uiPriority w:val="99"/>
  </w:style>
  <w:style w:type="character" w:customStyle="1" w:styleId="136">
    <w:name w:val="Footer Char"/>
    <w:basedOn w:val="32"/>
    <w:link w:val="15"/>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32"/>
    <w:link w:val="11"/>
    <w:uiPriority w:val="99"/>
  </w:style>
  <w:style w:type="character" w:customStyle="1" w:styleId="145">
    <w:name w:val="Body Text 2 Char"/>
    <w:basedOn w:val="32"/>
    <w:link w:val="12"/>
    <w:qFormat/>
    <w:uiPriority w:val="99"/>
  </w:style>
  <w:style w:type="character" w:customStyle="1" w:styleId="146">
    <w:name w:val="Body Text 3 Char"/>
    <w:basedOn w:val="32"/>
    <w:link w:val="13"/>
    <w:qFormat/>
    <w:uiPriority w:val="99"/>
    <w:rPr>
      <w:sz w:val="16"/>
      <w:szCs w:val="16"/>
    </w:rPr>
  </w:style>
  <w:style w:type="character" w:customStyle="1" w:styleId="147">
    <w:name w:val="Macro Text Char"/>
    <w:basedOn w:val="32"/>
    <w:link w:val="29"/>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uiPriority w:val="29"/>
    <w:rPr>
      <w:i/>
      <w:iCs/>
      <w:color w:val="000000" w:themeColor="text1"/>
      <w14:textFill>
        <w14:solidFill>
          <w14:schemeClr w14:val="tx1"/>
        </w14:solidFill>
      </w14:textFill>
    </w:rPr>
  </w:style>
  <w:style w:type="character" w:customStyle="1" w:styleId="150">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uiPriority w:val="30"/>
    <w:rPr>
      <w:b/>
      <w:bCs/>
      <w:i/>
      <w:iCs/>
      <w:color w:val="4F81BD" w:themeColor="accent1"/>
      <w14:textFill>
        <w14:solidFill>
          <w14:schemeClr w14:val="accent1"/>
        </w14:solidFill>
      </w14:textFill>
    </w:rPr>
  </w:style>
  <w:style w:type="character" w:customStyle="1" w:styleId="158">
    <w:name w:val="Subtle Emphasis1"/>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32"/>
    <w:qFormat/>
    <w:uiPriority w:val="21"/>
    <w:rPr>
      <w:b/>
      <w:bCs/>
      <w:i/>
      <w:iCs/>
      <w:color w:val="4F81BD" w:themeColor="accent1"/>
      <w14:textFill>
        <w14:solidFill>
          <w14:schemeClr w14:val="accent1"/>
        </w14:solidFill>
      </w14:textFill>
    </w:rPr>
  </w:style>
  <w:style w:type="character" w:customStyle="1" w:styleId="160">
    <w:name w:val="Subtle Reference1"/>
    <w:basedOn w:val="32"/>
    <w:qFormat/>
    <w:uiPriority w:val="31"/>
    <w:rPr>
      <w:smallCaps/>
      <w:color w:val="C0504D" w:themeColor="accent2"/>
      <w:u w:val="single"/>
      <w14:textFill>
        <w14:solidFill>
          <w14:schemeClr w14:val="accent2"/>
        </w14:solidFill>
      </w14:textFill>
    </w:rPr>
  </w:style>
  <w:style w:type="character" w:customStyle="1" w:styleId="161">
    <w:name w:val="Intense Reference1"/>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32"/>
    <w:qFormat/>
    <w:uiPriority w:val="33"/>
    <w:rPr>
      <w:b/>
      <w:bCs/>
      <w:smallCaps/>
      <w:spacing w:val="5"/>
    </w:rPr>
  </w:style>
  <w:style w:type="paragraph" w:customStyle="1" w:styleId="163">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19</Pages>
  <Words>3672</Words>
  <Characters>20933</Characters>
  <Lines>174</Lines>
  <Paragraphs>49</Paragraphs>
  <TotalTime>76</TotalTime>
  <ScaleCrop>false</ScaleCrop>
  <LinksUpToDate>false</LinksUpToDate>
  <CharactersWithSpaces>24556</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Quốc Toàn Nguyễn</cp:lastModifiedBy>
  <dcterms:modified xsi:type="dcterms:W3CDTF">2026-10-07T13:24:08Z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